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D9BD0">
      <w:pPr>
        <w:pStyle w:val="7"/>
        <w:spacing w:before="70"/>
        <w:ind w:left="549" w:right="128"/>
        <w:jc w:val="center"/>
      </w:pPr>
      <w:bookmarkStart w:id="0" w:name="MINI PROJECT REPORT ON"/>
      <w:bookmarkEnd w:id="0"/>
      <w:r>
        <w:rPr>
          <w:color w:val="FF0000"/>
        </w:rPr>
        <w:t>MINI</w:t>
      </w:r>
      <w:r>
        <w:rPr>
          <w:color w:val="FF0000"/>
          <w:spacing w:val="-3"/>
        </w:rPr>
        <w:t xml:space="preserve"> </w:t>
      </w:r>
      <w:r>
        <w:rPr>
          <w:color w:val="FF0000"/>
        </w:rPr>
        <w:t>PROJECT</w:t>
      </w:r>
      <w:r>
        <w:rPr>
          <w:color w:val="FF0000"/>
          <w:spacing w:val="-3"/>
        </w:rPr>
        <w:t xml:space="preserve"> </w:t>
      </w:r>
      <w:r>
        <w:rPr>
          <w:color w:val="FF0000"/>
        </w:rPr>
        <w:t>REPORT</w:t>
      </w:r>
      <w:r>
        <w:rPr>
          <w:color w:val="FF0000"/>
          <w:spacing w:val="-3"/>
        </w:rPr>
        <w:t xml:space="preserve"> </w:t>
      </w:r>
      <w:r>
        <w:rPr>
          <w:color w:val="FF0000"/>
          <w:spacing w:val="-5"/>
        </w:rPr>
        <w:t>ON</w:t>
      </w:r>
    </w:p>
    <w:p w14:paraId="706AA4EA">
      <w:pPr>
        <w:pStyle w:val="7"/>
        <w:spacing w:before="98"/>
        <w:ind w:left="548" w:right="128"/>
        <w:jc w:val="center"/>
      </w:pPr>
      <w:bookmarkStart w:id="1" w:name="DEMAND FORECASTING USING MACHINE LEARNIN"/>
      <w:bookmarkEnd w:id="1"/>
      <w:r>
        <w:rPr>
          <w:color w:val="FF0000"/>
        </w:rPr>
        <w:t>DEMAND</w:t>
      </w:r>
      <w:r>
        <w:rPr>
          <w:color w:val="FF0000"/>
          <w:spacing w:val="-6"/>
        </w:rPr>
        <w:t xml:space="preserve"> </w:t>
      </w:r>
      <w:r>
        <w:rPr>
          <w:color w:val="FF0000"/>
        </w:rPr>
        <w:t>FORECASTING</w:t>
      </w:r>
      <w:r>
        <w:rPr>
          <w:color w:val="FF0000"/>
          <w:spacing w:val="-5"/>
        </w:rPr>
        <w:t xml:space="preserve"> </w:t>
      </w:r>
      <w:r>
        <w:rPr>
          <w:color w:val="FF0000"/>
        </w:rPr>
        <w:t>USING</w:t>
      </w:r>
      <w:r>
        <w:rPr>
          <w:color w:val="FF0000"/>
          <w:spacing w:val="-5"/>
        </w:rPr>
        <w:t xml:space="preserve"> </w:t>
      </w:r>
      <w:r>
        <w:rPr>
          <w:color w:val="FF0000"/>
        </w:rPr>
        <w:t>MACHINE</w:t>
      </w:r>
      <w:r>
        <w:rPr>
          <w:color w:val="FF0000"/>
          <w:spacing w:val="-4"/>
        </w:rPr>
        <w:t xml:space="preserve"> </w:t>
      </w:r>
      <w:r>
        <w:rPr>
          <w:color w:val="FF0000"/>
          <w:spacing w:val="-2"/>
        </w:rPr>
        <w:t>LEARNING</w:t>
      </w:r>
    </w:p>
    <w:p w14:paraId="644BF121">
      <w:pPr>
        <w:pStyle w:val="7"/>
        <w:spacing w:before="7"/>
        <w:rPr>
          <w:sz w:val="22"/>
        </w:rPr>
      </w:pPr>
    </w:p>
    <w:p w14:paraId="5E071974">
      <w:pPr>
        <w:pStyle w:val="7"/>
        <w:ind w:left="550" w:right="128"/>
        <w:jc w:val="center"/>
      </w:pPr>
      <w:bookmarkStart w:id="2" w:name="BACHELOR OF TECHNOLOGY"/>
      <w:bookmarkEnd w:id="2"/>
      <w:r>
        <w:rPr>
          <w:color w:val="0D0D0D"/>
        </w:rPr>
        <w:t>BACHELOR</w:t>
      </w:r>
      <w:r>
        <w:rPr>
          <w:color w:val="0D0D0D"/>
          <w:spacing w:val="-3"/>
        </w:rPr>
        <w:t xml:space="preserve"> </w:t>
      </w:r>
      <w:r>
        <w:rPr>
          <w:color w:val="0D0D0D"/>
        </w:rPr>
        <w:t>OF</w:t>
      </w:r>
      <w:r>
        <w:rPr>
          <w:color w:val="0D0D0D"/>
          <w:spacing w:val="-2"/>
        </w:rPr>
        <w:t xml:space="preserve"> TECHNOLOGY</w:t>
      </w:r>
    </w:p>
    <w:p w14:paraId="49F580D7">
      <w:pPr>
        <w:spacing w:before="23"/>
        <w:ind w:left="551" w:right="128" w:firstLine="0"/>
        <w:jc w:val="center"/>
        <w:rPr>
          <w:b/>
          <w:sz w:val="24"/>
        </w:rPr>
      </w:pPr>
      <w:r>
        <w:rPr>
          <w:b/>
          <w:spacing w:val="-5"/>
          <w:sz w:val="24"/>
        </w:rPr>
        <w:t>in</w:t>
      </w:r>
    </w:p>
    <w:p w14:paraId="36255AB8">
      <w:pPr>
        <w:pStyle w:val="7"/>
        <w:rPr>
          <w:b/>
          <w:sz w:val="21"/>
        </w:rPr>
      </w:pPr>
    </w:p>
    <w:p w14:paraId="45CDA764">
      <w:pPr>
        <w:spacing w:before="0"/>
        <w:ind w:left="547" w:right="128" w:firstLine="0"/>
        <w:jc w:val="center"/>
        <w:rPr>
          <w:b/>
          <w:sz w:val="24"/>
        </w:rPr>
      </w:pPr>
      <w:r>
        <w:rPr>
          <w:b/>
          <w:color w:val="BD8F00"/>
          <w:sz w:val="24"/>
        </w:rPr>
        <w:t>DATA</w:t>
      </w:r>
      <w:r>
        <w:rPr>
          <w:b/>
          <w:color w:val="BD8F00"/>
          <w:spacing w:val="-3"/>
          <w:sz w:val="24"/>
        </w:rPr>
        <w:t xml:space="preserve"> </w:t>
      </w:r>
      <w:r>
        <w:rPr>
          <w:b/>
          <w:color w:val="BD8F00"/>
          <w:spacing w:val="-2"/>
          <w:sz w:val="24"/>
        </w:rPr>
        <w:t>SCIENCE</w:t>
      </w:r>
    </w:p>
    <w:p w14:paraId="2A15B20E">
      <w:pPr>
        <w:pStyle w:val="7"/>
        <w:rPr>
          <w:b/>
          <w:sz w:val="21"/>
        </w:rPr>
      </w:pPr>
    </w:p>
    <w:p w14:paraId="76C8F973">
      <w:pPr>
        <w:spacing w:before="0" w:line="448" w:lineRule="auto"/>
        <w:ind w:left="5068" w:right="4642" w:firstLine="0"/>
        <w:jc w:val="center"/>
        <w:rPr>
          <w:b/>
          <w:sz w:val="24"/>
        </w:rPr>
      </w:pPr>
      <w:r>
        <w:rPr>
          <w:b/>
          <w:spacing w:val="-2"/>
          <w:sz w:val="24"/>
        </w:rPr>
        <w:t xml:space="preserve">Submitted </w:t>
      </w:r>
      <w:r>
        <w:rPr>
          <w:b/>
          <w:spacing w:val="-6"/>
          <w:sz w:val="24"/>
        </w:rPr>
        <w:t>By</w:t>
      </w:r>
    </w:p>
    <w:p w14:paraId="2D290137">
      <w:pPr>
        <w:pStyle w:val="7"/>
        <w:tabs>
          <w:tab w:val="left" w:pos="5606"/>
        </w:tabs>
        <w:spacing w:before="2"/>
        <w:ind w:right="128"/>
        <w:jc w:val="center"/>
      </w:pPr>
      <w:r>
        <w:rPr>
          <w:color w:val="0D0D0D"/>
        </w:rPr>
        <w:t>KORA</w:t>
      </w:r>
      <w:r>
        <w:rPr>
          <w:color w:val="0D0D0D"/>
          <w:spacing w:val="-3"/>
        </w:rPr>
        <w:t xml:space="preserve"> </w:t>
      </w:r>
      <w:r>
        <w:rPr>
          <w:color w:val="0D0D0D"/>
          <w:spacing w:val="-2"/>
        </w:rPr>
        <w:t>SUPRIYA</w:t>
      </w:r>
      <w:r>
        <w:rPr>
          <w:color w:val="0D0D0D"/>
        </w:rPr>
        <w:tab/>
      </w:r>
      <w:r>
        <w:rPr>
          <w:color w:val="0D0D0D"/>
          <w:spacing w:val="-2"/>
        </w:rPr>
        <w:t>HT.NO:23D41A6772</w:t>
      </w:r>
    </w:p>
    <w:p w14:paraId="038DF819">
      <w:pPr>
        <w:pStyle w:val="7"/>
        <w:tabs>
          <w:tab w:val="left" w:pos="5630"/>
        </w:tabs>
        <w:spacing w:before="162"/>
        <w:ind w:right="105"/>
        <w:jc w:val="center"/>
      </w:pPr>
      <w:r>
        <w:rPr>
          <w:color w:val="0D0D0D"/>
        </w:rPr>
        <w:t>MADUGULA</w:t>
      </w:r>
      <w:r>
        <w:rPr>
          <w:color w:val="0D0D0D"/>
          <w:spacing w:val="-6"/>
        </w:rPr>
        <w:t xml:space="preserve"> </w:t>
      </w:r>
      <w:r>
        <w:rPr>
          <w:color w:val="0D0D0D"/>
        </w:rPr>
        <w:t>KEERTHANA</w:t>
      </w:r>
      <w:r>
        <w:rPr>
          <w:color w:val="0D0D0D"/>
          <w:spacing w:val="-4"/>
        </w:rPr>
        <w:t xml:space="preserve"> REDDY</w:t>
      </w:r>
      <w:r>
        <w:rPr>
          <w:color w:val="0D0D0D"/>
        </w:rPr>
        <w:tab/>
      </w:r>
      <w:r>
        <w:rPr>
          <w:color w:val="0D0D0D"/>
          <w:spacing w:val="-2"/>
        </w:rPr>
        <w:t>HT.NO:23D41A6782</w:t>
      </w:r>
    </w:p>
    <w:p w14:paraId="25F18C4A">
      <w:pPr>
        <w:pStyle w:val="7"/>
        <w:tabs>
          <w:tab w:val="left" w:pos="5625"/>
        </w:tabs>
        <w:spacing w:before="161"/>
        <w:ind w:right="109"/>
        <w:jc w:val="center"/>
      </w:pPr>
      <w:r>
        <w:rPr>
          <w:color w:val="0D0D0D"/>
        </w:rPr>
        <w:t>MEKA</w:t>
      </w:r>
      <w:r>
        <w:rPr>
          <w:color w:val="0D0D0D"/>
          <w:spacing w:val="-6"/>
        </w:rPr>
        <w:t xml:space="preserve"> </w:t>
      </w:r>
      <w:r>
        <w:rPr>
          <w:color w:val="0D0D0D"/>
        </w:rPr>
        <w:t>SHIVA</w:t>
      </w:r>
      <w:r>
        <w:rPr>
          <w:color w:val="0D0D0D"/>
          <w:spacing w:val="-4"/>
        </w:rPr>
        <w:t xml:space="preserve"> REDDY</w:t>
      </w:r>
      <w:r>
        <w:rPr>
          <w:color w:val="0D0D0D"/>
        </w:rPr>
        <w:tab/>
      </w:r>
      <w:r>
        <w:rPr>
          <w:color w:val="0D0D0D"/>
          <w:spacing w:val="-2"/>
        </w:rPr>
        <w:t>HT.NO:23D41A6790</w:t>
      </w:r>
    </w:p>
    <w:p w14:paraId="2A8287A9">
      <w:pPr>
        <w:pStyle w:val="7"/>
        <w:tabs>
          <w:tab w:val="left" w:pos="5630"/>
        </w:tabs>
        <w:spacing w:before="162"/>
        <w:ind w:right="105"/>
        <w:jc w:val="center"/>
      </w:pPr>
      <w:r>
        <w:rPr>
          <w:color w:val="0D0D0D"/>
        </w:rPr>
        <w:t>NALLA</w:t>
      </w:r>
      <w:r>
        <w:rPr>
          <w:color w:val="0D0D0D"/>
          <w:spacing w:val="-5"/>
        </w:rPr>
        <w:t xml:space="preserve"> </w:t>
      </w:r>
      <w:r>
        <w:rPr>
          <w:color w:val="0D0D0D"/>
          <w:spacing w:val="-2"/>
        </w:rPr>
        <w:t>SRIJA</w:t>
      </w:r>
      <w:r>
        <w:rPr>
          <w:color w:val="0D0D0D"/>
        </w:rPr>
        <w:tab/>
      </w:r>
      <w:r>
        <w:rPr>
          <w:color w:val="0D0D0D"/>
          <w:spacing w:val="-2"/>
        </w:rPr>
        <w:t>HT.NO:23D41A6795</w:t>
      </w:r>
    </w:p>
    <w:p w14:paraId="1FC681F4">
      <w:pPr>
        <w:pStyle w:val="7"/>
        <w:rPr>
          <w:sz w:val="20"/>
        </w:rPr>
      </w:pPr>
    </w:p>
    <w:p w14:paraId="4DBA311F">
      <w:pPr>
        <w:pStyle w:val="7"/>
        <w:rPr>
          <w:sz w:val="20"/>
        </w:rPr>
      </w:pPr>
    </w:p>
    <w:p w14:paraId="4E0D69B5">
      <w:pPr>
        <w:pStyle w:val="7"/>
        <w:rPr>
          <w:sz w:val="20"/>
        </w:rPr>
      </w:pPr>
    </w:p>
    <w:p w14:paraId="49BC38E6">
      <w:pPr>
        <w:pStyle w:val="7"/>
        <w:spacing w:before="2"/>
        <w:rPr>
          <w:sz w:val="28"/>
        </w:rPr>
      </w:pPr>
      <w:r>
        <w:drawing>
          <wp:anchor distT="0" distB="0" distL="0" distR="0" simplePos="0" relativeHeight="251659264" behindDoc="0" locked="0" layoutInCell="1" allowOverlap="1">
            <wp:simplePos x="0" y="0"/>
            <wp:positionH relativeFrom="page">
              <wp:posOffset>3284220</wp:posOffset>
            </wp:positionH>
            <wp:positionV relativeFrom="paragraph">
              <wp:posOffset>220980</wp:posOffset>
            </wp:positionV>
            <wp:extent cx="1236345" cy="113601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1236610" cy="1135856"/>
                    </a:xfrm>
                    <a:prstGeom prst="rect">
                      <a:avLst/>
                    </a:prstGeom>
                  </pic:spPr>
                </pic:pic>
              </a:graphicData>
            </a:graphic>
          </wp:anchor>
        </w:drawing>
      </w:r>
    </w:p>
    <w:p w14:paraId="0BA2FFAB">
      <w:pPr>
        <w:spacing w:before="224"/>
        <w:ind w:left="4381" w:right="3946" w:firstLine="609"/>
        <w:jc w:val="left"/>
        <w:rPr>
          <w:sz w:val="28"/>
        </w:rPr>
      </w:pPr>
      <w:r>
        <w:rPr>
          <w:color w:val="303C4F"/>
          <w:sz w:val="28"/>
        </w:rPr>
        <w:t>Guided By SURESH</w:t>
      </w:r>
      <w:r>
        <w:rPr>
          <w:color w:val="303C4F"/>
          <w:spacing w:val="-18"/>
          <w:sz w:val="28"/>
        </w:rPr>
        <w:t xml:space="preserve"> </w:t>
      </w:r>
      <w:r>
        <w:rPr>
          <w:color w:val="303C4F"/>
          <w:sz w:val="28"/>
        </w:rPr>
        <w:t>BALLALA</w:t>
      </w:r>
    </w:p>
    <w:p w14:paraId="33199007">
      <w:pPr>
        <w:spacing w:before="0" w:line="321" w:lineRule="exact"/>
        <w:ind w:left="4802" w:right="0" w:firstLine="0"/>
        <w:jc w:val="left"/>
        <w:rPr>
          <w:sz w:val="28"/>
        </w:rPr>
      </w:pPr>
      <w:r>
        <w:rPr>
          <w:color w:val="303C4F"/>
          <w:spacing w:val="-2"/>
          <w:sz w:val="28"/>
        </w:rPr>
        <w:t>PROFESSOR</w:t>
      </w:r>
    </w:p>
    <w:p w14:paraId="50E5446D">
      <w:pPr>
        <w:pStyle w:val="7"/>
        <w:rPr>
          <w:sz w:val="30"/>
        </w:rPr>
      </w:pPr>
    </w:p>
    <w:p w14:paraId="0B317804">
      <w:pPr>
        <w:pStyle w:val="7"/>
        <w:rPr>
          <w:sz w:val="30"/>
        </w:rPr>
      </w:pPr>
    </w:p>
    <w:p w14:paraId="74FB647F">
      <w:pPr>
        <w:pStyle w:val="7"/>
      </w:pPr>
    </w:p>
    <w:p w14:paraId="47E866EF">
      <w:pPr>
        <w:spacing w:before="1"/>
        <w:ind w:left="549" w:right="128" w:firstLine="0"/>
        <w:jc w:val="center"/>
        <w:rPr>
          <w:sz w:val="28"/>
        </w:rPr>
      </w:pPr>
      <w:r>
        <w:rPr>
          <w:color w:val="303C4F"/>
          <w:sz w:val="28"/>
        </w:rPr>
        <w:t>DEPARTMENT</w:t>
      </w:r>
      <w:r>
        <w:rPr>
          <w:color w:val="303C4F"/>
          <w:spacing w:val="-14"/>
          <w:sz w:val="28"/>
        </w:rPr>
        <w:t xml:space="preserve"> </w:t>
      </w:r>
      <w:r>
        <w:rPr>
          <w:color w:val="303C4F"/>
          <w:sz w:val="28"/>
        </w:rPr>
        <w:t>OF</w:t>
      </w:r>
      <w:r>
        <w:rPr>
          <w:color w:val="303C4F"/>
          <w:spacing w:val="-13"/>
          <w:sz w:val="28"/>
        </w:rPr>
        <w:t xml:space="preserve"> </w:t>
      </w:r>
      <w:r>
        <w:rPr>
          <w:color w:val="303C4F"/>
          <w:sz w:val="28"/>
        </w:rPr>
        <w:t>DATA</w:t>
      </w:r>
      <w:r>
        <w:rPr>
          <w:color w:val="303C4F"/>
          <w:spacing w:val="-14"/>
          <w:sz w:val="28"/>
        </w:rPr>
        <w:t xml:space="preserve"> </w:t>
      </w:r>
      <w:r>
        <w:rPr>
          <w:color w:val="303C4F"/>
          <w:spacing w:val="-2"/>
          <w:sz w:val="28"/>
        </w:rPr>
        <w:t>SCIENCE</w:t>
      </w:r>
    </w:p>
    <w:p w14:paraId="4A0CFE21">
      <w:pPr>
        <w:pStyle w:val="7"/>
        <w:rPr>
          <w:sz w:val="28"/>
        </w:rPr>
      </w:pPr>
    </w:p>
    <w:p w14:paraId="6824F065">
      <w:pPr>
        <w:spacing w:before="0"/>
        <w:ind w:left="549" w:right="128" w:firstLine="0"/>
        <w:jc w:val="center"/>
        <w:rPr>
          <w:sz w:val="28"/>
        </w:rPr>
      </w:pPr>
      <w:bookmarkStart w:id="3" w:name="SRI INDU COLLEGE OF ENGINEERING AND TECH"/>
      <w:bookmarkEnd w:id="3"/>
      <w:r>
        <w:rPr>
          <w:color w:val="1F3862"/>
          <w:sz w:val="28"/>
        </w:rPr>
        <w:t>SRI</w:t>
      </w:r>
      <w:r>
        <w:rPr>
          <w:color w:val="1F3862"/>
          <w:spacing w:val="-10"/>
          <w:sz w:val="28"/>
        </w:rPr>
        <w:t xml:space="preserve"> </w:t>
      </w:r>
      <w:r>
        <w:rPr>
          <w:color w:val="1F3862"/>
          <w:sz w:val="28"/>
        </w:rPr>
        <w:t>INDU</w:t>
      </w:r>
      <w:r>
        <w:rPr>
          <w:color w:val="1F3862"/>
          <w:spacing w:val="-10"/>
          <w:sz w:val="28"/>
        </w:rPr>
        <w:t xml:space="preserve"> </w:t>
      </w:r>
      <w:r>
        <w:rPr>
          <w:color w:val="1F3862"/>
          <w:sz w:val="28"/>
        </w:rPr>
        <w:t>COLLEGE</w:t>
      </w:r>
      <w:r>
        <w:rPr>
          <w:color w:val="1F3862"/>
          <w:spacing w:val="-11"/>
          <w:sz w:val="28"/>
        </w:rPr>
        <w:t xml:space="preserve"> </w:t>
      </w:r>
      <w:r>
        <w:rPr>
          <w:color w:val="1F3862"/>
          <w:sz w:val="28"/>
        </w:rPr>
        <w:t>OF</w:t>
      </w:r>
      <w:r>
        <w:rPr>
          <w:color w:val="1F3862"/>
          <w:spacing w:val="-9"/>
          <w:sz w:val="28"/>
        </w:rPr>
        <w:t xml:space="preserve"> </w:t>
      </w:r>
      <w:r>
        <w:rPr>
          <w:color w:val="1F3862"/>
          <w:sz w:val="28"/>
        </w:rPr>
        <w:t>ENGINEERING</w:t>
      </w:r>
      <w:r>
        <w:rPr>
          <w:color w:val="1F3862"/>
          <w:spacing w:val="-9"/>
          <w:sz w:val="28"/>
        </w:rPr>
        <w:t xml:space="preserve"> </w:t>
      </w:r>
      <w:r>
        <w:rPr>
          <w:color w:val="1F3862"/>
          <w:sz w:val="28"/>
        </w:rPr>
        <w:t>AND</w:t>
      </w:r>
      <w:r>
        <w:rPr>
          <w:color w:val="1F3862"/>
          <w:spacing w:val="-9"/>
          <w:sz w:val="28"/>
        </w:rPr>
        <w:t xml:space="preserve"> </w:t>
      </w:r>
      <w:r>
        <w:rPr>
          <w:color w:val="1F3862"/>
          <w:spacing w:val="-2"/>
          <w:sz w:val="28"/>
        </w:rPr>
        <w:t>TECHNOLOGY</w:t>
      </w:r>
    </w:p>
    <w:p w14:paraId="4057D1FF">
      <w:pPr>
        <w:pStyle w:val="7"/>
        <w:rPr>
          <w:sz w:val="28"/>
        </w:rPr>
      </w:pPr>
    </w:p>
    <w:p w14:paraId="76BD4613">
      <w:pPr>
        <w:spacing w:before="1" w:line="480" w:lineRule="auto"/>
        <w:ind w:left="551" w:right="128" w:firstLine="0"/>
        <w:jc w:val="center"/>
        <w:rPr>
          <w:sz w:val="28"/>
        </w:rPr>
      </w:pPr>
      <w:bookmarkStart w:id="4" w:name="(An Autonomous Institution under UGC,Acc"/>
      <w:bookmarkEnd w:id="4"/>
      <w:r>
        <w:rPr>
          <w:color w:val="FF0000"/>
          <w:sz w:val="28"/>
        </w:rPr>
        <w:t>(An</w:t>
      </w:r>
      <w:r>
        <w:rPr>
          <w:color w:val="FF0000"/>
          <w:spacing w:val="-5"/>
          <w:sz w:val="28"/>
        </w:rPr>
        <w:t xml:space="preserve"> </w:t>
      </w:r>
      <w:r>
        <w:rPr>
          <w:color w:val="FF0000"/>
          <w:sz w:val="28"/>
        </w:rPr>
        <w:t>Autonomous</w:t>
      </w:r>
      <w:r>
        <w:rPr>
          <w:color w:val="FF0000"/>
          <w:spacing w:val="-4"/>
          <w:sz w:val="28"/>
        </w:rPr>
        <w:t xml:space="preserve"> </w:t>
      </w:r>
      <w:r>
        <w:rPr>
          <w:color w:val="FF0000"/>
          <w:sz w:val="28"/>
        </w:rPr>
        <w:t>Institution</w:t>
      </w:r>
      <w:r>
        <w:rPr>
          <w:color w:val="FF0000"/>
          <w:spacing w:val="-4"/>
          <w:sz w:val="28"/>
        </w:rPr>
        <w:t xml:space="preserve"> </w:t>
      </w:r>
      <w:r>
        <w:rPr>
          <w:color w:val="FF0000"/>
          <w:sz w:val="28"/>
        </w:rPr>
        <w:t>under</w:t>
      </w:r>
      <w:r>
        <w:rPr>
          <w:color w:val="FF0000"/>
          <w:spacing w:val="-5"/>
          <w:sz w:val="28"/>
        </w:rPr>
        <w:t xml:space="preserve"> </w:t>
      </w:r>
      <w:r>
        <w:rPr>
          <w:color w:val="FF0000"/>
          <w:sz w:val="28"/>
        </w:rPr>
        <w:t>UGC,Accredited</w:t>
      </w:r>
      <w:r>
        <w:rPr>
          <w:color w:val="FF0000"/>
          <w:spacing w:val="-4"/>
          <w:sz w:val="28"/>
        </w:rPr>
        <w:t xml:space="preserve"> </w:t>
      </w:r>
      <w:r>
        <w:rPr>
          <w:color w:val="FF0000"/>
          <w:sz w:val="28"/>
        </w:rPr>
        <w:t>by</w:t>
      </w:r>
      <w:r>
        <w:rPr>
          <w:color w:val="FF0000"/>
          <w:spacing w:val="-5"/>
          <w:sz w:val="28"/>
        </w:rPr>
        <w:t xml:space="preserve"> </w:t>
      </w:r>
      <w:r>
        <w:rPr>
          <w:color w:val="FF0000"/>
          <w:sz w:val="28"/>
        </w:rPr>
        <w:t>NBA,Affiliated</w:t>
      </w:r>
      <w:r>
        <w:rPr>
          <w:color w:val="FF0000"/>
          <w:spacing w:val="-5"/>
          <w:sz w:val="28"/>
        </w:rPr>
        <w:t xml:space="preserve"> </w:t>
      </w:r>
      <w:r>
        <w:rPr>
          <w:color w:val="FF0000"/>
          <w:sz w:val="28"/>
        </w:rPr>
        <w:t>to</w:t>
      </w:r>
      <w:r>
        <w:rPr>
          <w:color w:val="FF0000"/>
          <w:spacing w:val="-5"/>
          <w:sz w:val="28"/>
        </w:rPr>
        <w:t xml:space="preserve"> </w:t>
      </w:r>
      <w:r>
        <w:rPr>
          <w:color w:val="FF0000"/>
          <w:sz w:val="28"/>
        </w:rPr>
        <w:t xml:space="preserve">JNTUH) </w:t>
      </w:r>
      <w:r>
        <w:rPr>
          <w:sz w:val="28"/>
        </w:rPr>
        <w:t>Sheriguda, Ibrahimpatnam – 501510</w:t>
      </w:r>
    </w:p>
    <w:p w14:paraId="2B63C58B">
      <w:pPr>
        <w:spacing w:before="200"/>
        <w:ind w:left="550" w:right="128" w:firstLine="0"/>
        <w:jc w:val="center"/>
        <w:rPr>
          <w:sz w:val="28"/>
        </w:rPr>
      </w:pPr>
      <w:bookmarkStart w:id="5" w:name="2023-2027"/>
      <w:bookmarkEnd w:id="5"/>
      <w:r>
        <w:rPr>
          <w:color w:val="365F91"/>
          <w:w w:val="95"/>
          <w:sz w:val="28"/>
        </w:rPr>
        <w:t>2023-</w:t>
      </w:r>
      <w:r>
        <w:rPr>
          <w:color w:val="365F91"/>
          <w:spacing w:val="-4"/>
          <w:sz w:val="28"/>
        </w:rPr>
        <w:t>2027</w:t>
      </w:r>
    </w:p>
    <w:p w14:paraId="0059D4DB">
      <w:pPr>
        <w:spacing w:after="0"/>
        <w:jc w:val="center"/>
        <w:rPr>
          <w:sz w:val="28"/>
        </w:rPr>
        <w:sectPr>
          <w:type w:val="continuous"/>
          <w:pgSz w:w="12240" w:h="15840"/>
          <w:pgMar w:top="9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C6FBA1F">
      <w:pPr>
        <w:spacing w:before="73"/>
        <w:ind w:left="551" w:right="128" w:firstLine="0"/>
        <w:jc w:val="center"/>
        <w:rPr>
          <w:sz w:val="32"/>
        </w:rPr>
      </w:pPr>
      <w:bookmarkStart w:id="6" w:name="SRI INDU COLLEGE OF ENGINEERING AND TECH"/>
      <w:bookmarkEnd w:id="6"/>
      <w:r>
        <w:rPr>
          <w:color w:val="C00000"/>
          <w:sz w:val="32"/>
        </w:rPr>
        <w:t>SRI</w:t>
      </w:r>
      <w:r>
        <w:rPr>
          <w:color w:val="C00000"/>
          <w:spacing w:val="-4"/>
          <w:sz w:val="32"/>
        </w:rPr>
        <w:t xml:space="preserve"> </w:t>
      </w:r>
      <w:r>
        <w:rPr>
          <w:color w:val="C00000"/>
          <w:sz w:val="32"/>
        </w:rPr>
        <w:t>INDU</w:t>
      </w:r>
      <w:r>
        <w:rPr>
          <w:color w:val="C00000"/>
          <w:spacing w:val="-2"/>
          <w:sz w:val="32"/>
        </w:rPr>
        <w:t xml:space="preserve"> </w:t>
      </w:r>
      <w:r>
        <w:rPr>
          <w:color w:val="C00000"/>
          <w:sz w:val="32"/>
        </w:rPr>
        <w:t>COLLEGE</w:t>
      </w:r>
      <w:r>
        <w:rPr>
          <w:color w:val="C00000"/>
          <w:spacing w:val="-2"/>
          <w:sz w:val="32"/>
        </w:rPr>
        <w:t xml:space="preserve"> </w:t>
      </w:r>
      <w:r>
        <w:rPr>
          <w:color w:val="C00000"/>
          <w:sz w:val="32"/>
        </w:rPr>
        <w:t>OF</w:t>
      </w:r>
      <w:r>
        <w:rPr>
          <w:color w:val="C00000"/>
          <w:spacing w:val="-3"/>
          <w:sz w:val="32"/>
        </w:rPr>
        <w:t xml:space="preserve"> </w:t>
      </w:r>
      <w:r>
        <w:rPr>
          <w:color w:val="C00000"/>
          <w:sz w:val="32"/>
        </w:rPr>
        <w:t>ENGINEERING</w:t>
      </w:r>
      <w:r>
        <w:rPr>
          <w:color w:val="C00000"/>
          <w:spacing w:val="-3"/>
          <w:sz w:val="32"/>
        </w:rPr>
        <w:t xml:space="preserve"> </w:t>
      </w:r>
      <w:r>
        <w:rPr>
          <w:color w:val="C00000"/>
          <w:sz w:val="32"/>
        </w:rPr>
        <w:t>AND</w:t>
      </w:r>
      <w:r>
        <w:rPr>
          <w:color w:val="C00000"/>
          <w:spacing w:val="-2"/>
          <w:sz w:val="32"/>
        </w:rPr>
        <w:t xml:space="preserve"> TECHNOLOGY</w:t>
      </w:r>
    </w:p>
    <w:p w14:paraId="24E2C978">
      <w:pPr>
        <w:spacing w:before="28"/>
        <w:ind w:left="550" w:right="128" w:firstLine="0"/>
        <w:jc w:val="center"/>
        <w:rPr>
          <w:b/>
          <w:sz w:val="24"/>
        </w:rPr>
      </w:pPr>
      <w:r>
        <w:rPr>
          <w:b/>
          <w:color w:val="FF0000"/>
          <w:sz w:val="24"/>
        </w:rPr>
        <w:t>(An</w:t>
      </w:r>
      <w:r>
        <w:rPr>
          <w:b/>
          <w:color w:val="FF0000"/>
          <w:spacing w:val="-5"/>
          <w:sz w:val="24"/>
        </w:rPr>
        <w:t xml:space="preserve"> </w:t>
      </w:r>
      <w:r>
        <w:rPr>
          <w:b/>
          <w:color w:val="FF0000"/>
          <w:sz w:val="24"/>
        </w:rPr>
        <w:t>Autonomous</w:t>
      </w:r>
      <w:r>
        <w:rPr>
          <w:b/>
          <w:color w:val="FF0000"/>
          <w:spacing w:val="-3"/>
          <w:sz w:val="24"/>
        </w:rPr>
        <w:t xml:space="preserve"> </w:t>
      </w:r>
      <w:r>
        <w:rPr>
          <w:b/>
          <w:color w:val="FF0000"/>
          <w:sz w:val="24"/>
        </w:rPr>
        <w:t>Institution</w:t>
      </w:r>
      <w:r>
        <w:rPr>
          <w:b/>
          <w:color w:val="FF0000"/>
          <w:spacing w:val="-3"/>
          <w:sz w:val="24"/>
        </w:rPr>
        <w:t xml:space="preserve"> </w:t>
      </w:r>
      <w:r>
        <w:rPr>
          <w:b/>
          <w:color w:val="FF0000"/>
          <w:sz w:val="24"/>
        </w:rPr>
        <w:t>under</w:t>
      </w:r>
      <w:r>
        <w:rPr>
          <w:b/>
          <w:color w:val="FF0000"/>
          <w:spacing w:val="-3"/>
          <w:sz w:val="24"/>
        </w:rPr>
        <w:t xml:space="preserve"> </w:t>
      </w:r>
      <w:r>
        <w:rPr>
          <w:b/>
          <w:color w:val="FF0000"/>
          <w:sz w:val="24"/>
        </w:rPr>
        <w:t>UGC,Accredited</w:t>
      </w:r>
      <w:r>
        <w:rPr>
          <w:b/>
          <w:color w:val="FF0000"/>
          <w:spacing w:val="-3"/>
          <w:sz w:val="24"/>
        </w:rPr>
        <w:t xml:space="preserve"> </w:t>
      </w:r>
      <w:r>
        <w:rPr>
          <w:b/>
          <w:color w:val="FF0000"/>
          <w:sz w:val="24"/>
        </w:rPr>
        <w:t>by</w:t>
      </w:r>
      <w:r>
        <w:rPr>
          <w:b/>
          <w:color w:val="FF0000"/>
          <w:spacing w:val="-3"/>
          <w:sz w:val="24"/>
        </w:rPr>
        <w:t xml:space="preserve"> </w:t>
      </w:r>
      <w:r>
        <w:rPr>
          <w:b/>
          <w:color w:val="FF0000"/>
          <w:sz w:val="24"/>
        </w:rPr>
        <w:t>NBA,Affiliated</w:t>
      </w:r>
      <w:r>
        <w:rPr>
          <w:b/>
          <w:color w:val="FF0000"/>
          <w:spacing w:val="-3"/>
          <w:sz w:val="24"/>
        </w:rPr>
        <w:t xml:space="preserve"> </w:t>
      </w:r>
      <w:r>
        <w:rPr>
          <w:b/>
          <w:color w:val="FF0000"/>
          <w:sz w:val="24"/>
        </w:rPr>
        <w:t>to</w:t>
      </w:r>
      <w:r>
        <w:rPr>
          <w:b/>
          <w:color w:val="FF0000"/>
          <w:spacing w:val="-3"/>
          <w:sz w:val="24"/>
        </w:rPr>
        <w:t xml:space="preserve"> </w:t>
      </w:r>
      <w:r>
        <w:rPr>
          <w:b/>
          <w:color w:val="FF0000"/>
          <w:spacing w:val="-2"/>
          <w:sz w:val="24"/>
        </w:rPr>
        <w:t>JNTUH)</w:t>
      </w:r>
    </w:p>
    <w:p w14:paraId="13E47580">
      <w:pPr>
        <w:pStyle w:val="7"/>
        <w:spacing w:before="2"/>
        <w:rPr>
          <w:b/>
          <w:sz w:val="38"/>
        </w:rPr>
      </w:pPr>
    </w:p>
    <w:p w14:paraId="4EE54810">
      <w:pPr>
        <w:spacing w:before="0"/>
        <w:ind w:left="552" w:right="128" w:firstLine="0"/>
        <w:jc w:val="center"/>
        <w:rPr>
          <w:sz w:val="32"/>
        </w:rPr>
      </w:pPr>
      <w:bookmarkStart w:id="7" w:name="DEPARTMENT OF DATA SCIENCE"/>
      <w:bookmarkEnd w:id="7"/>
      <w:r>
        <w:rPr>
          <w:color w:val="5B9BD3"/>
          <w:sz w:val="32"/>
        </w:rPr>
        <w:t>DEPARTMENT</w:t>
      </w:r>
      <w:r>
        <w:rPr>
          <w:color w:val="5B9BD3"/>
          <w:spacing w:val="-5"/>
          <w:sz w:val="32"/>
        </w:rPr>
        <w:t xml:space="preserve"> </w:t>
      </w:r>
      <w:r>
        <w:rPr>
          <w:color w:val="5B9BD3"/>
          <w:sz w:val="32"/>
        </w:rPr>
        <w:t>OF</w:t>
      </w:r>
      <w:r>
        <w:rPr>
          <w:color w:val="5B9BD3"/>
          <w:spacing w:val="-3"/>
          <w:sz w:val="32"/>
        </w:rPr>
        <w:t xml:space="preserve"> </w:t>
      </w:r>
      <w:r>
        <w:rPr>
          <w:color w:val="5B9BD3"/>
          <w:sz w:val="32"/>
        </w:rPr>
        <w:t>DATA</w:t>
      </w:r>
      <w:r>
        <w:rPr>
          <w:color w:val="5B9BD3"/>
          <w:spacing w:val="-3"/>
          <w:sz w:val="32"/>
        </w:rPr>
        <w:t xml:space="preserve"> </w:t>
      </w:r>
      <w:r>
        <w:rPr>
          <w:color w:val="5B9BD3"/>
          <w:spacing w:val="-2"/>
          <w:sz w:val="32"/>
        </w:rPr>
        <w:t>SCIENCE</w:t>
      </w:r>
    </w:p>
    <w:p w14:paraId="0A2D2E57">
      <w:pPr>
        <w:pStyle w:val="7"/>
        <w:rPr>
          <w:sz w:val="20"/>
        </w:rPr>
      </w:pPr>
    </w:p>
    <w:p w14:paraId="43BA7A78">
      <w:pPr>
        <w:pStyle w:val="7"/>
        <w:spacing w:before="4"/>
        <w:rPr>
          <w:sz w:val="28"/>
        </w:rPr>
      </w:pPr>
      <w:r>
        <w:drawing>
          <wp:anchor distT="0" distB="0" distL="0" distR="0" simplePos="0" relativeHeight="251660288" behindDoc="0" locked="0" layoutInCell="1" allowOverlap="1">
            <wp:simplePos x="0" y="0"/>
            <wp:positionH relativeFrom="page">
              <wp:posOffset>3034030</wp:posOffset>
            </wp:positionH>
            <wp:positionV relativeFrom="paragraph">
              <wp:posOffset>222250</wp:posOffset>
            </wp:positionV>
            <wp:extent cx="1588135" cy="1414145"/>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pic:cNvPicPr>
                  </pic:nvPicPr>
                  <pic:blipFill>
                    <a:blip r:embed="rId6" cstate="print"/>
                    <a:stretch>
                      <a:fillRect/>
                    </a:stretch>
                  </pic:blipFill>
                  <pic:spPr>
                    <a:xfrm>
                      <a:off x="0" y="0"/>
                      <a:ext cx="1588032" cy="1414462"/>
                    </a:xfrm>
                    <a:prstGeom prst="rect">
                      <a:avLst/>
                    </a:prstGeom>
                  </pic:spPr>
                </pic:pic>
              </a:graphicData>
            </a:graphic>
          </wp:anchor>
        </w:drawing>
      </w:r>
    </w:p>
    <w:p w14:paraId="78D2F999">
      <w:pPr>
        <w:pStyle w:val="7"/>
        <w:spacing w:before="8"/>
        <w:rPr>
          <w:sz w:val="50"/>
        </w:rPr>
      </w:pPr>
    </w:p>
    <w:p w14:paraId="1C0D44D5">
      <w:pPr>
        <w:pStyle w:val="2"/>
        <w:spacing w:before="0"/>
        <w:ind w:left="435" w:right="128"/>
      </w:pPr>
      <w:r>
        <w:rPr>
          <w:spacing w:val="-2"/>
        </w:rPr>
        <w:t>CERTIFICATE</w:t>
      </w:r>
    </w:p>
    <w:p w14:paraId="42FA7637">
      <w:pPr>
        <w:pStyle w:val="7"/>
        <w:spacing w:before="7"/>
        <w:rPr>
          <w:b/>
          <w:sz w:val="41"/>
        </w:rPr>
      </w:pPr>
    </w:p>
    <w:p w14:paraId="491AA02A">
      <w:pPr>
        <w:spacing w:before="0" w:line="367" w:lineRule="auto"/>
        <w:ind w:left="751" w:right="325" w:firstLine="386"/>
        <w:jc w:val="both"/>
        <w:rPr>
          <w:sz w:val="24"/>
        </w:rPr>
      </w:pPr>
      <w:r>
        <w:rPr>
          <w:sz w:val="22"/>
        </w:rPr>
        <w:t xml:space="preserve">This is to certify that the project work report entitled </w:t>
      </w:r>
      <w:r>
        <w:rPr>
          <w:color w:val="4AACC5"/>
          <w:sz w:val="22"/>
        </w:rPr>
        <w:t>“DEMAND FORECASTING USING MACHINE LEARNING”</w:t>
      </w:r>
      <w:r>
        <w:rPr>
          <w:color w:val="4AACC5"/>
          <w:spacing w:val="-3"/>
          <w:sz w:val="22"/>
        </w:rPr>
        <w:t xml:space="preserve"> </w:t>
      </w:r>
      <w:r>
        <w:rPr>
          <w:sz w:val="22"/>
        </w:rPr>
        <w:t>submitted</w:t>
      </w:r>
      <w:r>
        <w:rPr>
          <w:spacing w:val="-3"/>
          <w:sz w:val="22"/>
        </w:rPr>
        <w:t xml:space="preserve"> </w:t>
      </w:r>
      <w:r>
        <w:rPr>
          <w:sz w:val="22"/>
        </w:rPr>
        <w:t>by</w:t>
      </w:r>
      <w:r>
        <w:rPr>
          <w:spacing w:val="-4"/>
          <w:sz w:val="22"/>
        </w:rPr>
        <w:t xml:space="preserve"> </w:t>
      </w:r>
      <w:r>
        <w:rPr>
          <w:color w:val="0D0D0D"/>
          <w:sz w:val="24"/>
        </w:rPr>
        <w:t>Kora</w:t>
      </w:r>
      <w:r>
        <w:rPr>
          <w:color w:val="0D0D0D"/>
          <w:spacing w:val="-4"/>
          <w:sz w:val="24"/>
        </w:rPr>
        <w:t xml:space="preserve"> </w:t>
      </w:r>
      <w:r>
        <w:rPr>
          <w:color w:val="0D0D0D"/>
          <w:sz w:val="24"/>
        </w:rPr>
        <w:t>Supriya</w:t>
      </w:r>
      <w:r>
        <w:rPr>
          <w:color w:val="0D0D0D"/>
          <w:spacing w:val="-3"/>
          <w:sz w:val="24"/>
        </w:rPr>
        <w:t xml:space="preserve"> </w:t>
      </w:r>
      <w:r>
        <w:rPr>
          <w:color w:val="0D0D0D"/>
          <w:sz w:val="24"/>
        </w:rPr>
        <w:t>(23D41A6772)</w:t>
      </w:r>
      <w:r>
        <w:rPr>
          <w:color w:val="0D0D0D"/>
          <w:spacing w:val="-4"/>
          <w:sz w:val="24"/>
        </w:rPr>
        <w:t xml:space="preserve"> </w:t>
      </w:r>
      <w:r>
        <w:rPr>
          <w:color w:val="0D0D0D"/>
          <w:sz w:val="24"/>
        </w:rPr>
        <w:t>,</w:t>
      </w:r>
      <w:r>
        <w:rPr>
          <w:color w:val="0D0D0D"/>
          <w:spacing w:val="-3"/>
          <w:sz w:val="24"/>
        </w:rPr>
        <w:t xml:space="preserve"> </w:t>
      </w:r>
      <w:r>
        <w:rPr>
          <w:color w:val="0D0D0D"/>
          <w:sz w:val="24"/>
        </w:rPr>
        <w:t>Madugula</w:t>
      </w:r>
      <w:r>
        <w:rPr>
          <w:color w:val="0D0D0D"/>
          <w:spacing w:val="-2"/>
          <w:sz w:val="24"/>
        </w:rPr>
        <w:t xml:space="preserve"> </w:t>
      </w:r>
      <w:r>
        <w:rPr>
          <w:color w:val="0D0D0D"/>
          <w:sz w:val="24"/>
        </w:rPr>
        <w:t>Keerthana</w:t>
      </w:r>
      <w:r>
        <w:rPr>
          <w:color w:val="0D0D0D"/>
          <w:spacing w:val="-9"/>
          <w:sz w:val="24"/>
        </w:rPr>
        <w:t xml:space="preserve"> </w:t>
      </w:r>
      <w:r>
        <w:rPr>
          <w:color w:val="0D0D0D"/>
          <w:sz w:val="24"/>
        </w:rPr>
        <w:t>Reddy</w:t>
      </w:r>
      <w:r>
        <w:rPr>
          <w:color w:val="0D0D0D"/>
          <w:spacing w:val="-4"/>
          <w:sz w:val="24"/>
        </w:rPr>
        <w:t xml:space="preserve"> </w:t>
      </w:r>
      <w:r>
        <w:rPr>
          <w:color w:val="0D0D0D"/>
          <w:spacing w:val="-2"/>
          <w:sz w:val="24"/>
        </w:rPr>
        <w:t>(23D41A6782)</w:t>
      </w:r>
    </w:p>
    <w:p w14:paraId="2DEB301E">
      <w:pPr>
        <w:spacing w:before="0" w:line="367" w:lineRule="auto"/>
        <w:ind w:left="751" w:right="328" w:firstLine="0"/>
        <w:jc w:val="both"/>
        <w:rPr>
          <w:sz w:val="22"/>
        </w:rPr>
      </w:pPr>
      <w:r>
        <w:rPr>
          <w:color w:val="0D0D0D"/>
          <w:sz w:val="24"/>
        </w:rPr>
        <w:t>,Meka Shiva Reddy (23D41A6790),Nalla Srija(23D41A6795)</w:t>
      </w:r>
      <w:r>
        <w:rPr>
          <w:sz w:val="22"/>
        </w:rPr>
        <w:t>in partial fulfillment of the requirement for the award of the degree of Bachelor of Technology in Data Science to the Jawaharlal Nehru</w:t>
      </w:r>
      <w:r>
        <w:rPr>
          <w:spacing w:val="40"/>
          <w:sz w:val="22"/>
        </w:rPr>
        <w:t xml:space="preserve"> </w:t>
      </w:r>
      <w:r>
        <w:rPr>
          <w:sz w:val="22"/>
        </w:rPr>
        <w:t>Technological University, Hyderabad is a record ofbonafide work carried out by him under our guidance and supervision.The</w:t>
      </w:r>
      <w:r>
        <w:rPr>
          <w:spacing w:val="-1"/>
          <w:sz w:val="22"/>
        </w:rPr>
        <w:t xml:space="preserve"> </w:t>
      </w:r>
      <w:r>
        <w:rPr>
          <w:sz w:val="22"/>
        </w:rPr>
        <w:t>results</w:t>
      </w:r>
      <w:r>
        <w:rPr>
          <w:spacing w:val="-1"/>
          <w:sz w:val="22"/>
        </w:rPr>
        <w:t xml:space="preserve"> </w:t>
      </w:r>
      <w:r>
        <w:rPr>
          <w:sz w:val="22"/>
        </w:rPr>
        <w:t>presented</w:t>
      </w:r>
      <w:r>
        <w:rPr>
          <w:spacing w:val="-1"/>
          <w:sz w:val="22"/>
        </w:rPr>
        <w:t xml:space="preserve"> </w:t>
      </w:r>
      <w:r>
        <w:rPr>
          <w:sz w:val="22"/>
        </w:rPr>
        <w:t>in</w:t>
      </w:r>
      <w:r>
        <w:rPr>
          <w:spacing w:val="-1"/>
          <w:sz w:val="22"/>
        </w:rPr>
        <w:t xml:space="preserve"> </w:t>
      </w:r>
      <w:r>
        <w:rPr>
          <w:sz w:val="22"/>
        </w:rPr>
        <w:t>this</w:t>
      </w:r>
      <w:r>
        <w:rPr>
          <w:spacing w:val="-1"/>
          <w:sz w:val="22"/>
        </w:rPr>
        <w:t xml:space="preserve"> </w:t>
      </w:r>
      <w:r>
        <w:rPr>
          <w:sz w:val="22"/>
        </w:rPr>
        <w:t>thesis</w:t>
      </w:r>
      <w:r>
        <w:rPr>
          <w:spacing w:val="-2"/>
          <w:sz w:val="22"/>
        </w:rPr>
        <w:t xml:space="preserve"> </w:t>
      </w:r>
      <w:r>
        <w:rPr>
          <w:sz w:val="22"/>
        </w:rPr>
        <w:t>have</w:t>
      </w:r>
      <w:r>
        <w:rPr>
          <w:spacing w:val="-2"/>
          <w:sz w:val="22"/>
        </w:rPr>
        <w:t xml:space="preserve"> </w:t>
      </w:r>
      <w:r>
        <w:rPr>
          <w:sz w:val="22"/>
        </w:rPr>
        <w:t>been</w:t>
      </w:r>
      <w:r>
        <w:rPr>
          <w:spacing w:val="-1"/>
          <w:sz w:val="22"/>
        </w:rPr>
        <w:t xml:space="preserve"> </w:t>
      </w:r>
      <w:r>
        <w:rPr>
          <w:sz w:val="22"/>
        </w:rPr>
        <w:t>verified</w:t>
      </w:r>
      <w:r>
        <w:rPr>
          <w:spacing w:val="-1"/>
          <w:sz w:val="22"/>
        </w:rPr>
        <w:t xml:space="preserve"> </w:t>
      </w:r>
      <w:r>
        <w:rPr>
          <w:sz w:val="22"/>
        </w:rPr>
        <w:t>and are</w:t>
      </w:r>
      <w:r>
        <w:rPr>
          <w:spacing w:val="-2"/>
          <w:sz w:val="22"/>
        </w:rPr>
        <w:t xml:space="preserve"> </w:t>
      </w:r>
      <w:r>
        <w:rPr>
          <w:sz w:val="22"/>
        </w:rPr>
        <w:t>found</w:t>
      </w:r>
      <w:r>
        <w:rPr>
          <w:spacing w:val="-2"/>
          <w:sz w:val="22"/>
        </w:rPr>
        <w:t xml:space="preserve"> </w:t>
      </w:r>
      <w:r>
        <w:rPr>
          <w:sz w:val="22"/>
        </w:rPr>
        <w:t>to</w:t>
      </w:r>
      <w:r>
        <w:rPr>
          <w:spacing w:val="-1"/>
          <w:sz w:val="22"/>
        </w:rPr>
        <w:t xml:space="preserve"> </w:t>
      </w:r>
      <w:r>
        <w:rPr>
          <w:sz w:val="22"/>
        </w:rPr>
        <w:t>be</w:t>
      </w:r>
      <w:r>
        <w:rPr>
          <w:spacing w:val="-1"/>
          <w:sz w:val="22"/>
        </w:rPr>
        <w:t xml:space="preserve"> </w:t>
      </w:r>
      <w:r>
        <w:rPr>
          <w:sz w:val="22"/>
        </w:rPr>
        <w:t>satisfactory.</w:t>
      </w:r>
      <w:r>
        <w:rPr>
          <w:spacing w:val="-1"/>
          <w:sz w:val="22"/>
        </w:rPr>
        <w:t xml:space="preserve"> </w:t>
      </w:r>
      <w:r>
        <w:rPr>
          <w:sz w:val="22"/>
        </w:rPr>
        <w:t>The</w:t>
      </w:r>
      <w:r>
        <w:rPr>
          <w:spacing w:val="-2"/>
          <w:sz w:val="22"/>
        </w:rPr>
        <w:t xml:space="preserve"> </w:t>
      </w:r>
      <w:r>
        <w:rPr>
          <w:sz w:val="22"/>
        </w:rPr>
        <w:t xml:space="preserve">results embodied in this thesis have not been submitted to any other University for the award of any other degree or </w:t>
      </w:r>
      <w:r>
        <w:rPr>
          <w:spacing w:val="-2"/>
          <w:sz w:val="22"/>
        </w:rPr>
        <w:t>diploma.</w:t>
      </w:r>
    </w:p>
    <w:p w14:paraId="2F2E47BB">
      <w:pPr>
        <w:pStyle w:val="7"/>
        <w:rPr>
          <w:sz w:val="20"/>
        </w:rPr>
      </w:pPr>
    </w:p>
    <w:p w14:paraId="37369169">
      <w:pPr>
        <w:pStyle w:val="7"/>
        <w:rPr>
          <w:sz w:val="20"/>
        </w:rPr>
      </w:pPr>
    </w:p>
    <w:p w14:paraId="4348BE22">
      <w:pPr>
        <w:pStyle w:val="7"/>
        <w:rPr>
          <w:sz w:val="20"/>
        </w:rPr>
      </w:pPr>
    </w:p>
    <w:p w14:paraId="59A0AD3A">
      <w:pPr>
        <w:spacing w:after="0"/>
        <w:rPr>
          <w:sz w:val="20"/>
        </w:rPr>
        <w:sectPr>
          <w:pgSz w:w="12240" w:h="15840"/>
          <w:pgMar w:top="106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E199F63">
      <w:pPr>
        <w:pStyle w:val="7"/>
        <w:spacing w:before="8"/>
        <w:rPr>
          <w:sz w:val="22"/>
        </w:rPr>
      </w:pPr>
    </w:p>
    <w:p w14:paraId="73BE137F">
      <w:pPr>
        <w:spacing w:before="0"/>
        <w:ind w:left="751" w:right="0" w:firstLine="0"/>
        <w:jc w:val="left"/>
        <w:rPr>
          <w:sz w:val="25"/>
        </w:rPr>
      </w:pPr>
      <w:r>
        <w:rPr>
          <w:sz w:val="25"/>
        </w:rPr>
        <w:t>GUIDED</w:t>
      </w:r>
      <w:r>
        <w:rPr>
          <w:spacing w:val="-16"/>
          <w:sz w:val="25"/>
        </w:rPr>
        <w:t xml:space="preserve"> </w:t>
      </w:r>
      <w:r>
        <w:rPr>
          <w:spacing w:val="-5"/>
          <w:sz w:val="25"/>
        </w:rPr>
        <w:t>BY</w:t>
      </w:r>
    </w:p>
    <w:p w14:paraId="6509D9E2">
      <w:pPr>
        <w:pStyle w:val="7"/>
        <w:spacing w:before="3"/>
        <w:rPr>
          <w:sz w:val="30"/>
        </w:rPr>
      </w:pPr>
    </w:p>
    <w:p w14:paraId="6250C81A">
      <w:pPr>
        <w:spacing w:before="0" w:line="266" w:lineRule="auto"/>
        <w:ind w:left="775" w:right="198" w:hanging="24"/>
        <w:jc w:val="left"/>
        <w:rPr>
          <w:sz w:val="25"/>
        </w:rPr>
      </w:pPr>
      <w:r>
        <w:rPr>
          <w:spacing w:val="-2"/>
          <w:sz w:val="25"/>
        </w:rPr>
        <w:t xml:space="preserve">PROFESSOR </w:t>
      </w:r>
      <w:r>
        <w:rPr>
          <w:sz w:val="25"/>
        </w:rPr>
        <w:t>Mr.SURESH</w:t>
      </w:r>
      <w:r>
        <w:rPr>
          <w:spacing w:val="-16"/>
          <w:sz w:val="25"/>
        </w:rPr>
        <w:t xml:space="preserve"> </w:t>
      </w:r>
      <w:r>
        <w:rPr>
          <w:sz w:val="25"/>
        </w:rPr>
        <w:t>BALLALA</w:t>
      </w:r>
    </w:p>
    <w:p w14:paraId="4D9F57A9">
      <w:pPr>
        <w:pStyle w:val="7"/>
        <w:rPr>
          <w:sz w:val="28"/>
        </w:rPr>
      </w:pPr>
    </w:p>
    <w:p w14:paraId="25996C1E">
      <w:pPr>
        <w:pStyle w:val="7"/>
        <w:spacing w:before="10"/>
        <w:rPr>
          <w:sz w:val="26"/>
        </w:rPr>
      </w:pPr>
    </w:p>
    <w:p w14:paraId="60F72348">
      <w:pPr>
        <w:spacing w:before="0"/>
        <w:ind w:left="751" w:right="0" w:firstLine="0"/>
        <w:jc w:val="left"/>
        <w:rPr>
          <w:sz w:val="25"/>
        </w:rPr>
      </w:pPr>
      <w:r>
        <w:rPr>
          <w:spacing w:val="-5"/>
          <w:sz w:val="25"/>
        </w:rPr>
        <w:t>HOD</w:t>
      </w:r>
    </w:p>
    <w:p w14:paraId="169E6D7B">
      <w:pPr>
        <w:spacing w:before="31"/>
        <w:ind w:left="751" w:right="0" w:firstLine="0"/>
        <w:jc w:val="left"/>
        <w:rPr>
          <w:sz w:val="25"/>
        </w:rPr>
      </w:pPr>
      <w:r>
        <w:rPr>
          <w:sz w:val="25"/>
        </w:rPr>
        <w:t>Prof.</w:t>
      </w:r>
      <w:r>
        <w:rPr>
          <w:spacing w:val="-12"/>
          <w:sz w:val="25"/>
        </w:rPr>
        <w:t xml:space="preserve"> </w:t>
      </w:r>
      <w:r>
        <w:rPr>
          <w:sz w:val="25"/>
        </w:rPr>
        <w:t>SURESH</w:t>
      </w:r>
      <w:r>
        <w:rPr>
          <w:spacing w:val="-12"/>
          <w:sz w:val="25"/>
        </w:rPr>
        <w:t xml:space="preserve"> </w:t>
      </w:r>
      <w:r>
        <w:rPr>
          <w:spacing w:val="-2"/>
          <w:sz w:val="25"/>
        </w:rPr>
        <w:t>BALLALA</w:t>
      </w:r>
    </w:p>
    <w:p w14:paraId="6C993382">
      <w:pPr>
        <w:spacing w:before="0" w:line="240" w:lineRule="auto"/>
        <w:rPr>
          <w:sz w:val="28"/>
        </w:rPr>
      </w:pPr>
      <w:r>
        <w:br w:type="column"/>
      </w:r>
    </w:p>
    <w:p w14:paraId="1A94C5B5">
      <w:pPr>
        <w:pStyle w:val="7"/>
        <w:spacing w:before="4"/>
        <w:rPr>
          <w:sz w:val="22"/>
        </w:rPr>
      </w:pPr>
    </w:p>
    <w:p w14:paraId="4365B316">
      <w:pPr>
        <w:spacing w:before="0"/>
        <w:ind w:left="751" w:right="0" w:firstLine="0"/>
        <w:jc w:val="left"/>
        <w:rPr>
          <w:sz w:val="25"/>
        </w:rPr>
      </w:pPr>
      <w:r>
        <w:rPr>
          <w:sz w:val="25"/>
        </w:rPr>
        <w:t>EXTERNAL</w:t>
      </w:r>
      <w:r>
        <w:rPr>
          <w:spacing w:val="-15"/>
          <w:sz w:val="25"/>
        </w:rPr>
        <w:t xml:space="preserve"> </w:t>
      </w:r>
      <w:r>
        <w:rPr>
          <w:spacing w:val="-2"/>
          <w:sz w:val="25"/>
        </w:rPr>
        <w:t>EXAMINER</w:t>
      </w:r>
    </w:p>
    <w:p w14:paraId="4032BC5C">
      <w:pPr>
        <w:spacing w:after="0"/>
        <w:jc w:val="left"/>
        <w:rPr>
          <w:sz w:val="25"/>
        </w:rPr>
        <w:sectPr>
          <w:type w:val="continuous"/>
          <w:pgSz w:w="12240" w:h="15840"/>
          <w:pgMar w:top="9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equalWidth="0" w:num="2">
            <w:col w:w="3533" w:space="2815"/>
            <w:col w:w="4432"/>
          </w:cols>
        </w:sectPr>
      </w:pPr>
    </w:p>
    <w:p w14:paraId="332FD77C">
      <w:pPr>
        <w:pStyle w:val="2"/>
        <w:spacing w:before="75"/>
        <w:ind w:right="1344"/>
      </w:pPr>
      <w:r>
        <w:rPr>
          <w:spacing w:val="-2"/>
        </w:rPr>
        <w:t>ACKNOWLEDGEMENT</w:t>
      </w:r>
    </w:p>
    <w:p w14:paraId="145BF300">
      <w:pPr>
        <w:pStyle w:val="7"/>
        <w:spacing w:before="7"/>
        <w:rPr>
          <w:b/>
          <w:sz w:val="41"/>
        </w:rPr>
      </w:pPr>
    </w:p>
    <w:p w14:paraId="12E1E146">
      <w:pPr>
        <w:pStyle w:val="7"/>
        <w:spacing w:line="276" w:lineRule="auto"/>
        <w:ind w:left="469" w:right="326"/>
        <w:jc w:val="both"/>
      </w:pPr>
      <w:r>
        <w:t xml:space="preserve">We would like to express our heartfelt gratitude to everyone who supported us in completing this mini- </w:t>
      </w:r>
      <w:r>
        <w:rPr>
          <w:spacing w:val="-2"/>
        </w:rPr>
        <w:t>project.</w:t>
      </w:r>
    </w:p>
    <w:p w14:paraId="7490E3AD">
      <w:pPr>
        <w:pStyle w:val="7"/>
        <w:spacing w:before="7"/>
        <w:rPr>
          <w:sz w:val="27"/>
        </w:rPr>
      </w:pPr>
    </w:p>
    <w:p w14:paraId="1DA85B3D">
      <w:pPr>
        <w:pStyle w:val="7"/>
        <w:spacing w:line="276" w:lineRule="auto"/>
        <w:ind w:left="469" w:right="325"/>
        <w:jc w:val="both"/>
      </w:pPr>
      <w:r>
        <w:t>First and foremost, we extend our deepest thanks to our Chairman SRI R VENKAT RAO Sir for providing the vision and resources necessary for this endeavor. Your leadership and commitment to excellence have been an invaluable source of inspiration.</w:t>
      </w:r>
    </w:p>
    <w:p w14:paraId="169FF27E">
      <w:pPr>
        <w:pStyle w:val="7"/>
        <w:spacing w:before="7"/>
        <w:rPr>
          <w:sz w:val="27"/>
        </w:rPr>
      </w:pPr>
    </w:p>
    <w:p w14:paraId="7E90AC2A">
      <w:pPr>
        <w:pStyle w:val="7"/>
        <w:spacing w:line="276" w:lineRule="auto"/>
        <w:ind w:left="469" w:right="326"/>
        <w:jc w:val="both"/>
      </w:pPr>
      <w:r>
        <w:t>We are also immensely grateful to our Principal Dr. G. SURESH Sir, whose encouragement and support have been instrumental in guiding us through this journey. Your dedication to fostering an environment of learning and growth has made this project possible.</w:t>
      </w:r>
    </w:p>
    <w:p w14:paraId="7510207A">
      <w:pPr>
        <w:pStyle w:val="7"/>
        <w:spacing w:before="7"/>
        <w:rPr>
          <w:sz w:val="27"/>
        </w:rPr>
      </w:pPr>
    </w:p>
    <w:p w14:paraId="049FAF7F">
      <w:pPr>
        <w:pStyle w:val="7"/>
        <w:spacing w:line="276" w:lineRule="auto"/>
        <w:ind w:left="469" w:right="327"/>
        <w:jc w:val="both"/>
      </w:pPr>
      <w:r>
        <w:t>A special thanks to our Head of Department (HOD) PROF. SURESH BALLALA Sir for your continuous support and for allowing us the opportunity to undertake this project. Your guidance and insight have been pivotal in our success.</w:t>
      </w:r>
    </w:p>
    <w:p w14:paraId="1A3D45D2">
      <w:pPr>
        <w:pStyle w:val="7"/>
        <w:spacing w:before="7"/>
        <w:rPr>
          <w:sz w:val="27"/>
        </w:rPr>
      </w:pPr>
    </w:p>
    <w:p w14:paraId="0394E71C">
      <w:pPr>
        <w:pStyle w:val="7"/>
        <w:spacing w:line="276" w:lineRule="auto"/>
        <w:ind w:left="469" w:right="326"/>
        <w:jc w:val="both"/>
      </w:pPr>
      <w:r>
        <w:t>Lastly, we are indebted to our Internal Guide PROFESSOR SURESH BALLALA SIR for your unwavering support, mentorship, and patience. Your expertise and advice have been crucial in navigating the challenges and ensuring the project's successful completion.</w:t>
      </w:r>
    </w:p>
    <w:p w14:paraId="24F67988">
      <w:pPr>
        <w:pStyle w:val="7"/>
        <w:rPr>
          <w:sz w:val="26"/>
        </w:rPr>
      </w:pPr>
    </w:p>
    <w:p w14:paraId="103FDD88">
      <w:pPr>
        <w:pStyle w:val="7"/>
        <w:rPr>
          <w:sz w:val="26"/>
        </w:rPr>
      </w:pPr>
    </w:p>
    <w:p w14:paraId="19D822F0">
      <w:pPr>
        <w:pStyle w:val="7"/>
        <w:rPr>
          <w:sz w:val="26"/>
        </w:rPr>
      </w:pPr>
    </w:p>
    <w:p w14:paraId="782C7C36">
      <w:pPr>
        <w:pStyle w:val="7"/>
        <w:rPr>
          <w:sz w:val="26"/>
        </w:rPr>
      </w:pPr>
    </w:p>
    <w:p w14:paraId="1A296C2F">
      <w:pPr>
        <w:pStyle w:val="7"/>
        <w:spacing w:before="9"/>
        <w:rPr>
          <w:sz w:val="22"/>
        </w:rPr>
      </w:pPr>
    </w:p>
    <w:p w14:paraId="23F0E707">
      <w:pPr>
        <w:pStyle w:val="7"/>
        <w:tabs>
          <w:tab w:val="left" w:pos="9048"/>
          <w:tab w:val="left" w:pos="9095"/>
        </w:tabs>
        <w:spacing w:line="441" w:lineRule="auto"/>
        <w:ind w:left="6502" w:right="216" w:hanging="2"/>
        <w:jc w:val="both"/>
      </w:pPr>
      <w:r>
        <w:rPr>
          <w:color w:val="0D0D0D"/>
        </w:rPr>
        <w:t>Kora Supriya</w:t>
      </w:r>
      <w:r>
        <w:rPr>
          <w:color w:val="0D0D0D"/>
        </w:rPr>
        <w:tab/>
      </w:r>
      <w:r>
        <w:rPr>
          <w:color w:val="0D0D0D"/>
          <w:spacing w:val="-2"/>
        </w:rPr>
        <w:t xml:space="preserve">(23D41A6772) </w:t>
      </w:r>
      <w:r>
        <w:rPr>
          <w:color w:val="0D0D0D"/>
        </w:rPr>
        <w:t>Madugula</w:t>
      </w:r>
      <w:r>
        <w:rPr>
          <w:color w:val="0D0D0D"/>
          <w:spacing w:val="-1"/>
        </w:rPr>
        <w:t xml:space="preserve"> </w:t>
      </w:r>
      <w:r>
        <w:rPr>
          <w:color w:val="0D0D0D"/>
        </w:rPr>
        <w:t>Keerthana</w:t>
      </w:r>
      <w:r>
        <w:rPr>
          <w:color w:val="0D0D0D"/>
          <w:spacing w:val="40"/>
        </w:rPr>
        <w:t xml:space="preserve"> </w:t>
      </w:r>
      <w:r>
        <w:rPr>
          <w:color w:val="0D0D0D"/>
        </w:rPr>
        <w:t>(23D41A6782) Meka Shiva Reddy</w:t>
      </w:r>
      <w:r>
        <w:rPr>
          <w:color w:val="0D0D0D"/>
        </w:rPr>
        <w:tab/>
      </w:r>
      <w:r>
        <w:rPr>
          <w:color w:val="0D0D0D"/>
          <w:spacing w:val="-11"/>
        </w:rPr>
        <w:t xml:space="preserve"> </w:t>
      </w:r>
      <w:r>
        <w:rPr>
          <w:w w:val="95"/>
          <w:sz w:val="28"/>
        </w:rPr>
        <w:t>(</w:t>
      </w:r>
      <w:r>
        <w:rPr>
          <w:color w:val="0D0D0D"/>
          <w:w w:val="95"/>
        </w:rPr>
        <w:t xml:space="preserve">23D41A6790) </w:t>
      </w:r>
      <w:r>
        <w:rPr>
          <w:color w:val="0D0D0D"/>
        </w:rPr>
        <w:t>Nalla</w:t>
      </w:r>
      <w:r>
        <w:rPr>
          <w:color w:val="0D0D0D"/>
          <w:spacing w:val="-4"/>
        </w:rPr>
        <w:t xml:space="preserve"> </w:t>
      </w:r>
      <w:r>
        <w:rPr>
          <w:color w:val="0D0D0D"/>
          <w:spacing w:val="-2"/>
        </w:rPr>
        <w:t>Srija</w:t>
      </w:r>
      <w:r>
        <w:rPr>
          <w:color w:val="0D0D0D"/>
        </w:rPr>
        <w:tab/>
      </w:r>
      <w:r>
        <w:rPr>
          <w:color w:val="0D0D0D"/>
        </w:rPr>
        <w:tab/>
      </w:r>
      <w:r>
        <w:rPr>
          <w:color w:val="0D0D0D"/>
          <w:spacing w:val="-2"/>
        </w:rPr>
        <w:t>(23D41A6795)</w:t>
      </w:r>
    </w:p>
    <w:p w14:paraId="4E49FA64">
      <w:pPr>
        <w:spacing w:after="0" w:line="441" w:lineRule="auto"/>
        <w:jc w:val="both"/>
        <w:sectPr>
          <w:pgSz w:w="12240" w:h="15840"/>
          <w:pgMar w:top="10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E548138">
      <w:pPr>
        <w:pStyle w:val="2"/>
        <w:spacing w:before="65"/>
        <w:ind w:left="267" w:right="128"/>
      </w:pPr>
      <w:r>
        <w:rPr>
          <w:spacing w:val="-2"/>
        </w:rPr>
        <w:t>ABSTRACT</w:t>
      </w:r>
    </w:p>
    <w:p w14:paraId="6BF1023E">
      <w:pPr>
        <w:pStyle w:val="7"/>
        <w:rPr>
          <w:b/>
          <w:sz w:val="34"/>
        </w:rPr>
      </w:pPr>
    </w:p>
    <w:p w14:paraId="42BF1AB7">
      <w:pPr>
        <w:pStyle w:val="7"/>
        <w:spacing w:before="5"/>
        <w:rPr>
          <w:b/>
          <w:sz w:val="44"/>
        </w:rPr>
      </w:pPr>
    </w:p>
    <w:p w14:paraId="4D250131">
      <w:pPr>
        <w:pStyle w:val="7"/>
        <w:spacing w:line="360" w:lineRule="auto"/>
        <w:ind w:left="469" w:right="327"/>
        <w:jc w:val="both"/>
      </w:pPr>
      <w:r>
        <w:t>Demand forecasting using Machine Learning (ML) has become an essential approach for businesses aiming</w:t>
      </w:r>
      <w:r>
        <w:rPr>
          <w:spacing w:val="-3"/>
        </w:rPr>
        <w:t xml:space="preserve"> </w:t>
      </w:r>
      <w:r>
        <w:t>to</w:t>
      </w:r>
      <w:r>
        <w:rPr>
          <w:spacing w:val="40"/>
        </w:rPr>
        <w:t xml:space="preserve">  </w:t>
      </w:r>
      <w:r>
        <w:t>improve</w:t>
      </w:r>
      <w:r>
        <w:rPr>
          <w:spacing w:val="-3"/>
        </w:rPr>
        <w:t xml:space="preserve"> </w:t>
      </w:r>
      <w:r>
        <w:t>operational</w:t>
      </w:r>
      <w:r>
        <w:rPr>
          <w:spacing w:val="-3"/>
        </w:rPr>
        <w:t xml:space="preserve"> </w:t>
      </w:r>
      <w:r>
        <w:t>efficiency,</w:t>
      </w:r>
      <w:r>
        <w:rPr>
          <w:spacing w:val="-3"/>
        </w:rPr>
        <w:t xml:space="preserve"> </w:t>
      </w:r>
      <w:r>
        <w:t>reduce</w:t>
      </w:r>
      <w:r>
        <w:rPr>
          <w:spacing w:val="-3"/>
        </w:rPr>
        <w:t xml:space="preserve"> </w:t>
      </w:r>
      <w:r>
        <w:t>inventory</w:t>
      </w:r>
      <w:r>
        <w:rPr>
          <w:spacing w:val="-3"/>
        </w:rPr>
        <w:t xml:space="preserve"> </w:t>
      </w:r>
      <w:r>
        <w:t>costs,</w:t>
      </w:r>
      <w:r>
        <w:rPr>
          <w:spacing w:val="-4"/>
        </w:rPr>
        <w:t xml:space="preserve"> </w:t>
      </w:r>
      <w:r>
        <w:t>and</w:t>
      </w:r>
      <w:r>
        <w:rPr>
          <w:spacing w:val="-3"/>
        </w:rPr>
        <w:t xml:space="preserve"> </w:t>
      </w:r>
      <w:r>
        <w:t>enhance</w:t>
      </w:r>
      <w:r>
        <w:rPr>
          <w:spacing w:val="-3"/>
        </w:rPr>
        <w:t xml:space="preserve"> </w:t>
      </w:r>
      <w:r>
        <w:t>customer</w:t>
      </w:r>
      <w:r>
        <w:rPr>
          <w:spacing w:val="-3"/>
        </w:rPr>
        <w:t xml:space="preserve"> </w:t>
      </w:r>
      <w:r>
        <w:t>satisfaction. Traditional forecasting methods often rely on historical averages and statistical models, which may not accurately capture complex patterns in market demand. Machine Learning techniques provide a more advanced and data-driven solution by analyzing large volumes of historical sales data, customer behavior, seasonal trends, promotional activities, weather conditions, and economic factors.</w:t>
      </w:r>
    </w:p>
    <w:p w14:paraId="322A0B1E">
      <w:pPr>
        <w:pStyle w:val="7"/>
        <w:spacing w:before="200" w:line="360" w:lineRule="auto"/>
        <w:ind w:left="469" w:right="326"/>
        <w:jc w:val="both"/>
      </w:pPr>
      <w:r>
        <w:t>The proposed demand forecasting system uses ML algorithms such as Linear Regression, Random Forest, Decision Tree, and Gradient Boosting to predict future product demand with higher accuracy. These models learn from past sales records and identify hidden relationships among multiple variables that influence demand. The system can forecast demand for different products, locations, and time periods, helping organizations make better decisions regarding inventory management, production planning, and supply chain operations.</w:t>
      </w:r>
    </w:p>
    <w:p w14:paraId="0F4D4AC8">
      <w:pPr>
        <w:pStyle w:val="7"/>
        <w:spacing w:before="200" w:line="360" w:lineRule="auto"/>
        <w:ind w:left="469" w:right="325"/>
        <w:jc w:val="both"/>
      </w:pPr>
      <w:r>
        <w:t>In this system, data preprocessing techniques such as cleaning, normalization, feature selection, and handling missing values are applied to improve prediction quality. After training and testing the</w:t>
      </w:r>
      <w:r>
        <w:rPr>
          <w:spacing w:val="40"/>
        </w:rPr>
        <w:t xml:space="preserve"> </w:t>
      </w:r>
      <w:r>
        <w:t>models, performance is evaluated using metrics such as Mean Absolute Error (MAE), Root Mean Square Error (RMSE), and R-squared score. Among various models, ensemble techniques often</w:t>
      </w:r>
      <w:r>
        <w:rPr>
          <w:spacing w:val="40"/>
        </w:rPr>
        <w:t xml:space="preserve"> </w:t>
      </w:r>
      <w:r>
        <w:t>provide better accuracy due to their ability to handle non-linear relationships and complex data</w:t>
      </w:r>
      <w:r>
        <w:rPr>
          <w:spacing w:val="80"/>
        </w:rPr>
        <w:t xml:space="preserve"> </w:t>
      </w:r>
      <w:r>
        <w:rPr>
          <w:spacing w:val="-2"/>
        </w:rPr>
        <w:t>patterns.</w:t>
      </w:r>
    </w:p>
    <w:p w14:paraId="11173675">
      <w:pPr>
        <w:spacing w:after="0" w:line="360" w:lineRule="auto"/>
        <w:jc w:val="both"/>
        <w:sectPr>
          <w:pgSz w:w="12240" w:h="15840"/>
          <w:pgMar w:top="92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5E9A64C">
      <w:pPr>
        <w:pStyle w:val="2"/>
        <w:spacing w:before="69"/>
        <w:ind w:left="408" w:right="128"/>
      </w:pPr>
      <w:r>
        <w:t>LIST</w:t>
      </w:r>
      <w:r>
        <w:rPr>
          <w:spacing w:val="-2"/>
        </w:rPr>
        <w:t xml:space="preserve"> </w:t>
      </w:r>
      <w:r>
        <w:t xml:space="preserve">OF </w:t>
      </w:r>
      <w:r>
        <w:rPr>
          <w:spacing w:val="-2"/>
        </w:rPr>
        <w:t>CONTENTS</w:t>
      </w:r>
    </w:p>
    <w:p w14:paraId="5866C073">
      <w:pPr>
        <w:pStyle w:val="3"/>
        <w:numPr>
          <w:ilvl w:val="0"/>
          <w:numId w:val="1"/>
        </w:numPr>
        <w:tabs>
          <w:tab w:val="left" w:pos="1472"/>
          <w:tab w:val="left" w:pos="1473"/>
          <w:tab w:val="right" w:leader="dot" w:pos="10662"/>
        </w:tabs>
        <w:spacing w:before="777" w:after="0" w:line="240" w:lineRule="auto"/>
        <w:ind w:left="1472" w:right="0" w:hanging="722"/>
        <w:jc w:val="left"/>
      </w:pPr>
      <w:r>
        <w:rPr>
          <w:spacing w:val="-2"/>
        </w:rPr>
        <w:t>INTRODUCTION</w:t>
      </w:r>
      <w:r>
        <w:tab/>
      </w:r>
      <w:r>
        <w:rPr>
          <w:spacing w:val="-10"/>
        </w:rPr>
        <w:t>1</w:t>
      </w:r>
    </w:p>
    <w:p w14:paraId="37023614">
      <w:pPr>
        <w:pStyle w:val="3"/>
        <w:numPr>
          <w:ilvl w:val="0"/>
          <w:numId w:val="1"/>
        </w:numPr>
        <w:tabs>
          <w:tab w:val="left" w:pos="1443"/>
          <w:tab w:val="left" w:pos="1444"/>
          <w:tab w:val="right" w:leader="dot" w:pos="10662"/>
        </w:tabs>
        <w:spacing w:before="298" w:after="0" w:line="240" w:lineRule="auto"/>
        <w:ind w:left="1443" w:right="0" w:hanging="693"/>
        <w:jc w:val="left"/>
      </w:pPr>
      <w:r>
        <w:rPr>
          <w:w w:val="95"/>
        </w:rPr>
        <w:t>LITERATURE</w:t>
      </w:r>
      <w:r>
        <w:rPr>
          <w:spacing w:val="68"/>
        </w:rPr>
        <w:t xml:space="preserve"> </w:t>
      </w:r>
      <w:r>
        <w:rPr>
          <w:spacing w:val="-2"/>
        </w:rPr>
        <w:t>SURVEY</w:t>
      </w:r>
      <w:r>
        <w:tab/>
      </w:r>
      <w:r>
        <w:rPr>
          <w:spacing w:val="-10"/>
        </w:rPr>
        <w:t>2</w:t>
      </w:r>
    </w:p>
    <w:p w14:paraId="19306389">
      <w:pPr>
        <w:pStyle w:val="3"/>
        <w:numPr>
          <w:ilvl w:val="0"/>
          <w:numId w:val="1"/>
        </w:numPr>
        <w:tabs>
          <w:tab w:val="left" w:pos="1472"/>
          <w:tab w:val="left" w:pos="1473"/>
          <w:tab w:val="right" w:leader="dot" w:pos="10662"/>
        </w:tabs>
        <w:spacing w:before="300" w:after="0" w:line="240" w:lineRule="auto"/>
        <w:ind w:left="1472" w:right="0" w:hanging="722"/>
        <w:jc w:val="left"/>
      </w:pPr>
      <w:r>
        <w:t>EXISTING</w:t>
      </w:r>
      <w:r>
        <w:rPr>
          <w:spacing w:val="-13"/>
        </w:rPr>
        <w:t xml:space="preserve"> </w:t>
      </w:r>
      <w:r>
        <w:rPr>
          <w:spacing w:val="-2"/>
        </w:rPr>
        <w:t>SYTEM</w:t>
      </w:r>
      <w:r>
        <w:tab/>
      </w:r>
      <w:r>
        <w:rPr>
          <w:spacing w:val="-10"/>
        </w:rPr>
        <w:t>3</w:t>
      </w:r>
    </w:p>
    <w:p w14:paraId="6FE911B4">
      <w:pPr>
        <w:pStyle w:val="9"/>
        <w:numPr>
          <w:ilvl w:val="1"/>
          <w:numId w:val="1"/>
        </w:numPr>
        <w:tabs>
          <w:tab w:val="left" w:pos="2252"/>
          <w:tab w:val="left" w:pos="2253"/>
          <w:tab w:val="right" w:leader="dot" w:pos="10663"/>
        </w:tabs>
        <w:spacing w:before="300" w:after="0" w:line="240" w:lineRule="auto"/>
        <w:ind w:left="2252" w:right="0" w:hanging="781"/>
        <w:jc w:val="left"/>
        <w:rPr>
          <w:sz w:val="24"/>
        </w:rPr>
      </w:pPr>
      <w:r>
        <w:rPr>
          <w:sz w:val="24"/>
        </w:rPr>
        <w:t>EXISTING</w:t>
      </w:r>
      <w:r>
        <w:rPr>
          <w:spacing w:val="-1"/>
          <w:sz w:val="24"/>
        </w:rPr>
        <w:t xml:space="preserve"> </w:t>
      </w:r>
      <w:r>
        <w:rPr>
          <w:sz w:val="24"/>
        </w:rPr>
        <w:t>SYSTEM</w:t>
      </w:r>
      <w:r>
        <w:rPr>
          <w:spacing w:val="-1"/>
          <w:sz w:val="24"/>
        </w:rPr>
        <w:t xml:space="preserve"> </w:t>
      </w:r>
      <w:r>
        <w:rPr>
          <w:spacing w:val="-2"/>
          <w:sz w:val="24"/>
        </w:rPr>
        <w:t>DISADVANTAGES</w:t>
      </w:r>
      <w:r>
        <w:rPr>
          <w:sz w:val="24"/>
        </w:rPr>
        <w:tab/>
      </w:r>
      <w:r>
        <w:rPr>
          <w:spacing w:val="-10"/>
          <w:sz w:val="24"/>
        </w:rPr>
        <w:t>4</w:t>
      </w:r>
    </w:p>
    <w:p w14:paraId="04FC91BA">
      <w:pPr>
        <w:pStyle w:val="3"/>
        <w:numPr>
          <w:ilvl w:val="0"/>
          <w:numId w:val="1"/>
        </w:numPr>
        <w:tabs>
          <w:tab w:val="left" w:pos="1472"/>
          <w:tab w:val="left" w:pos="1473"/>
          <w:tab w:val="right" w:leader="dot" w:pos="10662"/>
        </w:tabs>
        <w:spacing w:before="298" w:after="0" w:line="240" w:lineRule="auto"/>
        <w:ind w:left="1472" w:right="0" w:hanging="722"/>
        <w:jc w:val="left"/>
      </w:pPr>
      <w:r>
        <w:t>PROPOSED</w:t>
      </w:r>
      <w:r>
        <w:rPr>
          <w:spacing w:val="-17"/>
        </w:rPr>
        <w:t xml:space="preserve"> </w:t>
      </w:r>
      <w:r>
        <w:rPr>
          <w:spacing w:val="-2"/>
        </w:rPr>
        <w:t>SYSTEM</w:t>
      </w:r>
      <w:r>
        <w:tab/>
      </w:r>
      <w:r>
        <w:rPr>
          <w:spacing w:val="-10"/>
        </w:rPr>
        <w:t>5</w:t>
      </w:r>
    </w:p>
    <w:p w14:paraId="0A831F7F">
      <w:pPr>
        <w:pStyle w:val="9"/>
        <w:numPr>
          <w:ilvl w:val="1"/>
          <w:numId w:val="1"/>
        </w:numPr>
        <w:tabs>
          <w:tab w:val="left" w:pos="2252"/>
          <w:tab w:val="left" w:pos="2253"/>
          <w:tab w:val="right" w:leader="dot" w:pos="10663"/>
        </w:tabs>
        <w:spacing w:before="300" w:after="0" w:line="240" w:lineRule="auto"/>
        <w:ind w:left="2252" w:right="0" w:hanging="781"/>
        <w:jc w:val="left"/>
        <w:rPr>
          <w:sz w:val="24"/>
        </w:rPr>
      </w:pPr>
      <w:r>
        <w:rPr>
          <w:sz w:val="24"/>
        </w:rPr>
        <w:t>PROPOSED</w:t>
      </w:r>
      <w:r>
        <w:rPr>
          <w:spacing w:val="-7"/>
          <w:sz w:val="24"/>
        </w:rPr>
        <w:t xml:space="preserve"> </w:t>
      </w:r>
      <w:r>
        <w:rPr>
          <w:sz w:val="24"/>
        </w:rPr>
        <w:t>SYSTEM</w:t>
      </w:r>
      <w:r>
        <w:rPr>
          <w:spacing w:val="-6"/>
          <w:sz w:val="24"/>
        </w:rPr>
        <w:t xml:space="preserve"> </w:t>
      </w:r>
      <w:r>
        <w:rPr>
          <w:spacing w:val="-2"/>
          <w:w w:val="95"/>
          <w:sz w:val="24"/>
        </w:rPr>
        <w:t>ADVANTAGES</w:t>
      </w:r>
      <w:r>
        <w:rPr>
          <w:sz w:val="24"/>
        </w:rPr>
        <w:tab/>
      </w:r>
      <w:r>
        <w:rPr>
          <w:spacing w:val="-10"/>
          <w:sz w:val="24"/>
        </w:rPr>
        <w:t>6</w:t>
      </w:r>
    </w:p>
    <w:p w14:paraId="2BD598EA">
      <w:pPr>
        <w:pStyle w:val="3"/>
        <w:numPr>
          <w:ilvl w:val="0"/>
          <w:numId w:val="1"/>
        </w:numPr>
        <w:tabs>
          <w:tab w:val="left" w:pos="1380"/>
          <w:tab w:val="left" w:pos="1381"/>
          <w:tab w:val="right" w:leader="dot" w:pos="10662"/>
        </w:tabs>
        <w:spacing w:before="299" w:after="0" w:line="240" w:lineRule="auto"/>
        <w:ind w:left="1380" w:right="0" w:hanging="630"/>
        <w:jc w:val="left"/>
      </w:pPr>
      <w:r>
        <w:t>SYSTEM</w:t>
      </w:r>
      <w:r>
        <w:rPr>
          <w:spacing w:val="-15"/>
        </w:rPr>
        <w:t xml:space="preserve"> </w:t>
      </w:r>
      <w:r>
        <w:rPr>
          <w:spacing w:val="-2"/>
          <w:w w:val="95"/>
        </w:rPr>
        <w:t>ANALYSIS</w:t>
      </w:r>
      <w:r>
        <w:tab/>
      </w:r>
      <w:r>
        <w:rPr>
          <w:spacing w:val="-10"/>
        </w:rPr>
        <w:t>7</w:t>
      </w:r>
    </w:p>
    <w:p w14:paraId="0367E335">
      <w:pPr>
        <w:pStyle w:val="3"/>
        <w:numPr>
          <w:ilvl w:val="0"/>
          <w:numId w:val="1"/>
        </w:numPr>
        <w:tabs>
          <w:tab w:val="left" w:pos="1472"/>
          <w:tab w:val="left" w:pos="1473"/>
          <w:tab w:val="right" w:leader="dot" w:pos="10662"/>
        </w:tabs>
        <w:spacing w:before="298" w:after="0" w:line="240" w:lineRule="auto"/>
        <w:ind w:left="1472" w:right="0" w:hanging="722"/>
        <w:jc w:val="left"/>
      </w:pPr>
      <w:r>
        <w:t>SYSTEM</w:t>
      </w:r>
      <w:r>
        <w:rPr>
          <w:spacing w:val="-16"/>
        </w:rPr>
        <w:t xml:space="preserve"> </w:t>
      </w:r>
      <w:r>
        <w:rPr>
          <w:spacing w:val="-2"/>
        </w:rPr>
        <w:t>REQUIREMENTS</w:t>
      </w:r>
      <w:r>
        <w:tab/>
      </w:r>
      <w:r>
        <w:rPr>
          <w:spacing w:val="-10"/>
        </w:rPr>
        <w:t>8</w:t>
      </w:r>
    </w:p>
    <w:p w14:paraId="519D2FB7">
      <w:pPr>
        <w:pStyle w:val="3"/>
        <w:numPr>
          <w:ilvl w:val="0"/>
          <w:numId w:val="1"/>
        </w:numPr>
        <w:tabs>
          <w:tab w:val="left" w:pos="1472"/>
          <w:tab w:val="left" w:pos="1473"/>
          <w:tab w:val="right" w:leader="dot" w:pos="10662"/>
        </w:tabs>
        <w:spacing w:before="300" w:after="0" w:line="240" w:lineRule="auto"/>
        <w:ind w:left="1472" w:right="0" w:hanging="722"/>
        <w:jc w:val="left"/>
      </w:pPr>
      <w:r>
        <w:t>SYSTEM</w:t>
      </w:r>
      <w:r>
        <w:rPr>
          <w:spacing w:val="-16"/>
        </w:rPr>
        <w:t xml:space="preserve"> </w:t>
      </w:r>
      <w:r>
        <w:rPr>
          <w:spacing w:val="-2"/>
        </w:rPr>
        <w:t>ARCHITECTURE</w:t>
      </w:r>
      <w:r>
        <w:tab/>
      </w:r>
      <w:r>
        <w:rPr>
          <w:spacing w:val="-10"/>
        </w:rPr>
        <w:t>8</w:t>
      </w:r>
    </w:p>
    <w:p w14:paraId="62D473D0">
      <w:pPr>
        <w:pStyle w:val="3"/>
        <w:numPr>
          <w:ilvl w:val="0"/>
          <w:numId w:val="1"/>
        </w:numPr>
        <w:tabs>
          <w:tab w:val="left" w:pos="1472"/>
          <w:tab w:val="left" w:pos="1473"/>
          <w:tab w:val="right" w:leader="dot" w:pos="10662"/>
        </w:tabs>
        <w:spacing w:before="299" w:after="0" w:line="240" w:lineRule="auto"/>
        <w:ind w:left="1472" w:right="0" w:hanging="722"/>
        <w:jc w:val="left"/>
      </w:pPr>
      <w:r>
        <w:t>UML</w:t>
      </w:r>
      <w:r>
        <w:rPr>
          <w:spacing w:val="-10"/>
        </w:rPr>
        <w:t xml:space="preserve"> </w:t>
      </w:r>
      <w:r>
        <w:rPr>
          <w:spacing w:val="-2"/>
        </w:rPr>
        <w:t>DIAGRAMS</w:t>
      </w:r>
      <w:r>
        <w:tab/>
      </w:r>
      <w:r>
        <w:rPr>
          <w:spacing w:val="-10"/>
        </w:rPr>
        <w:t>9</w:t>
      </w:r>
    </w:p>
    <w:p w14:paraId="06733AAA">
      <w:pPr>
        <w:pStyle w:val="9"/>
        <w:numPr>
          <w:ilvl w:val="1"/>
          <w:numId w:val="1"/>
        </w:numPr>
        <w:tabs>
          <w:tab w:val="left" w:pos="2252"/>
          <w:tab w:val="left" w:pos="2253"/>
          <w:tab w:val="right" w:leader="dot" w:pos="10663"/>
        </w:tabs>
        <w:spacing w:before="300" w:after="0" w:line="240" w:lineRule="auto"/>
        <w:ind w:left="2252" w:right="0" w:hanging="781"/>
        <w:jc w:val="left"/>
        <w:rPr>
          <w:sz w:val="24"/>
        </w:rPr>
      </w:pPr>
      <w:r>
        <w:rPr>
          <w:sz w:val="24"/>
        </w:rPr>
        <w:t xml:space="preserve">CLASS </w:t>
      </w:r>
      <w:r>
        <w:rPr>
          <w:spacing w:val="-2"/>
          <w:sz w:val="24"/>
        </w:rPr>
        <w:t>DIAGRAM</w:t>
      </w:r>
      <w:r>
        <w:rPr>
          <w:sz w:val="24"/>
        </w:rPr>
        <w:tab/>
      </w:r>
      <w:r>
        <w:rPr>
          <w:spacing w:val="-10"/>
          <w:sz w:val="24"/>
        </w:rPr>
        <w:t>9</w:t>
      </w:r>
    </w:p>
    <w:p w14:paraId="35A9F916">
      <w:pPr>
        <w:pStyle w:val="9"/>
        <w:numPr>
          <w:ilvl w:val="1"/>
          <w:numId w:val="1"/>
        </w:numPr>
        <w:tabs>
          <w:tab w:val="left" w:pos="2252"/>
          <w:tab w:val="left" w:pos="2253"/>
          <w:tab w:val="right" w:leader="dot" w:pos="10663"/>
        </w:tabs>
        <w:spacing w:before="298" w:after="0" w:line="240" w:lineRule="auto"/>
        <w:ind w:left="2252" w:right="0" w:hanging="781"/>
        <w:jc w:val="left"/>
        <w:rPr>
          <w:sz w:val="24"/>
        </w:rPr>
      </w:pPr>
      <w:r>
        <w:rPr>
          <w:sz w:val="24"/>
        </w:rPr>
        <w:t>USE</w:t>
      </w:r>
      <w:r>
        <w:rPr>
          <w:spacing w:val="-3"/>
          <w:sz w:val="24"/>
        </w:rPr>
        <w:t xml:space="preserve"> </w:t>
      </w:r>
      <w:r>
        <w:rPr>
          <w:sz w:val="24"/>
        </w:rPr>
        <w:t>CASE</w:t>
      </w:r>
      <w:r>
        <w:rPr>
          <w:spacing w:val="-1"/>
          <w:sz w:val="24"/>
        </w:rPr>
        <w:t xml:space="preserve"> </w:t>
      </w:r>
      <w:r>
        <w:rPr>
          <w:spacing w:val="-2"/>
          <w:w w:val="95"/>
          <w:sz w:val="24"/>
        </w:rPr>
        <w:t>DIAGRAM</w:t>
      </w:r>
      <w:r>
        <w:rPr>
          <w:sz w:val="24"/>
        </w:rPr>
        <w:tab/>
      </w:r>
      <w:r>
        <w:rPr>
          <w:spacing w:val="-5"/>
          <w:sz w:val="24"/>
        </w:rPr>
        <w:t>10</w:t>
      </w:r>
    </w:p>
    <w:p w14:paraId="6DBC1C64">
      <w:pPr>
        <w:pStyle w:val="9"/>
        <w:numPr>
          <w:ilvl w:val="1"/>
          <w:numId w:val="1"/>
        </w:numPr>
        <w:tabs>
          <w:tab w:val="left" w:pos="2252"/>
          <w:tab w:val="left" w:pos="2253"/>
          <w:tab w:val="right" w:leader="dot" w:pos="10663"/>
        </w:tabs>
        <w:spacing w:before="299" w:after="0" w:line="240" w:lineRule="auto"/>
        <w:ind w:left="2252" w:right="0" w:hanging="781"/>
        <w:jc w:val="left"/>
        <w:rPr>
          <w:sz w:val="24"/>
        </w:rPr>
      </w:pPr>
      <w:r>
        <w:rPr>
          <w:sz w:val="24"/>
        </w:rPr>
        <w:t>SEQUENCE</w:t>
      </w:r>
      <w:r>
        <w:rPr>
          <w:spacing w:val="-8"/>
          <w:sz w:val="24"/>
        </w:rPr>
        <w:t xml:space="preserve"> </w:t>
      </w:r>
      <w:r>
        <w:rPr>
          <w:spacing w:val="-2"/>
          <w:w w:val="95"/>
          <w:sz w:val="24"/>
        </w:rPr>
        <w:t>DIAGRAM</w:t>
      </w:r>
      <w:r>
        <w:rPr>
          <w:sz w:val="24"/>
        </w:rPr>
        <w:tab/>
      </w:r>
      <w:r>
        <w:rPr>
          <w:spacing w:val="-5"/>
          <w:sz w:val="24"/>
        </w:rPr>
        <w:t>10</w:t>
      </w:r>
    </w:p>
    <w:p w14:paraId="541B0885">
      <w:pPr>
        <w:pStyle w:val="9"/>
        <w:numPr>
          <w:ilvl w:val="1"/>
          <w:numId w:val="1"/>
        </w:numPr>
        <w:tabs>
          <w:tab w:val="left" w:pos="2252"/>
          <w:tab w:val="left" w:pos="2253"/>
          <w:tab w:val="right" w:leader="dot" w:pos="10663"/>
        </w:tabs>
        <w:spacing w:before="299" w:after="0" w:line="240" w:lineRule="auto"/>
        <w:ind w:left="2252" w:right="0" w:hanging="781"/>
        <w:jc w:val="left"/>
        <w:rPr>
          <w:sz w:val="24"/>
        </w:rPr>
      </w:pPr>
      <w:r>
        <w:rPr>
          <w:sz w:val="24"/>
        </w:rPr>
        <w:t>COLLABORATIVE</w:t>
      </w:r>
      <w:r>
        <w:rPr>
          <w:spacing w:val="-7"/>
          <w:sz w:val="24"/>
        </w:rPr>
        <w:t xml:space="preserve"> </w:t>
      </w:r>
      <w:r>
        <w:rPr>
          <w:spacing w:val="-2"/>
          <w:sz w:val="24"/>
        </w:rPr>
        <w:t>DIAGRAM</w:t>
      </w:r>
      <w:r>
        <w:rPr>
          <w:sz w:val="24"/>
        </w:rPr>
        <w:tab/>
      </w:r>
      <w:r>
        <w:rPr>
          <w:spacing w:val="-5"/>
          <w:sz w:val="24"/>
        </w:rPr>
        <w:t>11</w:t>
      </w:r>
    </w:p>
    <w:p w14:paraId="3B726516">
      <w:pPr>
        <w:pStyle w:val="3"/>
        <w:numPr>
          <w:ilvl w:val="0"/>
          <w:numId w:val="1"/>
        </w:numPr>
        <w:tabs>
          <w:tab w:val="left" w:pos="1380"/>
          <w:tab w:val="left" w:pos="1381"/>
          <w:tab w:val="right" w:leader="dot" w:pos="10383"/>
        </w:tabs>
        <w:spacing w:before="299" w:after="0" w:line="240" w:lineRule="auto"/>
        <w:ind w:left="1380" w:right="0" w:hanging="630"/>
        <w:jc w:val="left"/>
      </w:pPr>
      <w:r>
        <w:t>SYSTEM</w:t>
      </w:r>
      <w:r>
        <w:rPr>
          <w:spacing w:val="55"/>
        </w:rPr>
        <w:t xml:space="preserve"> </w:t>
      </w:r>
      <w:r>
        <w:rPr>
          <w:spacing w:val="-2"/>
        </w:rPr>
        <w:t>IMPLEMENTATION</w:t>
      </w:r>
      <w:r>
        <w:rPr>
          <w:b w:val="0"/>
        </w:rPr>
        <w:tab/>
      </w:r>
      <w:r>
        <w:rPr>
          <w:rFonts w:hint="default"/>
          <w:b w:val="0"/>
          <w:lang w:val="en-IN"/>
        </w:rPr>
        <w:t>…</w:t>
      </w:r>
      <w:r>
        <w:rPr>
          <w:spacing w:val="-5"/>
        </w:rPr>
        <w:t>12</w:t>
      </w:r>
    </w:p>
    <w:p w14:paraId="433A2E1E">
      <w:pPr>
        <w:pStyle w:val="3"/>
        <w:numPr>
          <w:ilvl w:val="0"/>
          <w:numId w:val="1"/>
        </w:numPr>
        <w:tabs>
          <w:tab w:val="left" w:pos="1472"/>
          <w:tab w:val="left" w:pos="1473"/>
          <w:tab w:val="right" w:leader="dot" w:pos="10664"/>
        </w:tabs>
        <w:spacing w:before="299" w:after="0" w:line="240" w:lineRule="auto"/>
        <w:ind w:left="1472" w:right="0" w:hanging="722"/>
        <w:jc w:val="left"/>
      </w:pPr>
      <w:r>
        <w:t>SYSTEM</w:t>
      </w:r>
      <w:r>
        <w:rPr>
          <w:spacing w:val="-16"/>
        </w:rPr>
        <w:t xml:space="preserve"> </w:t>
      </w:r>
      <w:r>
        <w:rPr>
          <w:spacing w:val="-2"/>
        </w:rPr>
        <w:t>ENVIRONMENT</w:t>
      </w:r>
      <w:r>
        <w:tab/>
      </w:r>
      <w:r>
        <w:rPr>
          <w:spacing w:val="-5"/>
        </w:rPr>
        <w:t>13</w:t>
      </w:r>
    </w:p>
    <w:p w14:paraId="7F0B0BB2">
      <w:pPr>
        <w:pStyle w:val="9"/>
        <w:numPr>
          <w:ilvl w:val="1"/>
          <w:numId w:val="1"/>
        </w:numPr>
        <w:tabs>
          <w:tab w:val="left" w:pos="1930"/>
          <w:tab w:val="left" w:pos="1931"/>
          <w:tab w:val="right" w:leader="dot" w:pos="10663"/>
        </w:tabs>
        <w:spacing w:before="299" w:after="0" w:line="240" w:lineRule="auto"/>
        <w:ind w:left="1930" w:right="0" w:hanging="902"/>
        <w:jc w:val="left"/>
        <w:rPr>
          <w:sz w:val="24"/>
        </w:rPr>
      </w:pPr>
      <w:r>
        <w:rPr>
          <w:sz w:val="24"/>
        </w:rPr>
        <w:t>WHAT</w:t>
      </w:r>
      <w:r>
        <w:rPr>
          <w:spacing w:val="-3"/>
          <w:sz w:val="24"/>
        </w:rPr>
        <w:t xml:space="preserve"> </w:t>
      </w:r>
      <w:r>
        <w:rPr>
          <w:sz w:val="24"/>
        </w:rPr>
        <w:t>IS</w:t>
      </w:r>
      <w:r>
        <w:rPr>
          <w:spacing w:val="-1"/>
          <w:sz w:val="24"/>
        </w:rPr>
        <w:t xml:space="preserve"> </w:t>
      </w:r>
      <w:r>
        <w:rPr>
          <w:spacing w:val="-2"/>
          <w:sz w:val="24"/>
        </w:rPr>
        <w:t>PYTHON</w:t>
      </w:r>
      <w:r>
        <w:rPr>
          <w:sz w:val="24"/>
        </w:rPr>
        <w:tab/>
      </w:r>
      <w:r>
        <w:rPr>
          <w:spacing w:val="-5"/>
          <w:sz w:val="24"/>
        </w:rPr>
        <w:t>13</w:t>
      </w:r>
    </w:p>
    <w:p w14:paraId="60024692">
      <w:pPr>
        <w:pStyle w:val="9"/>
        <w:numPr>
          <w:ilvl w:val="2"/>
          <w:numId w:val="1"/>
        </w:numPr>
        <w:tabs>
          <w:tab w:val="left" w:pos="2552"/>
          <w:tab w:val="left" w:pos="2553"/>
          <w:tab w:val="right" w:leader="dot" w:pos="10663"/>
        </w:tabs>
        <w:spacing w:before="300" w:after="0" w:line="240" w:lineRule="auto"/>
        <w:ind w:left="2552" w:right="0" w:hanging="1081"/>
        <w:jc w:val="left"/>
        <w:rPr>
          <w:sz w:val="24"/>
        </w:rPr>
      </w:pPr>
      <w:r>
        <w:rPr>
          <w:sz w:val="24"/>
        </w:rPr>
        <w:t>ADVANTAGES</w:t>
      </w:r>
      <w:r>
        <w:rPr>
          <w:spacing w:val="-6"/>
          <w:sz w:val="24"/>
        </w:rPr>
        <w:t xml:space="preserve"> </w:t>
      </w:r>
      <w:r>
        <w:rPr>
          <w:sz w:val="24"/>
        </w:rPr>
        <w:t>OF</w:t>
      </w:r>
      <w:r>
        <w:rPr>
          <w:spacing w:val="-4"/>
          <w:sz w:val="24"/>
        </w:rPr>
        <w:t xml:space="preserve"> </w:t>
      </w:r>
      <w:r>
        <w:rPr>
          <w:spacing w:val="-2"/>
          <w:sz w:val="24"/>
        </w:rPr>
        <w:t>PYTHON</w:t>
      </w:r>
      <w:r>
        <w:rPr>
          <w:sz w:val="24"/>
        </w:rPr>
        <w:tab/>
      </w:r>
      <w:r>
        <w:rPr>
          <w:spacing w:val="-5"/>
          <w:sz w:val="24"/>
        </w:rPr>
        <w:t>13-</w:t>
      </w:r>
      <w:r>
        <w:rPr>
          <w:sz w:val="24"/>
        </w:rPr>
        <w:t>15</w:t>
      </w:r>
    </w:p>
    <w:p w14:paraId="1030DC5E">
      <w:pPr>
        <w:pStyle w:val="9"/>
        <w:numPr>
          <w:ilvl w:val="2"/>
          <w:numId w:val="1"/>
        </w:numPr>
        <w:tabs>
          <w:tab w:val="left" w:pos="2552"/>
          <w:tab w:val="left" w:pos="2553"/>
          <w:tab w:val="right" w:leader="dot" w:pos="10663"/>
        </w:tabs>
        <w:spacing w:before="299" w:after="0" w:line="240" w:lineRule="auto"/>
        <w:ind w:left="2552" w:right="0" w:hanging="1081"/>
        <w:jc w:val="left"/>
        <w:rPr>
          <w:sz w:val="24"/>
        </w:rPr>
      </w:pPr>
      <w:r>
        <w:rPr>
          <w:sz w:val="24"/>
        </w:rPr>
        <w:t>ADVANTAGES</w:t>
      </w:r>
      <w:r>
        <w:rPr>
          <w:spacing w:val="-5"/>
          <w:sz w:val="24"/>
        </w:rPr>
        <w:t xml:space="preserve"> </w:t>
      </w:r>
      <w:r>
        <w:rPr>
          <w:sz w:val="24"/>
        </w:rPr>
        <w:t>OF</w:t>
      </w:r>
      <w:r>
        <w:rPr>
          <w:spacing w:val="-3"/>
          <w:sz w:val="24"/>
        </w:rPr>
        <w:t xml:space="preserve"> </w:t>
      </w:r>
      <w:r>
        <w:rPr>
          <w:sz w:val="24"/>
        </w:rPr>
        <w:t>PYTHON</w:t>
      </w:r>
      <w:r>
        <w:rPr>
          <w:spacing w:val="-5"/>
          <w:sz w:val="24"/>
        </w:rPr>
        <w:t xml:space="preserve"> </w:t>
      </w:r>
      <w:r>
        <w:rPr>
          <w:sz w:val="24"/>
        </w:rPr>
        <w:t>OVER</w:t>
      </w:r>
      <w:r>
        <w:rPr>
          <w:spacing w:val="-3"/>
          <w:sz w:val="24"/>
        </w:rPr>
        <w:t xml:space="preserve"> </w:t>
      </w:r>
      <w:r>
        <w:rPr>
          <w:sz w:val="24"/>
        </w:rPr>
        <w:t>OTHER</w:t>
      </w:r>
      <w:r>
        <w:rPr>
          <w:spacing w:val="-3"/>
          <w:sz w:val="24"/>
        </w:rPr>
        <w:t xml:space="preserve"> </w:t>
      </w:r>
      <w:r>
        <w:rPr>
          <w:spacing w:val="-2"/>
          <w:sz w:val="24"/>
        </w:rPr>
        <w:t>LANGUAGES</w:t>
      </w:r>
      <w:r>
        <w:rPr>
          <w:sz w:val="24"/>
        </w:rPr>
        <w:tab/>
      </w:r>
      <w:r>
        <w:rPr>
          <w:spacing w:val="-5"/>
          <w:sz w:val="24"/>
        </w:rPr>
        <w:t>15-</w:t>
      </w:r>
      <w:r>
        <w:rPr>
          <w:sz w:val="24"/>
        </w:rPr>
        <w:t>16</w:t>
      </w:r>
    </w:p>
    <w:p w14:paraId="027BD877">
      <w:pPr>
        <w:pStyle w:val="9"/>
        <w:numPr>
          <w:ilvl w:val="2"/>
          <w:numId w:val="1"/>
        </w:numPr>
        <w:tabs>
          <w:tab w:val="left" w:pos="2552"/>
          <w:tab w:val="left" w:pos="2553"/>
          <w:tab w:val="right" w:leader="dot" w:pos="10663"/>
        </w:tabs>
        <w:spacing w:before="299" w:after="0" w:line="240" w:lineRule="auto"/>
        <w:ind w:left="2552" w:right="0" w:hanging="1081"/>
        <w:jc w:val="left"/>
        <w:rPr>
          <w:sz w:val="24"/>
        </w:rPr>
      </w:pPr>
      <w:r>
        <w:rPr>
          <w:sz w:val="24"/>
        </w:rPr>
        <w:t>DISADVANTAGES</w:t>
      </w:r>
      <w:r>
        <w:rPr>
          <w:spacing w:val="-7"/>
          <w:sz w:val="24"/>
        </w:rPr>
        <w:t xml:space="preserve"> </w:t>
      </w:r>
      <w:r>
        <w:rPr>
          <w:sz w:val="24"/>
        </w:rPr>
        <w:t>OF</w:t>
      </w:r>
      <w:r>
        <w:rPr>
          <w:spacing w:val="-7"/>
          <w:sz w:val="24"/>
        </w:rPr>
        <w:t xml:space="preserve"> </w:t>
      </w:r>
      <w:r>
        <w:rPr>
          <w:spacing w:val="-2"/>
          <w:w w:val="95"/>
          <w:sz w:val="24"/>
        </w:rPr>
        <w:t>PYTHON</w:t>
      </w:r>
      <w:r>
        <w:rPr>
          <w:sz w:val="24"/>
        </w:rPr>
        <w:tab/>
      </w:r>
      <w:r>
        <w:rPr>
          <w:spacing w:val="-5"/>
          <w:sz w:val="24"/>
        </w:rPr>
        <w:t>16</w:t>
      </w:r>
    </w:p>
    <w:p w14:paraId="33ABFCD2">
      <w:pPr>
        <w:spacing w:after="0" w:line="240" w:lineRule="auto"/>
        <w:jc w:val="left"/>
        <w:rPr>
          <w:sz w:val="24"/>
        </w:rPr>
        <w:sectPr>
          <w:pgSz w:w="12240" w:h="15840"/>
          <w:pgMar w:top="13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5CC93E4">
      <w:pPr>
        <w:pStyle w:val="9"/>
        <w:numPr>
          <w:ilvl w:val="2"/>
          <w:numId w:val="1"/>
        </w:numPr>
        <w:tabs>
          <w:tab w:val="left" w:pos="2371"/>
          <w:tab w:val="left" w:pos="2372"/>
          <w:tab w:val="right" w:leader="dot" w:pos="10663"/>
        </w:tabs>
        <w:spacing w:before="76" w:after="0" w:line="240" w:lineRule="auto"/>
        <w:ind w:left="2371" w:right="0" w:hanging="1021"/>
        <w:jc w:val="left"/>
        <w:rPr>
          <w:sz w:val="24"/>
        </w:rPr>
      </w:pPr>
      <w:r>
        <w:rPr>
          <w:sz w:val="24"/>
        </w:rPr>
        <w:t>HISTORY</w:t>
      </w:r>
      <w:r>
        <w:rPr>
          <w:spacing w:val="-5"/>
          <w:sz w:val="24"/>
        </w:rPr>
        <w:t xml:space="preserve"> </w:t>
      </w:r>
      <w:r>
        <w:rPr>
          <w:sz w:val="24"/>
        </w:rPr>
        <w:t>OF</w:t>
      </w:r>
      <w:r>
        <w:rPr>
          <w:spacing w:val="-3"/>
          <w:sz w:val="24"/>
        </w:rPr>
        <w:t xml:space="preserve"> </w:t>
      </w:r>
      <w:r>
        <w:rPr>
          <w:spacing w:val="-2"/>
          <w:w w:val="95"/>
          <w:sz w:val="24"/>
        </w:rPr>
        <w:t>PYTHON</w:t>
      </w:r>
      <w:r>
        <w:rPr>
          <w:sz w:val="24"/>
        </w:rPr>
        <w:tab/>
      </w:r>
      <w:r>
        <w:rPr>
          <w:spacing w:val="-5"/>
          <w:sz w:val="24"/>
        </w:rPr>
        <w:t>17</w:t>
      </w:r>
    </w:p>
    <w:p w14:paraId="05872218">
      <w:pPr>
        <w:pStyle w:val="9"/>
        <w:numPr>
          <w:ilvl w:val="1"/>
          <w:numId w:val="1"/>
        </w:numPr>
        <w:tabs>
          <w:tab w:val="left" w:pos="1891"/>
          <w:tab w:val="left" w:pos="1892"/>
          <w:tab w:val="right" w:leader="dot" w:pos="10663"/>
        </w:tabs>
        <w:spacing w:before="299" w:after="0" w:line="240" w:lineRule="auto"/>
        <w:ind w:left="1891" w:right="0" w:hanging="901"/>
        <w:jc w:val="left"/>
        <w:rPr>
          <w:sz w:val="24"/>
        </w:rPr>
      </w:pPr>
      <w:r>
        <w:rPr>
          <w:sz w:val="24"/>
        </w:rPr>
        <w:t>WHAT</w:t>
      </w:r>
      <w:r>
        <w:rPr>
          <w:spacing w:val="-4"/>
          <w:sz w:val="24"/>
        </w:rPr>
        <w:t xml:space="preserve"> </w:t>
      </w:r>
      <w:r>
        <w:rPr>
          <w:sz w:val="24"/>
        </w:rPr>
        <w:t>IS</w:t>
      </w:r>
      <w:r>
        <w:rPr>
          <w:spacing w:val="-2"/>
          <w:sz w:val="24"/>
        </w:rPr>
        <w:t xml:space="preserve"> </w:t>
      </w:r>
      <w:r>
        <w:rPr>
          <w:sz w:val="24"/>
        </w:rPr>
        <w:t>MACHINE</w:t>
      </w:r>
      <w:r>
        <w:rPr>
          <w:spacing w:val="-3"/>
          <w:sz w:val="24"/>
        </w:rPr>
        <w:t xml:space="preserve"> </w:t>
      </w:r>
      <w:r>
        <w:rPr>
          <w:spacing w:val="-2"/>
          <w:sz w:val="24"/>
        </w:rPr>
        <w:t>LEARNING</w:t>
      </w:r>
      <w:r>
        <w:rPr>
          <w:sz w:val="24"/>
        </w:rPr>
        <w:tab/>
      </w:r>
      <w:r>
        <w:rPr>
          <w:spacing w:val="-5"/>
          <w:sz w:val="24"/>
        </w:rPr>
        <w:t>18</w:t>
      </w:r>
    </w:p>
    <w:p w14:paraId="1AD34CFC">
      <w:pPr>
        <w:pStyle w:val="9"/>
        <w:numPr>
          <w:ilvl w:val="2"/>
          <w:numId w:val="1"/>
        </w:numPr>
        <w:tabs>
          <w:tab w:val="left" w:pos="2552"/>
          <w:tab w:val="left" w:pos="2553"/>
          <w:tab w:val="right" w:leader="dot" w:pos="10663"/>
        </w:tabs>
        <w:spacing w:before="300" w:after="0" w:line="240" w:lineRule="auto"/>
        <w:ind w:left="2552" w:right="0" w:hanging="1081"/>
        <w:jc w:val="left"/>
        <w:rPr>
          <w:sz w:val="24"/>
        </w:rPr>
      </w:pPr>
      <w:r>
        <w:rPr>
          <w:sz w:val="24"/>
        </w:rPr>
        <w:t>NEED</w:t>
      </w:r>
      <w:r>
        <w:rPr>
          <w:spacing w:val="-4"/>
          <w:sz w:val="24"/>
        </w:rPr>
        <w:t xml:space="preserve"> </w:t>
      </w:r>
      <w:r>
        <w:rPr>
          <w:sz w:val="24"/>
        </w:rPr>
        <w:t>FOR</w:t>
      </w:r>
      <w:r>
        <w:rPr>
          <w:spacing w:val="-4"/>
          <w:sz w:val="24"/>
        </w:rPr>
        <w:t xml:space="preserve"> </w:t>
      </w:r>
      <w:r>
        <w:rPr>
          <w:sz w:val="24"/>
        </w:rPr>
        <w:t>MACHINE</w:t>
      </w:r>
      <w:r>
        <w:rPr>
          <w:spacing w:val="-3"/>
          <w:sz w:val="24"/>
        </w:rPr>
        <w:t xml:space="preserve"> </w:t>
      </w:r>
      <w:r>
        <w:rPr>
          <w:spacing w:val="-2"/>
          <w:sz w:val="24"/>
        </w:rPr>
        <w:t>LEARNING</w:t>
      </w:r>
      <w:r>
        <w:rPr>
          <w:sz w:val="24"/>
        </w:rPr>
        <w:tab/>
      </w:r>
      <w:r>
        <w:rPr>
          <w:spacing w:val="-5"/>
          <w:sz w:val="24"/>
        </w:rPr>
        <w:t>19</w:t>
      </w:r>
    </w:p>
    <w:p w14:paraId="39868FDA">
      <w:pPr>
        <w:pStyle w:val="9"/>
        <w:numPr>
          <w:ilvl w:val="2"/>
          <w:numId w:val="1"/>
        </w:numPr>
        <w:tabs>
          <w:tab w:val="left" w:pos="2552"/>
          <w:tab w:val="left" w:pos="2553"/>
          <w:tab w:val="right" w:leader="dot" w:pos="10663"/>
        </w:tabs>
        <w:spacing w:before="300" w:after="0" w:line="240" w:lineRule="auto"/>
        <w:ind w:left="2552" w:right="0" w:hanging="1081"/>
        <w:jc w:val="left"/>
        <w:rPr>
          <w:sz w:val="24"/>
        </w:rPr>
      </w:pPr>
      <w:r>
        <w:rPr>
          <w:sz w:val="24"/>
        </w:rPr>
        <w:t>CHALLENGES</w:t>
      </w:r>
      <w:r>
        <w:rPr>
          <w:spacing w:val="-6"/>
          <w:sz w:val="24"/>
        </w:rPr>
        <w:t xml:space="preserve"> </w:t>
      </w:r>
      <w:r>
        <w:rPr>
          <w:sz w:val="24"/>
        </w:rPr>
        <w:t>IN</w:t>
      </w:r>
      <w:r>
        <w:rPr>
          <w:spacing w:val="-4"/>
          <w:sz w:val="24"/>
        </w:rPr>
        <w:t xml:space="preserve"> </w:t>
      </w:r>
      <w:r>
        <w:rPr>
          <w:sz w:val="24"/>
        </w:rPr>
        <w:t>MACHINE</w:t>
      </w:r>
      <w:r>
        <w:rPr>
          <w:spacing w:val="-5"/>
          <w:sz w:val="24"/>
        </w:rPr>
        <w:t xml:space="preserve"> </w:t>
      </w:r>
      <w:r>
        <w:rPr>
          <w:spacing w:val="-2"/>
          <w:sz w:val="24"/>
        </w:rPr>
        <w:t>LEARNING</w:t>
      </w:r>
      <w:r>
        <w:rPr>
          <w:sz w:val="24"/>
        </w:rPr>
        <w:tab/>
      </w:r>
      <w:r>
        <w:rPr>
          <w:spacing w:val="-5"/>
          <w:sz w:val="24"/>
        </w:rPr>
        <w:t>20</w:t>
      </w:r>
    </w:p>
    <w:p w14:paraId="6B110071">
      <w:pPr>
        <w:pStyle w:val="9"/>
        <w:numPr>
          <w:ilvl w:val="2"/>
          <w:numId w:val="1"/>
        </w:numPr>
        <w:tabs>
          <w:tab w:val="left" w:pos="2552"/>
          <w:tab w:val="left" w:pos="2553"/>
          <w:tab w:val="right" w:leader="dot" w:pos="10663"/>
        </w:tabs>
        <w:spacing w:before="298" w:after="0" w:line="240" w:lineRule="auto"/>
        <w:ind w:left="2552" w:right="0" w:hanging="1081"/>
        <w:jc w:val="left"/>
        <w:rPr>
          <w:sz w:val="24"/>
        </w:rPr>
      </w:pPr>
      <w:r>
        <w:rPr>
          <w:sz w:val="24"/>
        </w:rPr>
        <w:t>APPLICATIONS</w:t>
      </w:r>
      <w:r>
        <w:rPr>
          <w:spacing w:val="-6"/>
          <w:sz w:val="24"/>
        </w:rPr>
        <w:t xml:space="preserve"> </w:t>
      </w:r>
      <w:r>
        <w:rPr>
          <w:sz w:val="24"/>
        </w:rPr>
        <w:t>OF</w:t>
      </w:r>
      <w:r>
        <w:rPr>
          <w:spacing w:val="-6"/>
          <w:sz w:val="24"/>
        </w:rPr>
        <w:t xml:space="preserve"> </w:t>
      </w:r>
      <w:r>
        <w:rPr>
          <w:sz w:val="24"/>
        </w:rPr>
        <w:t>MACHINE</w:t>
      </w:r>
      <w:r>
        <w:rPr>
          <w:spacing w:val="-5"/>
          <w:sz w:val="24"/>
        </w:rPr>
        <w:t xml:space="preserve"> </w:t>
      </w:r>
      <w:r>
        <w:rPr>
          <w:spacing w:val="-2"/>
          <w:sz w:val="24"/>
        </w:rPr>
        <w:t>LEARNING</w:t>
      </w:r>
      <w:r>
        <w:rPr>
          <w:sz w:val="24"/>
        </w:rPr>
        <w:tab/>
      </w:r>
      <w:r>
        <w:rPr>
          <w:spacing w:val="-5"/>
          <w:sz w:val="24"/>
        </w:rPr>
        <w:t>21</w:t>
      </w:r>
    </w:p>
    <w:p w14:paraId="2A72D16F">
      <w:pPr>
        <w:pStyle w:val="9"/>
        <w:numPr>
          <w:ilvl w:val="2"/>
          <w:numId w:val="1"/>
        </w:numPr>
        <w:tabs>
          <w:tab w:val="left" w:pos="2551"/>
          <w:tab w:val="left" w:pos="2552"/>
          <w:tab w:val="right" w:leader="dot" w:pos="10419"/>
        </w:tabs>
        <w:spacing w:before="299" w:after="0" w:line="240" w:lineRule="auto"/>
        <w:ind w:left="2551" w:right="0" w:hanging="1081"/>
        <w:jc w:val="left"/>
        <w:rPr>
          <w:sz w:val="24"/>
        </w:rPr>
      </w:pPr>
      <w:r>
        <w:rPr>
          <w:sz w:val="24"/>
        </w:rPr>
        <w:t>HOW</w:t>
      </w:r>
      <w:r>
        <w:rPr>
          <w:spacing w:val="-6"/>
          <w:sz w:val="24"/>
        </w:rPr>
        <w:t xml:space="preserve"> </w:t>
      </w:r>
      <w:r>
        <w:rPr>
          <w:sz w:val="24"/>
        </w:rPr>
        <w:t>TO</w:t>
      </w:r>
      <w:r>
        <w:rPr>
          <w:spacing w:val="-3"/>
          <w:sz w:val="24"/>
        </w:rPr>
        <w:t xml:space="preserve"> </w:t>
      </w:r>
      <w:r>
        <w:rPr>
          <w:sz w:val="24"/>
        </w:rPr>
        <w:t>START</w:t>
      </w:r>
      <w:r>
        <w:rPr>
          <w:spacing w:val="-3"/>
          <w:sz w:val="24"/>
        </w:rPr>
        <w:t xml:space="preserve"> </w:t>
      </w:r>
      <w:r>
        <w:rPr>
          <w:sz w:val="24"/>
        </w:rPr>
        <w:t>LEARNING</w:t>
      </w:r>
      <w:r>
        <w:rPr>
          <w:spacing w:val="-4"/>
          <w:sz w:val="24"/>
        </w:rPr>
        <w:t xml:space="preserve"> </w:t>
      </w:r>
      <w:r>
        <w:rPr>
          <w:sz w:val="24"/>
        </w:rPr>
        <w:t>MACHINE</w:t>
      </w:r>
      <w:r>
        <w:rPr>
          <w:spacing w:val="-2"/>
          <w:sz w:val="24"/>
        </w:rPr>
        <w:t xml:space="preserve"> </w:t>
      </w:r>
      <w:r>
        <w:rPr>
          <w:spacing w:val="-2"/>
          <w:w w:val="95"/>
          <w:sz w:val="24"/>
        </w:rPr>
        <w:t>LEARNING</w:t>
      </w:r>
      <w:r>
        <w:rPr>
          <w:rFonts w:hint="default"/>
          <w:spacing w:val="-2"/>
          <w:w w:val="95"/>
          <w:sz w:val="24"/>
          <w:lang w:val="en-IN"/>
        </w:rPr>
        <w:t>…………………………...</w:t>
      </w:r>
      <w:r>
        <w:rPr>
          <w:sz w:val="24"/>
        </w:rPr>
        <w:tab/>
      </w:r>
      <w:r>
        <w:rPr>
          <w:spacing w:val="-5"/>
          <w:sz w:val="24"/>
        </w:rPr>
        <w:t>22</w:t>
      </w:r>
    </w:p>
    <w:p w14:paraId="1BB504F1">
      <w:pPr>
        <w:pStyle w:val="9"/>
        <w:numPr>
          <w:ilvl w:val="2"/>
          <w:numId w:val="1"/>
        </w:numPr>
        <w:tabs>
          <w:tab w:val="left" w:pos="2552"/>
          <w:tab w:val="left" w:pos="2553"/>
          <w:tab w:val="right" w:leader="dot" w:pos="10663"/>
        </w:tabs>
        <w:spacing w:before="299" w:after="0" w:line="240" w:lineRule="auto"/>
        <w:ind w:left="2552" w:right="0" w:hanging="1081"/>
        <w:jc w:val="left"/>
        <w:rPr>
          <w:sz w:val="24"/>
        </w:rPr>
      </w:pPr>
      <w:r>
        <w:rPr>
          <w:sz w:val="24"/>
        </w:rPr>
        <w:t>TYPES</w:t>
      </w:r>
      <w:r>
        <w:rPr>
          <w:spacing w:val="-4"/>
          <w:sz w:val="24"/>
        </w:rPr>
        <w:t xml:space="preserve"> </w:t>
      </w:r>
      <w:r>
        <w:rPr>
          <w:sz w:val="24"/>
        </w:rPr>
        <w:t>OF</w:t>
      </w:r>
      <w:r>
        <w:rPr>
          <w:spacing w:val="-4"/>
          <w:sz w:val="24"/>
        </w:rPr>
        <w:t xml:space="preserve"> </w:t>
      </w:r>
      <w:r>
        <w:rPr>
          <w:sz w:val="24"/>
        </w:rPr>
        <w:t>MACHINE</w:t>
      </w:r>
      <w:r>
        <w:rPr>
          <w:spacing w:val="-2"/>
          <w:sz w:val="24"/>
        </w:rPr>
        <w:t xml:space="preserve"> LEARNING</w:t>
      </w:r>
      <w:r>
        <w:rPr>
          <w:sz w:val="24"/>
        </w:rPr>
        <w:tab/>
      </w:r>
      <w:r>
        <w:rPr>
          <w:spacing w:val="-5"/>
          <w:sz w:val="24"/>
        </w:rPr>
        <w:t>23</w:t>
      </w:r>
    </w:p>
    <w:p w14:paraId="6BC29298">
      <w:pPr>
        <w:pStyle w:val="9"/>
        <w:numPr>
          <w:ilvl w:val="2"/>
          <w:numId w:val="1"/>
        </w:numPr>
        <w:tabs>
          <w:tab w:val="left" w:pos="2552"/>
          <w:tab w:val="left" w:pos="2553"/>
          <w:tab w:val="right" w:leader="dot" w:pos="10663"/>
        </w:tabs>
        <w:spacing w:before="299" w:after="0" w:line="240" w:lineRule="auto"/>
        <w:ind w:left="2552" w:right="0" w:hanging="1081"/>
        <w:jc w:val="left"/>
        <w:rPr>
          <w:sz w:val="24"/>
        </w:rPr>
      </w:pPr>
      <w:r>
        <w:rPr>
          <w:sz w:val="24"/>
        </w:rPr>
        <w:t>ADVANTAGES</w:t>
      </w:r>
      <w:r>
        <w:rPr>
          <w:spacing w:val="-6"/>
          <w:sz w:val="24"/>
        </w:rPr>
        <w:t xml:space="preserve"> </w:t>
      </w:r>
      <w:r>
        <w:rPr>
          <w:sz w:val="24"/>
        </w:rPr>
        <w:t>OF</w:t>
      </w:r>
      <w:r>
        <w:rPr>
          <w:spacing w:val="-6"/>
          <w:sz w:val="24"/>
        </w:rPr>
        <w:t xml:space="preserve"> </w:t>
      </w:r>
      <w:r>
        <w:rPr>
          <w:sz w:val="24"/>
        </w:rPr>
        <w:t>MACHINE</w:t>
      </w:r>
      <w:r>
        <w:rPr>
          <w:spacing w:val="-4"/>
          <w:sz w:val="24"/>
        </w:rPr>
        <w:t xml:space="preserve"> </w:t>
      </w:r>
      <w:r>
        <w:rPr>
          <w:spacing w:val="-2"/>
          <w:sz w:val="24"/>
        </w:rPr>
        <w:t>LEARNING</w:t>
      </w:r>
      <w:r>
        <w:rPr>
          <w:sz w:val="24"/>
        </w:rPr>
        <w:tab/>
      </w:r>
      <w:r>
        <w:rPr>
          <w:spacing w:val="-5"/>
          <w:sz w:val="24"/>
        </w:rPr>
        <w:t>24</w:t>
      </w:r>
      <w:bookmarkStart w:id="58" w:name="_GoBack"/>
      <w:bookmarkEnd w:id="58"/>
    </w:p>
    <w:p w14:paraId="489CE03A">
      <w:pPr>
        <w:pStyle w:val="9"/>
        <w:numPr>
          <w:ilvl w:val="2"/>
          <w:numId w:val="1"/>
        </w:numPr>
        <w:tabs>
          <w:tab w:val="left" w:pos="2552"/>
          <w:tab w:val="left" w:pos="2553"/>
          <w:tab w:val="right" w:leader="dot" w:pos="10663"/>
        </w:tabs>
        <w:spacing w:before="299" w:after="0" w:line="240" w:lineRule="auto"/>
        <w:ind w:left="2552" w:right="0" w:hanging="1081"/>
        <w:jc w:val="left"/>
        <w:rPr>
          <w:sz w:val="24"/>
        </w:rPr>
      </w:pPr>
      <w:r>
        <w:rPr>
          <w:sz w:val="24"/>
        </w:rPr>
        <w:t>DISADVANTAGES</w:t>
      </w:r>
      <w:r>
        <w:rPr>
          <w:spacing w:val="-7"/>
          <w:sz w:val="24"/>
        </w:rPr>
        <w:t xml:space="preserve"> </w:t>
      </w:r>
      <w:r>
        <w:rPr>
          <w:sz w:val="24"/>
        </w:rPr>
        <w:t>OF</w:t>
      </w:r>
      <w:r>
        <w:rPr>
          <w:spacing w:val="-6"/>
          <w:sz w:val="24"/>
        </w:rPr>
        <w:t xml:space="preserve"> </w:t>
      </w:r>
      <w:r>
        <w:rPr>
          <w:sz w:val="24"/>
        </w:rPr>
        <w:t>MACHINE</w:t>
      </w:r>
      <w:r>
        <w:rPr>
          <w:spacing w:val="-5"/>
          <w:sz w:val="24"/>
        </w:rPr>
        <w:t xml:space="preserve"> </w:t>
      </w:r>
      <w:r>
        <w:rPr>
          <w:spacing w:val="-2"/>
          <w:sz w:val="24"/>
        </w:rPr>
        <w:t>LEARNING</w:t>
      </w:r>
      <w:r>
        <w:rPr>
          <w:sz w:val="24"/>
        </w:rPr>
        <w:tab/>
      </w:r>
      <w:r>
        <w:rPr>
          <w:spacing w:val="-5"/>
          <w:sz w:val="24"/>
        </w:rPr>
        <w:t>25</w:t>
      </w:r>
    </w:p>
    <w:p w14:paraId="3A79BAB9">
      <w:pPr>
        <w:pStyle w:val="3"/>
        <w:numPr>
          <w:ilvl w:val="0"/>
          <w:numId w:val="1"/>
        </w:numPr>
        <w:tabs>
          <w:tab w:val="left" w:pos="1472"/>
          <w:tab w:val="left" w:pos="1473"/>
          <w:tab w:val="right" w:leader="dot" w:pos="10664"/>
        </w:tabs>
        <w:spacing w:before="300" w:after="0" w:line="240" w:lineRule="auto"/>
        <w:ind w:left="1472" w:right="0" w:hanging="722"/>
        <w:jc w:val="left"/>
      </w:pPr>
      <w:r>
        <w:t>INSTALL</w:t>
      </w:r>
      <w:r>
        <w:rPr>
          <w:spacing w:val="-11"/>
        </w:rPr>
        <w:t xml:space="preserve"> </w:t>
      </w:r>
      <w:r>
        <w:t>PYTHON</w:t>
      </w:r>
      <w:r>
        <w:rPr>
          <w:spacing w:val="-10"/>
        </w:rPr>
        <w:t xml:space="preserve"> </w:t>
      </w:r>
      <w:r>
        <w:t>STEP</w:t>
      </w:r>
      <w:r>
        <w:rPr>
          <w:spacing w:val="-8"/>
        </w:rPr>
        <w:t xml:space="preserve"> </w:t>
      </w:r>
      <w:r>
        <w:t>BY</w:t>
      </w:r>
      <w:r>
        <w:rPr>
          <w:spacing w:val="-10"/>
        </w:rPr>
        <w:t xml:space="preserve"> </w:t>
      </w:r>
      <w:r>
        <w:t>STEP</w:t>
      </w:r>
      <w:r>
        <w:rPr>
          <w:spacing w:val="-10"/>
        </w:rPr>
        <w:t xml:space="preserve"> </w:t>
      </w:r>
      <w:r>
        <w:t>IN</w:t>
      </w:r>
      <w:r>
        <w:rPr>
          <w:spacing w:val="-9"/>
        </w:rPr>
        <w:t xml:space="preserve"> </w:t>
      </w:r>
      <w:r>
        <w:t>WINDOWS</w:t>
      </w:r>
      <w:r>
        <w:rPr>
          <w:spacing w:val="-9"/>
        </w:rPr>
        <w:t xml:space="preserve"> </w:t>
      </w:r>
      <w:r>
        <w:t>AND</w:t>
      </w:r>
      <w:r>
        <w:rPr>
          <w:spacing w:val="-10"/>
        </w:rPr>
        <w:t xml:space="preserve"> </w:t>
      </w:r>
      <w:r>
        <w:rPr>
          <w:spacing w:val="-5"/>
        </w:rPr>
        <w:t>MAC</w:t>
      </w:r>
      <w:r>
        <w:tab/>
      </w:r>
      <w:r>
        <w:rPr>
          <w:spacing w:val="-5"/>
        </w:rPr>
        <w:t>26</w:t>
      </w:r>
    </w:p>
    <w:p w14:paraId="36658B02">
      <w:pPr>
        <w:pStyle w:val="9"/>
        <w:numPr>
          <w:ilvl w:val="1"/>
          <w:numId w:val="1"/>
        </w:numPr>
        <w:tabs>
          <w:tab w:val="left" w:pos="2372"/>
          <w:tab w:val="left" w:pos="2373"/>
          <w:tab w:val="left" w:leader="dot" w:pos="10102"/>
        </w:tabs>
        <w:spacing w:before="298" w:after="0" w:line="240" w:lineRule="auto"/>
        <w:ind w:left="2372" w:right="0" w:hanging="901"/>
        <w:jc w:val="left"/>
        <w:rPr>
          <w:sz w:val="24"/>
        </w:rPr>
      </w:pPr>
      <w:r>
        <w:rPr>
          <w:sz w:val="24"/>
        </w:rPr>
        <w:t>DOWNLOAD</w:t>
      </w:r>
      <w:r>
        <w:rPr>
          <w:spacing w:val="-4"/>
          <w:sz w:val="24"/>
        </w:rPr>
        <w:t xml:space="preserve"> </w:t>
      </w:r>
      <w:r>
        <w:rPr>
          <w:sz w:val="24"/>
        </w:rPr>
        <w:t>THE</w:t>
      </w:r>
      <w:r>
        <w:rPr>
          <w:spacing w:val="-3"/>
          <w:sz w:val="24"/>
        </w:rPr>
        <w:t xml:space="preserve"> </w:t>
      </w:r>
      <w:r>
        <w:rPr>
          <w:sz w:val="24"/>
        </w:rPr>
        <w:t>CORRECT</w:t>
      </w:r>
      <w:r>
        <w:rPr>
          <w:spacing w:val="-4"/>
          <w:sz w:val="24"/>
        </w:rPr>
        <w:t xml:space="preserve"> </w:t>
      </w:r>
      <w:r>
        <w:rPr>
          <w:sz w:val="24"/>
        </w:rPr>
        <w:t>VERSION</w:t>
      </w:r>
      <w:r>
        <w:rPr>
          <w:spacing w:val="-3"/>
          <w:sz w:val="24"/>
        </w:rPr>
        <w:t xml:space="preserve"> </w:t>
      </w:r>
      <w:r>
        <w:rPr>
          <w:sz w:val="24"/>
        </w:rPr>
        <w:t>OF</w:t>
      </w:r>
      <w:r>
        <w:rPr>
          <w:spacing w:val="-3"/>
          <w:sz w:val="24"/>
        </w:rPr>
        <w:t xml:space="preserve"> </w:t>
      </w:r>
      <w:r>
        <w:rPr>
          <w:spacing w:val="-2"/>
          <w:sz w:val="24"/>
        </w:rPr>
        <w:t>PYTHON</w:t>
      </w:r>
      <w:r>
        <w:rPr>
          <w:sz w:val="24"/>
        </w:rPr>
        <w:tab/>
      </w:r>
      <w:r>
        <w:rPr>
          <w:sz w:val="24"/>
        </w:rPr>
        <w:t>27-</w:t>
      </w:r>
      <w:r>
        <w:rPr>
          <w:spacing w:val="-5"/>
          <w:sz w:val="24"/>
        </w:rPr>
        <w:t>28</w:t>
      </w:r>
    </w:p>
    <w:p w14:paraId="6AF7C10A">
      <w:pPr>
        <w:pStyle w:val="9"/>
        <w:numPr>
          <w:ilvl w:val="1"/>
          <w:numId w:val="1"/>
        </w:numPr>
        <w:tabs>
          <w:tab w:val="left" w:pos="2372"/>
          <w:tab w:val="left" w:pos="2373"/>
          <w:tab w:val="left" w:leader="dot" w:pos="10102"/>
        </w:tabs>
        <w:spacing w:before="299" w:after="0" w:line="240" w:lineRule="auto"/>
        <w:ind w:left="2372" w:right="0" w:hanging="901"/>
        <w:jc w:val="left"/>
        <w:rPr>
          <w:sz w:val="24"/>
        </w:rPr>
      </w:pPr>
      <w:r>
        <w:rPr>
          <w:sz w:val="24"/>
        </w:rPr>
        <w:t>INSTALLATION</w:t>
      </w:r>
      <w:r>
        <w:rPr>
          <w:spacing w:val="-3"/>
          <w:sz w:val="24"/>
        </w:rPr>
        <w:t xml:space="preserve"> </w:t>
      </w:r>
      <w:r>
        <w:rPr>
          <w:sz w:val="24"/>
        </w:rPr>
        <w:t>OF</w:t>
      </w:r>
      <w:r>
        <w:rPr>
          <w:spacing w:val="-2"/>
          <w:sz w:val="24"/>
        </w:rPr>
        <w:t xml:space="preserve"> PYTHON</w:t>
      </w:r>
      <w:r>
        <w:rPr>
          <w:sz w:val="24"/>
        </w:rPr>
        <w:tab/>
      </w:r>
      <w:r>
        <w:rPr>
          <w:sz w:val="24"/>
        </w:rPr>
        <w:t>29-</w:t>
      </w:r>
      <w:r>
        <w:rPr>
          <w:spacing w:val="-5"/>
          <w:sz w:val="24"/>
        </w:rPr>
        <w:t>30</w:t>
      </w:r>
    </w:p>
    <w:p w14:paraId="21CA1911">
      <w:pPr>
        <w:pStyle w:val="9"/>
        <w:numPr>
          <w:ilvl w:val="1"/>
          <w:numId w:val="1"/>
        </w:numPr>
        <w:tabs>
          <w:tab w:val="left" w:pos="2372"/>
          <w:tab w:val="left" w:pos="2373"/>
          <w:tab w:val="right" w:leader="dot" w:pos="10663"/>
        </w:tabs>
        <w:spacing w:before="299" w:after="0" w:line="240" w:lineRule="auto"/>
        <w:ind w:left="2372" w:right="0" w:hanging="901"/>
        <w:jc w:val="left"/>
        <w:rPr>
          <w:sz w:val="24"/>
        </w:rPr>
      </w:pPr>
      <w:r>
        <w:rPr>
          <w:sz w:val="24"/>
        </w:rPr>
        <w:t>VERIFYING</w:t>
      </w:r>
      <w:r>
        <w:rPr>
          <w:spacing w:val="-7"/>
          <w:sz w:val="24"/>
        </w:rPr>
        <w:t xml:space="preserve"> </w:t>
      </w:r>
      <w:r>
        <w:rPr>
          <w:sz w:val="24"/>
        </w:rPr>
        <w:t>PYTHON</w:t>
      </w:r>
      <w:r>
        <w:rPr>
          <w:spacing w:val="-7"/>
          <w:sz w:val="24"/>
        </w:rPr>
        <w:t xml:space="preserve"> </w:t>
      </w:r>
      <w:r>
        <w:rPr>
          <w:spacing w:val="-2"/>
          <w:sz w:val="24"/>
        </w:rPr>
        <w:t>INSTALLATION</w:t>
      </w:r>
      <w:r>
        <w:rPr>
          <w:sz w:val="24"/>
        </w:rPr>
        <w:tab/>
      </w:r>
      <w:r>
        <w:rPr>
          <w:spacing w:val="-5"/>
          <w:sz w:val="24"/>
        </w:rPr>
        <w:t>31</w:t>
      </w:r>
    </w:p>
    <w:p w14:paraId="2891D604">
      <w:pPr>
        <w:pStyle w:val="9"/>
        <w:numPr>
          <w:ilvl w:val="1"/>
          <w:numId w:val="1"/>
        </w:numPr>
        <w:tabs>
          <w:tab w:val="left" w:pos="2372"/>
          <w:tab w:val="left" w:pos="2373"/>
          <w:tab w:val="left" w:leader="dot" w:pos="10102"/>
        </w:tabs>
        <w:spacing w:before="300" w:after="0" w:line="240" w:lineRule="auto"/>
        <w:ind w:left="2372" w:right="0" w:hanging="901"/>
        <w:jc w:val="left"/>
        <w:rPr>
          <w:sz w:val="24"/>
        </w:rPr>
      </w:pPr>
      <w:r>
        <w:rPr>
          <w:sz w:val="24"/>
        </w:rPr>
        <w:t>CHECK</w:t>
      </w:r>
      <w:r>
        <w:rPr>
          <w:spacing w:val="-3"/>
          <w:sz w:val="24"/>
        </w:rPr>
        <w:t xml:space="preserve"> </w:t>
      </w:r>
      <w:r>
        <w:rPr>
          <w:sz w:val="24"/>
        </w:rPr>
        <w:t>HOW</w:t>
      </w:r>
      <w:r>
        <w:rPr>
          <w:spacing w:val="-3"/>
          <w:sz w:val="24"/>
        </w:rPr>
        <w:t xml:space="preserve"> </w:t>
      </w:r>
      <w:r>
        <w:rPr>
          <w:sz w:val="24"/>
        </w:rPr>
        <w:t>PYTHON</w:t>
      </w:r>
      <w:r>
        <w:rPr>
          <w:spacing w:val="-3"/>
          <w:sz w:val="24"/>
        </w:rPr>
        <w:t xml:space="preserve"> </w:t>
      </w:r>
      <w:r>
        <w:rPr>
          <w:sz w:val="24"/>
        </w:rPr>
        <w:t>IDLE</w:t>
      </w:r>
      <w:r>
        <w:rPr>
          <w:spacing w:val="-2"/>
          <w:sz w:val="24"/>
        </w:rPr>
        <w:t xml:space="preserve"> WORKS</w:t>
      </w:r>
      <w:r>
        <w:rPr>
          <w:sz w:val="24"/>
        </w:rPr>
        <w:tab/>
      </w:r>
      <w:r>
        <w:rPr>
          <w:sz w:val="24"/>
        </w:rPr>
        <w:t>32-</w:t>
      </w:r>
      <w:r>
        <w:rPr>
          <w:spacing w:val="-5"/>
          <w:sz w:val="24"/>
        </w:rPr>
        <w:t>33</w:t>
      </w:r>
    </w:p>
    <w:p w14:paraId="30A16912">
      <w:pPr>
        <w:pStyle w:val="3"/>
        <w:numPr>
          <w:ilvl w:val="0"/>
          <w:numId w:val="1"/>
        </w:numPr>
        <w:tabs>
          <w:tab w:val="left" w:pos="1472"/>
          <w:tab w:val="left" w:pos="1473"/>
          <w:tab w:val="right" w:leader="dot" w:pos="10664"/>
        </w:tabs>
        <w:spacing w:before="299" w:after="0" w:line="240" w:lineRule="auto"/>
        <w:ind w:left="1472" w:right="0" w:hanging="722"/>
        <w:jc w:val="left"/>
      </w:pPr>
      <w:r>
        <w:t>MODULES</w:t>
      </w:r>
      <w:r>
        <w:rPr>
          <w:spacing w:val="-10"/>
        </w:rPr>
        <w:t xml:space="preserve"> </w:t>
      </w:r>
      <w:r>
        <w:t>USED</w:t>
      </w:r>
      <w:r>
        <w:rPr>
          <w:spacing w:val="-10"/>
        </w:rPr>
        <w:t xml:space="preserve"> </w:t>
      </w:r>
      <w:r>
        <w:t>IN</w:t>
      </w:r>
      <w:r>
        <w:rPr>
          <w:spacing w:val="-10"/>
        </w:rPr>
        <w:t xml:space="preserve"> </w:t>
      </w:r>
      <w:r>
        <w:rPr>
          <w:spacing w:val="-2"/>
        </w:rPr>
        <w:t>PROJECT</w:t>
      </w:r>
      <w:r>
        <w:tab/>
      </w:r>
      <w:r>
        <w:rPr>
          <w:spacing w:val="-5"/>
        </w:rPr>
        <w:t>34</w:t>
      </w:r>
    </w:p>
    <w:p w14:paraId="7BEB5F85">
      <w:pPr>
        <w:pStyle w:val="3"/>
        <w:numPr>
          <w:ilvl w:val="0"/>
          <w:numId w:val="1"/>
        </w:numPr>
        <w:tabs>
          <w:tab w:val="left" w:pos="1472"/>
          <w:tab w:val="left" w:pos="1473"/>
          <w:tab w:val="right" w:leader="dot" w:pos="10664"/>
        </w:tabs>
        <w:spacing w:before="298" w:after="0" w:line="240" w:lineRule="auto"/>
        <w:ind w:left="1472" w:right="0" w:hanging="722"/>
        <w:jc w:val="left"/>
      </w:pPr>
      <w:r>
        <w:t>ALGORITHMS</w:t>
      </w:r>
      <w:r>
        <w:rPr>
          <w:spacing w:val="-14"/>
        </w:rPr>
        <w:t xml:space="preserve"> </w:t>
      </w:r>
      <w:r>
        <w:t>USED</w:t>
      </w:r>
      <w:r>
        <w:rPr>
          <w:spacing w:val="-14"/>
        </w:rPr>
        <w:t xml:space="preserve"> </w:t>
      </w:r>
      <w:r>
        <w:t>IN</w:t>
      </w:r>
      <w:r>
        <w:rPr>
          <w:spacing w:val="-15"/>
        </w:rPr>
        <w:t xml:space="preserve"> </w:t>
      </w:r>
      <w:r>
        <w:rPr>
          <w:spacing w:val="-2"/>
        </w:rPr>
        <w:t>PROJECT</w:t>
      </w:r>
      <w:r>
        <w:tab/>
      </w:r>
      <w:r>
        <w:rPr>
          <w:spacing w:val="-5"/>
        </w:rPr>
        <w:t>35</w:t>
      </w:r>
    </w:p>
    <w:p w14:paraId="6C4D431A">
      <w:pPr>
        <w:pStyle w:val="3"/>
        <w:numPr>
          <w:ilvl w:val="0"/>
          <w:numId w:val="1"/>
        </w:numPr>
        <w:tabs>
          <w:tab w:val="left" w:pos="1472"/>
          <w:tab w:val="left" w:pos="1473"/>
          <w:tab w:val="left" w:leader="dot" w:pos="10010"/>
        </w:tabs>
        <w:spacing w:before="300" w:after="0" w:line="240" w:lineRule="auto"/>
        <w:ind w:left="1472" w:right="0" w:hanging="722"/>
        <w:jc w:val="left"/>
      </w:pPr>
      <w:r>
        <w:rPr>
          <w:spacing w:val="-4"/>
        </w:rPr>
        <w:t>CODE</w:t>
      </w:r>
      <w:r>
        <w:tab/>
      </w:r>
      <w:r>
        <w:rPr>
          <w:w w:val="95"/>
        </w:rPr>
        <w:t>36-</w:t>
      </w:r>
      <w:r>
        <w:rPr>
          <w:spacing w:val="-5"/>
        </w:rPr>
        <w:t>37</w:t>
      </w:r>
    </w:p>
    <w:p w14:paraId="55E40248">
      <w:pPr>
        <w:pStyle w:val="3"/>
        <w:numPr>
          <w:ilvl w:val="0"/>
          <w:numId w:val="1"/>
        </w:numPr>
        <w:tabs>
          <w:tab w:val="left" w:pos="1472"/>
          <w:tab w:val="left" w:pos="1473"/>
          <w:tab w:val="left" w:leader="dot" w:pos="10010"/>
        </w:tabs>
        <w:spacing w:before="298" w:after="0" w:line="240" w:lineRule="auto"/>
        <w:ind w:left="1472" w:right="0" w:hanging="722"/>
        <w:jc w:val="left"/>
      </w:pPr>
      <w:r>
        <w:rPr>
          <w:spacing w:val="-2"/>
        </w:rPr>
        <w:t>OUTPUT</w:t>
      </w:r>
      <w:r>
        <w:tab/>
      </w:r>
      <w:r>
        <w:rPr>
          <w:w w:val="95"/>
        </w:rPr>
        <w:t>38-</w:t>
      </w:r>
      <w:r>
        <w:rPr>
          <w:spacing w:val="-5"/>
        </w:rPr>
        <w:t>44</w:t>
      </w:r>
    </w:p>
    <w:p w14:paraId="71BBDCA3">
      <w:pPr>
        <w:pStyle w:val="3"/>
        <w:numPr>
          <w:ilvl w:val="0"/>
          <w:numId w:val="1"/>
        </w:numPr>
        <w:tabs>
          <w:tab w:val="left" w:pos="1472"/>
          <w:tab w:val="left" w:pos="1473"/>
          <w:tab w:val="right" w:leader="dot" w:pos="10664"/>
        </w:tabs>
        <w:spacing w:before="300" w:after="0" w:line="240" w:lineRule="auto"/>
        <w:ind w:left="1472" w:right="0" w:hanging="722"/>
        <w:jc w:val="left"/>
      </w:pPr>
      <w:r>
        <w:rPr>
          <w:spacing w:val="-2"/>
        </w:rPr>
        <w:t>CONCLUSION</w:t>
      </w:r>
      <w:r>
        <w:tab/>
      </w:r>
      <w:r>
        <w:rPr>
          <w:spacing w:val="-5"/>
        </w:rPr>
        <w:t>45</w:t>
      </w:r>
    </w:p>
    <w:p w14:paraId="4866E7F3">
      <w:pPr>
        <w:pStyle w:val="3"/>
        <w:numPr>
          <w:ilvl w:val="0"/>
          <w:numId w:val="1"/>
        </w:numPr>
        <w:tabs>
          <w:tab w:val="left" w:pos="1472"/>
          <w:tab w:val="left" w:pos="1473"/>
          <w:tab w:val="right" w:leader="dot" w:pos="10664"/>
        </w:tabs>
        <w:spacing w:before="298" w:after="0" w:line="240" w:lineRule="auto"/>
        <w:ind w:left="1472" w:right="0" w:hanging="722"/>
        <w:jc w:val="left"/>
      </w:pPr>
      <w:r>
        <w:t>FUTURE</w:t>
      </w:r>
      <w:r>
        <w:rPr>
          <w:spacing w:val="-13"/>
        </w:rPr>
        <w:t xml:space="preserve"> </w:t>
      </w:r>
      <w:r>
        <w:rPr>
          <w:spacing w:val="-4"/>
        </w:rPr>
        <w:t>WORK</w:t>
      </w:r>
      <w:r>
        <w:tab/>
      </w:r>
      <w:r>
        <w:rPr>
          <w:spacing w:val="-5"/>
        </w:rPr>
        <w:t>46</w:t>
      </w:r>
    </w:p>
    <w:p w14:paraId="3A55879E">
      <w:pPr>
        <w:pStyle w:val="3"/>
        <w:numPr>
          <w:ilvl w:val="0"/>
          <w:numId w:val="1"/>
        </w:numPr>
        <w:tabs>
          <w:tab w:val="left" w:pos="1472"/>
          <w:tab w:val="left" w:pos="1473"/>
          <w:tab w:val="right" w:leader="dot" w:pos="10664"/>
        </w:tabs>
        <w:spacing w:before="300" w:after="0" w:line="240" w:lineRule="auto"/>
        <w:ind w:left="1472" w:right="0" w:hanging="722"/>
        <w:jc w:val="left"/>
      </w:pPr>
      <w:r>
        <w:rPr>
          <w:spacing w:val="-2"/>
        </w:rPr>
        <w:t>REFERENCES</w:t>
      </w:r>
      <w:r>
        <w:tab/>
      </w:r>
      <w:r>
        <w:rPr>
          <w:spacing w:val="-5"/>
        </w:rPr>
        <w:t>47</w:t>
      </w:r>
    </w:p>
    <w:p w14:paraId="6E30B28E">
      <w:pPr>
        <w:spacing w:after="0" w:line="240" w:lineRule="auto"/>
        <w:jc w:val="left"/>
        <w:sectPr>
          <w:pgSz w:w="12240" w:h="15840"/>
          <w:pgMar w:top="106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8CE5F8C">
      <w:pPr>
        <w:spacing w:before="70"/>
        <w:ind w:left="926" w:right="1181" w:firstLine="0"/>
        <w:jc w:val="center"/>
        <w:rPr>
          <w:b/>
          <w:sz w:val="32"/>
        </w:rPr>
      </w:pPr>
      <w:r>
        <w:rPr>
          <w:b/>
          <w:spacing w:val="-2"/>
          <w:sz w:val="32"/>
        </w:rPr>
        <w:t>INTRODUCTION</w:t>
      </w:r>
    </w:p>
    <w:p w14:paraId="7B0C07C9">
      <w:pPr>
        <w:pStyle w:val="7"/>
        <w:spacing w:before="10"/>
        <w:rPr>
          <w:b/>
          <w:sz w:val="49"/>
        </w:rPr>
      </w:pPr>
    </w:p>
    <w:p w14:paraId="7A1A6F99">
      <w:pPr>
        <w:pStyle w:val="7"/>
        <w:spacing w:line="360" w:lineRule="auto"/>
        <w:ind w:left="469" w:right="326"/>
        <w:jc w:val="both"/>
      </w:pPr>
      <w:r>
        <w:t>Demand forecasting is the process of predicting future customer demand for products or services based on historical data and market trends. Accurate demand forecasting is essential for organizations</w:t>
      </w:r>
      <w:r>
        <w:rPr>
          <w:spacing w:val="80"/>
        </w:rPr>
        <w:t xml:space="preserve"> </w:t>
      </w:r>
      <w:r>
        <w:t>because it helps in planning production, inventory management, workforce allocation, budgeting, and supply chain operations. Traditional forecasting methods mainly depend on manual calculations, statistical techniques, and expert judgment. Although these methods are useful for simple scenarios, they often fail to handle large datasets and complex factors that influence demand, such as seasonal variations, customer behavior, market conditions, promotional campaigns, and economic changes.</w:t>
      </w:r>
    </w:p>
    <w:p w14:paraId="103872FC">
      <w:pPr>
        <w:pStyle w:val="7"/>
        <w:spacing w:before="200" w:line="360" w:lineRule="auto"/>
        <w:ind w:left="469" w:right="325"/>
        <w:jc w:val="both"/>
      </w:pPr>
      <w:r>
        <w:t>With the growth of digital business and the availability of large amounts of data, Machine Learning (ML) has emerged as an effective solution for demand forecasting. ML models can analyze past sales records, identify hidden patterns, and make accurate predictions for future demand. Unlike traditional methods, ML algorithms can learn from changing data and improve their performance over time. This makes them highly suitable for dynamic industries such as retail, e-commerce, manufacturing, healthcare, and agriculture.</w:t>
      </w:r>
    </w:p>
    <w:p w14:paraId="07E95C26">
      <w:pPr>
        <w:pStyle w:val="7"/>
        <w:spacing w:before="200" w:line="360" w:lineRule="auto"/>
        <w:ind w:left="469" w:right="325"/>
        <w:jc w:val="both"/>
      </w:pPr>
      <w:r>
        <w:t>In a demand forecasting system, various types of data such as sales history, product details, weather information, holiday trends, and customer purchasing patterns are collected and processed. After preprocessing the data, ML algorithms such as Linear Regression, Decision Tree, Random Forest, Support Vector Machine, and Gradient Boosting are used to build predictive models. These models are then evaluated using performance metrics such as accuracy, Mean Absolute Error (MAE), and Root Mean Square Error (RMSE).</w:t>
      </w:r>
    </w:p>
    <w:p w14:paraId="636A6FDB">
      <w:pPr>
        <w:pStyle w:val="7"/>
        <w:spacing w:before="200" w:line="360" w:lineRule="auto"/>
        <w:ind w:left="469" w:right="330"/>
        <w:jc w:val="both"/>
      </w:pPr>
      <w:r>
        <w:t>The main objective of using ML in demand forecasting is to reduce inventory shortages, avoid overstocking, optimize supply chain operations, and improve customer satisfaction. By making</w:t>
      </w:r>
      <w:r>
        <w:rPr>
          <w:spacing w:val="40"/>
        </w:rPr>
        <w:t xml:space="preserve"> </w:t>
      </w:r>
      <w:r>
        <w:t xml:space="preserve">accurate predictions, businesses can make better strategic decisions, reduce costs, and increase </w:t>
      </w:r>
      <w:r>
        <w:rPr>
          <w:spacing w:val="-2"/>
        </w:rPr>
        <w:t>profitability.</w:t>
      </w:r>
    </w:p>
    <w:p w14:paraId="520E7442">
      <w:pPr>
        <w:spacing w:after="0" w:line="360" w:lineRule="auto"/>
        <w:jc w:val="both"/>
        <w:sectPr>
          <w:pgSz w:w="12240" w:h="15840"/>
          <w:pgMar w:top="76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712BAF3">
      <w:pPr>
        <w:pStyle w:val="2"/>
        <w:spacing w:before="65"/>
        <w:ind w:left="267" w:right="128"/>
      </w:pPr>
      <w:r>
        <w:t>LITERATURE</w:t>
      </w:r>
      <w:r>
        <w:rPr>
          <w:spacing w:val="-8"/>
        </w:rPr>
        <w:t xml:space="preserve"> </w:t>
      </w:r>
      <w:r>
        <w:rPr>
          <w:spacing w:val="-2"/>
        </w:rPr>
        <w:t>SURVEY</w:t>
      </w:r>
    </w:p>
    <w:p w14:paraId="73856016">
      <w:pPr>
        <w:pStyle w:val="7"/>
        <w:rPr>
          <w:b/>
          <w:sz w:val="34"/>
        </w:rPr>
      </w:pPr>
    </w:p>
    <w:p w14:paraId="6DD4C96D">
      <w:pPr>
        <w:pStyle w:val="7"/>
        <w:spacing w:before="2"/>
        <w:rPr>
          <w:b/>
          <w:sz w:val="33"/>
        </w:rPr>
      </w:pPr>
    </w:p>
    <w:p w14:paraId="157484C5">
      <w:pPr>
        <w:pStyle w:val="4"/>
        <w:ind w:left="469"/>
        <w:jc w:val="left"/>
      </w:pPr>
      <w:r>
        <w:t>Statistical</w:t>
      </w:r>
      <w:r>
        <w:rPr>
          <w:spacing w:val="-15"/>
        </w:rPr>
        <w:t xml:space="preserve"> </w:t>
      </w:r>
      <w:r>
        <w:t>Forecasting</w:t>
      </w:r>
      <w:r>
        <w:rPr>
          <w:spacing w:val="-13"/>
        </w:rPr>
        <w:t xml:space="preserve"> </w:t>
      </w:r>
      <w:r>
        <w:rPr>
          <w:spacing w:val="-2"/>
        </w:rPr>
        <w:t>Approaches</w:t>
      </w:r>
    </w:p>
    <w:p w14:paraId="1B20F28D">
      <w:pPr>
        <w:pStyle w:val="7"/>
        <w:spacing w:before="249" w:line="276" w:lineRule="auto"/>
        <w:ind w:left="469" w:right="326"/>
        <w:jc w:val="both"/>
      </w:pPr>
      <w:r>
        <w:t>Demand forecasting is essential for inventory management, production planning, and supply chain optimization. Traditional methods such as Moving Average, Exponential Smoothing, and ARIMA use historical sales data to predict future demand. While effective for simple forecasting tasks, these techniques often fail to capture complex market dynamics and external influencing factors.</w:t>
      </w:r>
    </w:p>
    <w:p w14:paraId="3D61A8BD">
      <w:pPr>
        <w:pStyle w:val="4"/>
        <w:spacing w:before="200"/>
        <w:ind w:left="469"/>
        <w:jc w:val="left"/>
      </w:pPr>
      <w:r>
        <w:t>Machine</w:t>
      </w:r>
      <w:r>
        <w:rPr>
          <w:spacing w:val="-16"/>
        </w:rPr>
        <w:t xml:space="preserve"> </w:t>
      </w:r>
      <w:r>
        <w:t>Learning-Based</w:t>
      </w:r>
      <w:r>
        <w:rPr>
          <w:spacing w:val="-17"/>
        </w:rPr>
        <w:t xml:space="preserve"> </w:t>
      </w:r>
      <w:r>
        <w:rPr>
          <w:spacing w:val="-2"/>
        </w:rPr>
        <w:t>Forecasting</w:t>
      </w:r>
    </w:p>
    <w:p w14:paraId="79DDDD5F">
      <w:pPr>
        <w:pStyle w:val="7"/>
        <w:spacing w:before="248" w:line="276" w:lineRule="auto"/>
        <w:ind w:left="469" w:right="326"/>
        <w:jc w:val="both"/>
      </w:pPr>
      <w:r>
        <w:t>Machine</w:t>
      </w:r>
      <w:r>
        <w:rPr>
          <w:spacing w:val="-2"/>
        </w:rPr>
        <w:t xml:space="preserve"> </w:t>
      </w:r>
      <w:r>
        <w:t>Learning</w:t>
      </w:r>
      <w:r>
        <w:rPr>
          <w:spacing w:val="-3"/>
        </w:rPr>
        <w:t xml:space="preserve"> </w:t>
      </w:r>
      <w:r>
        <w:t>(ML)</w:t>
      </w:r>
      <w:r>
        <w:rPr>
          <w:spacing w:val="-4"/>
        </w:rPr>
        <w:t xml:space="preserve"> </w:t>
      </w:r>
      <w:r>
        <w:t>has</w:t>
      </w:r>
      <w:r>
        <w:rPr>
          <w:spacing w:val="-2"/>
        </w:rPr>
        <w:t xml:space="preserve"> </w:t>
      </w:r>
      <w:r>
        <w:t>significantly</w:t>
      </w:r>
      <w:r>
        <w:rPr>
          <w:spacing w:val="-3"/>
        </w:rPr>
        <w:t xml:space="preserve"> </w:t>
      </w:r>
      <w:r>
        <w:t>improved</w:t>
      </w:r>
      <w:r>
        <w:rPr>
          <w:spacing w:val="-3"/>
        </w:rPr>
        <w:t xml:space="preserve"> </w:t>
      </w:r>
      <w:r>
        <w:t>demand</w:t>
      </w:r>
      <w:r>
        <w:rPr>
          <w:spacing w:val="-1"/>
        </w:rPr>
        <w:t xml:space="preserve"> </w:t>
      </w:r>
      <w:r>
        <w:t>forecasting</w:t>
      </w:r>
      <w:r>
        <w:rPr>
          <w:spacing w:val="-3"/>
        </w:rPr>
        <w:t xml:space="preserve"> </w:t>
      </w:r>
      <w:r>
        <w:t>by</w:t>
      </w:r>
      <w:r>
        <w:rPr>
          <w:spacing w:val="-3"/>
        </w:rPr>
        <w:t xml:space="preserve"> </w:t>
      </w:r>
      <w:r>
        <w:t>analyzing</w:t>
      </w:r>
      <w:r>
        <w:rPr>
          <w:spacing w:val="-3"/>
        </w:rPr>
        <w:t xml:space="preserve"> </w:t>
      </w:r>
      <w:r>
        <w:t>large</w:t>
      </w:r>
      <w:r>
        <w:rPr>
          <w:spacing w:val="-3"/>
        </w:rPr>
        <w:t xml:space="preserve"> </w:t>
      </w:r>
      <w:r>
        <w:t>datasets and identifying hidden patterns. ML models can process historical sales records, seasonal trends, and external variables to generate more accurate predictions than conventional statistical methods.</w:t>
      </w:r>
    </w:p>
    <w:p w14:paraId="7D6D1648">
      <w:pPr>
        <w:pStyle w:val="4"/>
        <w:spacing w:before="200"/>
        <w:ind w:left="469"/>
        <w:jc w:val="left"/>
      </w:pPr>
      <w:r>
        <w:rPr>
          <w:w w:val="95"/>
        </w:rPr>
        <w:t>Regression-Based</w:t>
      </w:r>
      <w:r>
        <w:rPr>
          <w:spacing w:val="78"/>
        </w:rPr>
        <w:t xml:space="preserve"> </w:t>
      </w:r>
      <w:r>
        <w:rPr>
          <w:spacing w:val="-2"/>
          <w:w w:val="95"/>
        </w:rPr>
        <w:t>Models</w:t>
      </w:r>
    </w:p>
    <w:p w14:paraId="0F19061E">
      <w:pPr>
        <w:pStyle w:val="7"/>
        <w:spacing w:before="248" w:line="276" w:lineRule="auto"/>
        <w:ind w:left="469" w:right="329"/>
        <w:jc w:val="both"/>
      </w:pPr>
      <w:r>
        <w:t>Linear Regression is commonly used as a baseline forecasting technique due to its simplicity and interpretability. It helps identify relationships between variables and predict future demand. However, its performance is limited when demand patterns become highly nonlinear.</w:t>
      </w:r>
    </w:p>
    <w:p w14:paraId="4E362664">
      <w:pPr>
        <w:pStyle w:val="4"/>
        <w:spacing w:before="201"/>
        <w:ind w:left="469"/>
        <w:jc w:val="left"/>
      </w:pPr>
      <w:r>
        <w:t>Random</w:t>
      </w:r>
      <w:r>
        <w:rPr>
          <w:spacing w:val="-10"/>
        </w:rPr>
        <w:t xml:space="preserve"> </w:t>
      </w:r>
      <w:r>
        <w:t>Forest</w:t>
      </w:r>
      <w:r>
        <w:rPr>
          <w:spacing w:val="-10"/>
        </w:rPr>
        <w:t xml:space="preserve"> </w:t>
      </w:r>
      <w:r>
        <w:t>and</w:t>
      </w:r>
      <w:r>
        <w:rPr>
          <w:spacing w:val="-10"/>
        </w:rPr>
        <w:t xml:space="preserve"> </w:t>
      </w:r>
      <w:r>
        <w:t>Decision</w:t>
      </w:r>
      <w:r>
        <w:rPr>
          <w:spacing w:val="-10"/>
        </w:rPr>
        <w:t xml:space="preserve"> </w:t>
      </w:r>
      <w:r>
        <w:t>Tree</w:t>
      </w:r>
      <w:r>
        <w:rPr>
          <w:spacing w:val="-10"/>
        </w:rPr>
        <w:t xml:space="preserve"> </w:t>
      </w:r>
      <w:r>
        <w:rPr>
          <w:spacing w:val="-2"/>
        </w:rPr>
        <w:t>Models</w:t>
      </w:r>
    </w:p>
    <w:p w14:paraId="121F761F">
      <w:pPr>
        <w:pStyle w:val="7"/>
        <w:spacing w:before="249" w:line="276" w:lineRule="auto"/>
        <w:ind w:left="469" w:right="327"/>
        <w:jc w:val="both"/>
      </w:pPr>
      <w:r>
        <w:t>Decision</w:t>
      </w:r>
      <w:r>
        <w:rPr>
          <w:spacing w:val="-2"/>
        </w:rPr>
        <w:t xml:space="preserve"> </w:t>
      </w:r>
      <w:r>
        <w:t>Tree</w:t>
      </w:r>
      <w:r>
        <w:rPr>
          <w:spacing w:val="-2"/>
        </w:rPr>
        <w:t xml:space="preserve"> </w:t>
      </w:r>
      <w:r>
        <w:t>algorithms</w:t>
      </w:r>
      <w:r>
        <w:rPr>
          <w:spacing w:val="-2"/>
        </w:rPr>
        <w:t xml:space="preserve"> </w:t>
      </w:r>
      <w:r>
        <w:t>are</w:t>
      </w:r>
      <w:r>
        <w:rPr>
          <w:spacing w:val="-2"/>
        </w:rPr>
        <w:t xml:space="preserve"> </w:t>
      </w:r>
      <w:r>
        <w:t>effective</w:t>
      </w:r>
      <w:r>
        <w:rPr>
          <w:spacing w:val="-2"/>
        </w:rPr>
        <w:t xml:space="preserve"> </w:t>
      </w:r>
      <w:r>
        <w:t>in</w:t>
      </w:r>
      <w:r>
        <w:rPr>
          <w:spacing w:val="-2"/>
        </w:rPr>
        <w:t xml:space="preserve"> </w:t>
      </w:r>
      <w:r>
        <w:t>handling</w:t>
      </w:r>
      <w:r>
        <w:rPr>
          <w:spacing w:val="-2"/>
        </w:rPr>
        <w:t xml:space="preserve"> </w:t>
      </w:r>
      <w:r>
        <w:t>complex</w:t>
      </w:r>
      <w:r>
        <w:rPr>
          <w:spacing w:val="-2"/>
        </w:rPr>
        <w:t xml:space="preserve"> </w:t>
      </w:r>
      <w:r>
        <w:t>decision-making</w:t>
      </w:r>
      <w:r>
        <w:rPr>
          <w:spacing w:val="-2"/>
        </w:rPr>
        <w:t xml:space="preserve"> </w:t>
      </w:r>
      <w:r>
        <w:t>processes.</w:t>
      </w:r>
      <w:r>
        <w:rPr>
          <w:spacing w:val="-2"/>
        </w:rPr>
        <w:t xml:space="preserve"> </w:t>
      </w:r>
      <w:r>
        <w:t>Random</w:t>
      </w:r>
      <w:r>
        <w:rPr>
          <w:spacing w:val="-2"/>
        </w:rPr>
        <w:t xml:space="preserve"> </w:t>
      </w:r>
      <w:r>
        <w:t>Forest enhances prediction accuracy by combining multiple decision trees, reducing overfitting, and providing better generalization across different demand scenarios.</w:t>
      </w:r>
    </w:p>
    <w:p w14:paraId="2E6C0D48">
      <w:pPr>
        <w:pStyle w:val="4"/>
        <w:spacing w:before="199"/>
        <w:ind w:left="469"/>
        <w:jc w:val="left"/>
      </w:pPr>
      <w:r>
        <w:t>Gradient</w:t>
      </w:r>
      <w:r>
        <w:rPr>
          <w:spacing w:val="-10"/>
        </w:rPr>
        <w:t xml:space="preserve"> </w:t>
      </w:r>
      <w:r>
        <w:t>Boosting</w:t>
      </w:r>
      <w:r>
        <w:rPr>
          <w:spacing w:val="-12"/>
        </w:rPr>
        <w:t xml:space="preserve"> </w:t>
      </w:r>
      <w:r>
        <w:rPr>
          <w:spacing w:val="-2"/>
        </w:rPr>
        <w:t>Techniques</w:t>
      </w:r>
    </w:p>
    <w:p w14:paraId="1794D90D">
      <w:pPr>
        <w:pStyle w:val="7"/>
        <w:spacing w:before="249" w:line="276" w:lineRule="auto"/>
        <w:ind w:left="469" w:right="329"/>
        <w:jc w:val="both"/>
      </w:pPr>
      <w:r>
        <w:t>Gradient Boosting is a powerful ensemble learning method that improves forecasting accuracy by minimizing prediction errors through iterative learning. It performs well on large and complex datasets with multiple demand-influencing factors.</w:t>
      </w:r>
    </w:p>
    <w:p w14:paraId="66DB5CD6">
      <w:pPr>
        <w:pStyle w:val="4"/>
        <w:spacing w:before="199"/>
        <w:ind w:left="469"/>
        <w:jc w:val="left"/>
      </w:pPr>
      <w:r>
        <w:t>Deep</w:t>
      </w:r>
      <w:r>
        <w:rPr>
          <w:spacing w:val="-11"/>
        </w:rPr>
        <w:t xml:space="preserve"> </w:t>
      </w:r>
      <w:r>
        <w:t>Learning</w:t>
      </w:r>
      <w:r>
        <w:rPr>
          <w:spacing w:val="-9"/>
        </w:rPr>
        <w:t xml:space="preserve"> </w:t>
      </w:r>
      <w:r>
        <w:rPr>
          <w:spacing w:val="-2"/>
        </w:rPr>
        <w:t>Approaches</w:t>
      </w:r>
    </w:p>
    <w:p w14:paraId="47B3F0F9">
      <w:pPr>
        <w:pStyle w:val="7"/>
        <w:spacing w:before="248" w:line="276" w:lineRule="auto"/>
        <w:ind w:left="469" w:right="326"/>
        <w:jc w:val="both"/>
      </w:pPr>
      <w:r>
        <w:t>Deep Learning models such as LSTM and RNN are widely used for time-series forecasting. These models capture long-term dependencies in sequential sales data and provide highly accurate demand predictions, although they require larger datasets and higher computational resources.</w:t>
      </w:r>
    </w:p>
    <w:p w14:paraId="7A98CF3B">
      <w:pPr>
        <w:pStyle w:val="4"/>
        <w:spacing w:before="201"/>
        <w:ind w:left="469"/>
        <w:jc w:val="left"/>
      </w:pPr>
      <w:r>
        <w:t>XGBoost</w:t>
      </w:r>
      <w:r>
        <w:rPr>
          <w:spacing w:val="-11"/>
        </w:rPr>
        <w:t xml:space="preserve"> </w:t>
      </w:r>
      <w:r>
        <w:t>for</w:t>
      </w:r>
      <w:r>
        <w:rPr>
          <w:spacing w:val="-12"/>
        </w:rPr>
        <w:t xml:space="preserve"> </w:t>
      </w:r>
      <w:r>
        <w:t>Demand</w:t>
      </w:r>
      <w:r>
        <w:rPr>
          <w:spacing w:val="-11"/>
        </w:rPr>
        <w:t xml:space="preserve"> </w:t>
      </w:r>
      <w:r>
        <w:rPr>
          <w:spacing w:val="-2"/>
        </w:rPr>
        <w:t>Forecasting</w:t>
      </w:r>
    </w:p>
    <w:p w14:paraId="28DD2019">
      <w:pPr>
        <w:pStyle w:val="7"/>
        <w:spacing w:before="249" w:line="276" w:lineRule="auto"/>
        <w:ind w:left="469" w:right="326"/>
        <w:jc w:val="both"/>
      </w:pPr>
      <w:r>
        <w:t>XGBoost is an advanced machine learning algorithm known for its high accuracy and efficiency. It effectively handles nonlinear relationships, missing values, and large-scale datasets, making it one of the most preferred techniques for demand forecasting.</w:t>
      </w:r>
    </w:p>
    <w:p w14:paraId="34AFD717">
      <w:pPr>
        <w:spacing w:after="0" w:line="276" w:lineRule="auto"/>
        <w:jc w:val="both"/>
        <w:sectPr>
          <w:pgSz w:w="12240" w:h="15840"/>
          <w:pgMar w:top="112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97A6667">
      <w:pPr>
        <w:pStyle w:val="2"/>
        <w:spacing w:before="59"/>
        <w:ind w:right="1417"/>
      </w:pPr>
      <w:r>
        <w:t>EXISTING</w:t>
      </w:r>
      <w:r>
        <w:rPr>
          <w:spacing w:val="-4"/>
        </w:rPr>
        <w:t xml:space="preserve"> </w:t>
      </w:r>
      <w:r>
        <w:rPr>
          <w:spacing w:val="-2"/>
        </w:rPr>
        <w:t>SYSTEM</w:t>
      </w:r>
    </w:p>
    <w:p w14:paraId="0A7B6320">
      <w:pPr>
        <w:pStyle w:val="7"/>
        <w:rPr>
          <w:b/>
          <w:sz w:val="34"/>
        </w:rPr>
      </w:pPr>
    </w:p>
    <w:p w14:paraId="11E92AD3">
      <w:pPr>
        <w:pStyle w:val="7"/>
        <w:spacing w:before="3"/>
        <w:rPr>
          <w:b/>
          <w:sz w:val="36"/>
        </w:rPr>
      </w:pPr>
    </w:p>
    <w:p w14:paraId="432CFCD4">
      <w:pPr>
        <w:pStyle w:val="7"/>
        <w:spacing w:line="360" w:lineRule="auto"/>
        <w:ind w:left="469" w:right="328"/>
        <w:jc w:val="both"/>
      </w:pPr>
      <w:r>
        <w:t>The existing demand forecasting system mainly relies on traditional statistical methods and manual analysis to estimate future demand. Common techniques used in existing systems include moving averages, exponential smoothing, trend analysis, and time series forecasting methods such as ARIMA. These methods use historical sales data to identify trends and seasonal patterns, but they often fail to consider multiple external factors such as customer preferences, weather conditions, market competition, social media trends, promotional campaigns, and economic changes.</w:t>
      </w:r>
    </w:p>
    <w:p w14:paraId="2058B255">
      <w:pPr>
        <w:pStyle w:val="7"/>
        <w:spacing w:before="200" w:line="360" w:lineRule="auto"/>
        <w:ind w:left="469" w:right="327"/>
        <w:jc w:val="both"/>
      </w:pPr>
      <w:r>
        <w:t>In many organizations, demand forecasting is still performed using spreadsheet tools and human judgment. Managers manually analyze previous sales reports and estimate future demand based on experience. This process is time-consuming, less accurate, and highly dependent on individual knowledge. Traditional systems are also limited in handling large datasets and complex relationships among different demand-influencing variables.</w:t>
      </w:r>
    </w:p>
    <w:p w14:paraId="65CBEA93">
      <w:pPr>
        <w:pStyle w:val="7"/>
        <w:spacing w:before="200" w:line="360" w:lineRule="auto"/>
        <w:ind w:left="469" w:right="327"/>
        <w:jc w:val="both"/>
      </w:pPr>
      <w:r>
        <w:t>Most existing systems use only one forecasting</w:t>
      </w:r>
      <w:r>
        <w:rPr>
          <w:spacing w:val="-1"/>
        </w:rPr>
        <w:t xml:space="preserve"> </w:t>
      </w:r>
      <w:r>
        <w:t>model for all products,</w:t>
      </w:r>
      <w:r>
        <w:rPr>
          <w:spacing w:val="-1"/>
        </w:rPr>
        <w:t xml:space="preserve"> </w:t>
      </w:r>
      <w:r>
        <w:t>which may not provide accurate results for products with different demand patterns. They also struggle to adapt quickly when sudden market changes occur, such as seasonal fluctuations, festivals, or unexpected customer behavior. As a result, businesses may face problems like stock shortages, overstocking, increased storage costs, delayed deliveries, and customer dissatisfaction.</w:t>
      </w:r>
    </w:p>
    <w:p w14:paraId="2CDE291D">
      <w:pPr>
        <w:pStyle w:val="7"/>
        <w:spacing w:before="200" w:line="360" w:lineRule="auto"/>
        <w:ind w:left="469" w:right="327"/>
        <w:jc w:val="both"/>
      </w:pPr>
      <w:r>
        <w:t>Another major drawback of existing systems is their limited scalability. As the volume of data increases, traditional forecasting methods become slower and less efficient. They also require frequent manual intervention for updating and maintaining forecasting models.</w:t>
      </w:r>
    </w:p>
    <w:p w14:paraId="4B7781DE">
      <w:pPr>
        <w:pStyle w:val="7"/>
        <w:spacing w:before="201" w:line="360" w:lineRule="auto"/>
        <w:ind w:left="469" w:right="333"/>
        <w:jc w:val="both"/>
      </w:pPr>
      <w:r>
        <w:t>Overall, the existing system provides only basic demand prediction capabilities and lacks the intelligence needed to generate highly accurate forecasts in rapidly changing business environments.</w:t>
      </w:r>
    </w:p>
    <w:p w14:paraId="194AAABF">
      <w:pPr>
        <w:spacing w:after="0" w:line="360" w:lineRule="auto"/>
        <w:jc w:val="both"/>
        <w:sectPr>
          <w:pgSz w:w="12240" w:h="15840"/>
          <w:pgMar w:top="102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5A1E71E">
      <w:pPr>
        <w:pStyle w:val="3"/>
        <w:spacing w:before="67"/>
        <w:ind w:left="469"/>
        <w:jc w:val="left"/>
      </w:pPr>
      <w:r>
        <w:t>EXISTING</w:t>
      </w:r>
      <w:r>
        <w:rPr>
          <w:spacing w:val="-14"/>
        </w:rPr>
        <w:t xml:space="preserve"> </w:t>
      </w:r>
      <w:r>
        <w:t>SYSTEM</w:t>
      </w:r>
      <w:r>
        <w:rPr>
          <w:spacing w:val="-15"/>
        </w:rPr>
        <w:t xml:space="preserve"> </w:t>
      </w:r>
      <w:r>
        <w:rPr>
          <w:spacing w:val="-2"/>
        </w:rPr>
        <w:t>DISADVANTAGES</w:t>
      </w:r>
    </w:p>
    <w:p w14:paraId="3F9A26E7">
      <w:pPr>
        <w:pStyle w:val="7"/>
        <w:rPr>
          <w:b/>
          <w:sz w:val="30"/>
        </w:rPr>
      </w:pPr>
    </w:p>
    <w:p w14:paraId="63DDFA58">
      <w:pPr>
        <w:pStyle w:val="9"/>
        <w:numPr>
          <w:ilvl w:val="0"/>
          <w:numId w:val="2"/>
        </w:numPr>
        <w:tabs>
          <w:tab w:val="left" w:pos="469"/>
          <w:tab w:val="left" w:pos="470"/>
        </w:tabs>
        <w:spacing w:before="232" w:after="0" w:line="360" w:lineRule="auto"/>
        <w:ind w:left="469" w:right="330" w:hanging="360"/>
        <w:jc w:val="left"/>
        <w:rPr>
          <w:sz w:val="24"/>
        </w:rPr>
      </w:pPr>
      <w:r>
        <w:rPr>
          <w:sz w:val="24"/>
        </w:rPr>
        <w:t>Existing</w:t>
      </w:r>
      <w:r>
        <w:rPr>
          <w:spacing w:val="-1"/>
          <w:sz w:val="24"/>
        </w:rPr>
        <w:t xml:space="preserve"> </w:t>
      </w:r>
      <w:r>
        <w:rPr>
          <w:sz w:val="24"/>
        </w:rPr>
        <w:t>systems mainly</w:t>
      </w:r>
      <w:r>
        <w:rPr>
          <w:spacing w:val="-1"/>
          <w:sz w:val="24"/>
        </w:rPr>
        <w:t xml:space="preserve"> </w:t>
      </w:r>
      <w:r>
        <w:rPr>
          <w:sz w:val="24"/>
        </w:rPr>
        <w:t>depend</w:t>
      </w:r>
      <w:r>
        <w:rPr>
          <w:spacing w:val="-1"/>
          <w:sz w:val="24"/>
        </w:rPr>
        <w:t xml:space="preserve"> </w:t>
      </w:r>
      <w:r>
        <w:rPr>
          <w:sz w:val="24"/>
        </w:rPr>
        <w:t>on</w:t>
      </w:r>
      <w:r>
        <w:rPr>
          <w:spacing w:val="-1"/>
          <w:sz w:val="24"/>
        </w:rPr>
        <w:t xml:space="preserve"> </w:t>
      </w:r>
      <w:r>
        <w:rPr>
          <w:sz w:val="24"/>
        </w:rPr>
        <w:t>historical</w:t>
      </w:r>
      <w:r>
        <w:rPr>
          <w:spacing w:val="-1"/>
          <w:sz w:val="24"/>
        </w:rPr>
        <w:t xml:space="preserve"> </w:t>
      </w:r>
      <w:r>
        <w:rPr>
          <w:sz w:val="24"/>
        </w:rPr>
        <w:t>sales</w:t>
      </w:r>
      <w:r>
        <w:rPr>
          <w:spacing w:val="-1"/>
          <w:sz w:val="24"/>
        </w:rPr>
        <w:t xml:space="preserve"> </w:t>
      </w:r>
      <w:r>
        <w:rPr>
          <w:sz w:val="24"/>
        </w:rPr>
        <w:t>data</w:t>
      </w:r>
      <w:r>
        <w:rPr>
          <w:spacing w:val="-1"/>
          <w:sz w:val="24"/>
        </w:rPr>
        <w:t xml:space="preserve"> </w:t>
      </w:r>
      <w:r>
        <w:rPr>
          <w:sz w:val="24"/>
        </w:rPr>
        <w:t>and</w:t>
      </w:r>
      <w:r>
        <w:rPr>
          <w:spacing w:val="-2"/>
          <w:sz w:val="24"/>
        </w:rPr>
        <w:t xml:space="preserve"> </w:t>
      </w:r>
      <w:r>
        <w:rPr>
          <w:sz w:val="24"/>
        </w:rPr>
        <w:t>cannot</w:t>
      </w:r>
      <w:r>
        <w:rPr>
          <w:spacing w:val="-1"/>
          <w:sz w:val="24"/>
        </w:rPr>
        <w:t xml:space="preserve"> </w:t>
      </w:r>
      <w:r>
        <w:rPr>
          <w:sz w:val="24"/>
        </w:rPr>
        <w:t>effectively</w:t>
      </w:r>
      <w:r>
        <w:rPr>
          <w:spacing w:val="-1"/>
          <w:sz w:val="24"/>
        </w:rPr>
        <w:t xml:space="preserve"> </w:t>
      </w:r>
      <w:r>
        <w:rPr>
          <w:sz w:val="24"/>
        </w:rPr>
        <w:t>consider</w:t>
      </w:r>
      <w:r>
        <w:rPr>
          <w:spacing w:val="-1"/>
          <w:sz w:val="24"/>
        </w:rPr>
        <w:t xml:space="preserve"> </w:t>
      </w:r>
      <w:r>
        <w:rPr>
          <w:sz w:val="24"/>
        </w:rPr>
        <w:t>external</w:t>
      </w:r>
      <w:r>
        <w:rPr>
          <w:spacing w:val="-2"/>
          <w:sz w:val="24"/>
        </w:rPr>
        <w:t xml:space="preserve"> </w:t>
      </w:r>
      <w:r>
        <w:rPr>
          <w:sz w:val="24"/>
        </w:rPr>
        <w:t>factors such as weather, promotions, holidays, customer behavior, and market trends.</w:t>
      </w:r>
    </w:p>
    <w:p w14:paraId="6E07B35A">
      <w:pPr>
        <w:pStyle w:val="9"/>
        <w:numPr>
          <w:ilvl w:val="0"/>
          <w:numId w:val="2"/>
        </w:numPr>
        <w:tabs>
          <w:tab w:val="left" w:pos="469"/>
          <w:tab w:val="left" w:pos="470"/>
        </w:tabs>
        <w:spacing w:before="159" w:after="0" w:line="360" w:lineRule="auto"/>
        <w:ind w:left="469" w:right="331" w:hanging="360"/>
        <w:jc w:val="left"/>
        <w:rPr>
          <w:sz w:val="24"/>
        </w:rPr>
      </w:pPr>
      <w:r>
        <w:rPr>
          <w:sz w:val="24"/>
        </w:rPr>
        <w:t>Traditional</w:t>
      </w:r>
      <w:r>
        <w:rPr>
          <w:spacing w:val="33"/>
          <w:sz w:val="24"/>
        </w:rPr>
        <w:t xml:space="preserve"> </w:t>
      </w:r>
      <w:r>
        <w:rPr>
          <w:sz w:val="24"/>
        </w:rPr>
        <w:t>forecasting</w:t>
      </w:r>
      <w:r>
        <w:rPr>
          <w:spacing w:val="34"/>
          <w:sz w:val="24"/>
        </w:rPr>
        <w:t xml:space="preserve"> </w:t>
      </w:r>
      <w:r>
        <w:rPr>
          <w:sz w:val="24"/>
        </w:rPr>
        <w:t>methods</w:t>
      </w:r>
      <w:r>
        <w:rPr>
          <w:spacing w:val="36"/>
          <w:sz w:val="24"/>
        </w:rPr>
        <w:t xml:space="preserve"> </w:t>
      </w:r>
      <w:r>
        <w:rPr>
          <w:sz w:val="24"/>
        </w:rPr>
        <w:t>provide</w:t>
      </w:r>
      <w:r>
        <w:rPr>
          <w:spacing w:val="35"/>
          <w:sz w:val="24"/>
        </w:rPr>
        <w:t xml:space="preserve"> </w:t>
      </w:r>
      <w:r>
        <w:rPr>
          <w:sz w:val="24"/>
        </w:rPr>
        <w:t>lower</w:t>
      </w:r>
      <w:r>
        <w:rPr>
          <w:spacing w:val="34"/>
          <w:sz w:val="24"/>
        </w:rPr>
        <w:t xml:space="preserve"> </w:t>
      </w:r>
      <w:r>
        <w:rPr>
          <w:sz w:val="24"/>
        </w:rPr>
        <w:t>accuracy</w:t>
      </w:r>
      <w:r>
        <w:rPr>
          <w:spacing w:val="35"/>
          <w:sz w:val="24"/>
        </w:rPr>
        <w:t xml:space="preserve"> </w:t>
      </w:r>
      <w:r>
        <w:rPr>
          <w:sz w:val="24"/>
        </w:rPr>
        <w:t>when</w:t>
      </w:r>
      <w:r>
        <w:rPr>
          <w:spacing w:val="35"/>
          <w:sz w:val="24"/>
        </w:rPr>
        <w:t xml:space="preserve"> </w:t>
      </w:r>
      <w:r>
        <w:rPr>
          <w:sz w:val="24"/>
        </w:rPr>
        <w:t>demand</w:t>
      </w:r>
      <w:r>
        <w:rPr>
          <w:spacing w:val="36"/>
          <w:sz w:val="24"/>
        </w:rPr>
        <w:t xml:space="preserve"> </w:t>
      </w:r>
      <w:r>
        <w:rPr>
          <w:sz w:val="24"/>
        </w:rPr>
        <w:t>patterns</w:t>
      </w:r>
      <w:r>
        <w:rPr>
          <w:spacing w:val="36"/>
          <w:sz w:val="24"/>
        </w:rPr>
        <w:t xml:space="preserve"> </w:t>
      </w:r>
      <w:r>
        <w:rPr>
          <w:sz w:val="24"/>
        </w:rPr>
        <w:t>become</w:t>
      </w:r>
      <w:r>
        <w:rPr>
          <w:spacing w:val="35"/>
          <w:sz w:val="24"/>
        </w:rPr>
        <w:t xml:space="preserve"> </w:t>
      </w:r>
      <w:r>
        <w:rPr>
          <w:sz w:val="24"/>
        </w:rPr>
        <w:t>complex</w:t>
      </w:r>
      <w:r>
        <w:rPr>
          <w:spacing w:val="35"/>
          <w:sz w:val="24"/>
        </w:rPr>
        <w:t xml:space="preserve"> </w:t>
      </w:r>
      <w:r>
        <w:rPr>
          <w:sz w:val="24"/>
        </w:rPr>
        <w:t>or highly dynamic.</w:t>
      </w:r>
    </w:p>
    <w:p w14:paraId="0AB775A3">
      <w:pPr>
        <w:pStyle w:val="9"/>
        <w:numPr>
          <w:ilvl w:val="0"/>
          <w:numId w:val="2"/>
        </w:numPr>
        <w:tabs>
          <w:tab w:val="left" w:pos="469"/>
          <w:tab w:val="left" w:pos="470"/>
        </w:tabs>
        <w:spacing w:before="160" w:after="0" w:line="240" w:lineRule="auto"/>
        <w:ind w:left="469" w:right="0" w:hanging="361"/>
        <w:jc w:val="left"/>
        <w:rPr>
          <w:sz w:val="24"/>
        </w:rPr>
      </w:pPr>
      <w:r>
        <w:rPr>
          <w:sz w:val="24"/>
        </w:rPr>
        <w:t>Manual</w:t>
      </w:r>
      <w:r>
        <w:rPr>
          <w:spacing w:val="-4"/>
          <w:sz w:val="24"/>
        </w:rPr>
        <w:t xml:space="preserve"> </w:t>
      </w:r>
      <w:r>
        <w:rPr>
          <w:sz w:val="24"/>
        </w:rPr>
        <w:t>forecasting</w:t>
      </w:r>
      <w:r>
        <w:rPr>
          <w:spacing w:val="-1"/>
          <w:sz w:val="24"/>
        </w:rPr>
        <w:t xml:space="preserve"> </w:t>
      </w:r>
      <w:r>
        <w:rPr>
          <w:sz w:val="24"/>
        </w:rPr>
        <w:t>processes</w:t>
      </w:r>
      <w:r>
        <w:rPr>
          <w:spacing w:val="-2"/>
          <w:sz w:val="24"/>
        </w:rPr>
        <w:t xml:space="preserve"> </w:t>
      </w:r>
      <w:r>
        <w:rPr>
          <w:sz w:val="24"/>
        </w:rPr>
        <w:t>are</w:t>
      </w:r>
      <w:r>
        <w:rPr>
          <w:spacing w:val="-1"/>
          <w:sz w:val="24"/>
        </w:rPr>
        <w:t xml:space="preserve"> </w:t>
      </w:r>
      <w:r>
        <w:rPr>
          <w:sz w:val="24"/>
        </w:rPr>
        <w:t>time-consuming</w:t>
      </w:r>
      <w:r>
        <w:rPr>
          <w:spacing w:val="-2"/>
          <w:sz w:val="24"/>
        </w:rPr>
        <w:t xml:space="preserve"> </w:t>
      </w:r>
      <w:r>
        <w:rPr>
          <w:sz w:val="24"/>
        </w:rPr>
        <w:t>and</w:t>
      </w:r>
      <w:r>
        <w:rPr>
          <w:spacing w:val="-1"/>
          <w:sz w:val="24"/>
        </w:rPr>
        <w:t xml:space="preserve"> </w:t>
      </w:r>
      <w:r>
        <w:rPr>
          <w:sz w:val="24"/>
        </w:rPr>
        <w:t>require</w:t>
      </w:r>
      <w:r>
        <w:rPr>
          <w:spacing w:val="-2"/>
          <w:sz w:val="24"/>
        </w:rPr>
        <w:t xml:space="preserve"> </w:t>
      </w:r>
      <w:r>
        <w:rPr>
          <w:sz w:val="24"/>
        </w:rPr>
        <w:t>significant</w:t>
      </w:r>
      <w:r>
        <w:rPr>
          <w:spacing w:val="-1"/>
          <w:sz w:val="24"/>
        </w:rPr>
        <w:t xml:space="preserve"> </w:t>
      </w:r>
      <w:r>
        <w:rPr>
          <w:sz w:val="24"/>
        </w:rPr>
        <w:t>human</w:t>
      </w:r>
      <w:r>
        <w:rPr>
          <w:spacing w:val="-1"/>
          <w:sz w:val="24"/>
        </w:rPr>
        <w:t xml:space="preserve"> </w:t>
      </w:r>
      <w:r>
        <w:rPr>
          <w:spacing w:val="-2"/>
          <w:sz w:val="24"/>
        </w:rPr>
        <w:t>effort.</w:t>
      </w:r>
    </w:p>
    <w:p w14:paraId="58BA9F23">
      <w:pPr>
        <w:pStyle w:val="7"/>
        <w:rPr>
          <w:sz w:val="26"/>
        </w:rPr>
      </w:pPr>
    </w:p>
    <w:p w14:paraId="42E2FF75">
      <w:pPr>
        <w:pStyle w:val="9"/>
        <w:numPr>
          <w:ilvl w:val="0"/>
          <w:numId w:val="2"/>
        </w:numPr>
        <w:tabs>
          <w:tab w:val="left" w:pos="469"/>
          <w:tab w:val="left" w:pos="470"/>
        </w:tabs>
        <w:spacing w:before="0" w:after="0" w:line="240" w:lineRule="auto"/>
        <w:ind w:left="469" w:right="0" w:hanging="361"/>
        <w:jc w:val="left"/>
        <w:rPr>
          <w:sz w:val="24"/>
        </w:rPr>
      </w:pPr>
      <w:r>
        <w:rPr>
          <w:sz w:val="24"/>
        </w:rPr>
        <w:t>Spreadsheet-based</w:t>
      </w:r>
      <w:r>
        <w:rPr>
          <w:spacing w:val="-2"/>
          <w:sz w:val="24"/>
        </w:rPr>
        <w:t xml:space="preserve"> </w:t>
      </w:r>
      <w:r>
        <w:rPr>
          <w:sz w:val="24"/>
        </w:rPr>
        <w:t>prediction</w:t>
      </w:r>
      <w:r>
        <w:rPr>
          <w:spacing w:val="-1"/>
          <w:sz w:val="24"/>
        </w:rPr>
        <w:t xml:space="preserve"> </w:t>
      </w:r>
      <w:r>
        <w:rPr>
          <w:sz w:val="24"/>
        </w:rPr>
        <w:t>methods</w:t>
      </w:r>
      <w:r>
        <w:rPr>
          <w:spacing w:val="-1"/>
          <w:sz w:val="24"/>
        </w:rPr>
        <w:t xml:space="preserve"> </w:t>
      </w:r>
      <w:r>
        <w:rPr>
          <w:sz w:val="24"/>
        </w:rPr>
        <w:t>are</w:t>
      </w:r>
      <w:r>
        <w:rPr>
          <w:spacing w:val="-1"/>
          <w:sz w:val="24"/>
        </w:rPr>
        <w:t xml:space="preserve"> </w:t>
      </w:r>
      <w:r>
        <w:rPr>
          <w:sz w:val="24"/>
        </w:rPr>
        <w:t>more</w:t>
      </w:r>
      <w:r>
        <w:rPr>
          <w:spacing w:val="-2"/>
          <w:sz w:val="24"/>
        </w:rPr>
        <w:t xml:space="preserve"> </w:t>
      </w:r>
      <w:r>
        <w:rPr>
          <w:sz w:val="24"/>
        </w:rPr>
        <w:t>prone</w:t>
      </w:r>
      <w:r>
        <w:rPr>
          <w:spacing w:val="-1"/>
          <w:sz w:val="24"/>
        </w:rPr>
        <w:t xml:space="preserve"> </w:t>
      </w:r>
      <w:r>
        <w:rPr>
          <w:sz w:val="24"/>
        </w:rPr>
        <w:t>to</w:t>
      </w:r>
      <w:r>
        <w:rPr>
          <w:spacing w:val="-1"/>
          <w:sz w:val="24"/>
        </w:rPr>
        <w:t xml:space="preserve"> </w:t>
      </w:r>
      <w:r>
        <w:rPr>
          <w:sz w:val="24"/>
        </w:rPr>
        <w:t>human</w:t>
      </w:r>
      <w:r>
        <w:rPr>
          <w:spacing w:val="-1"/>
          <w:sz w:val="24"/>
        </w:rPr>
        <w:t xml:space="preserve"> </w:t>
      </w:r>
      <w:r>
        <w:rPr>
          <w:sz w:val="24"/>
        </w:rPr>
        <w:t>errors</w:t>
      </w:r>
      <w:r>
        <w:rPr>
          <w:spacing w:val="-2"/>
          <w:sz w:val="24"/>
        </w:rPr>
        <w:t xml:space="preserve"> </w:t>
      </w:r>
      <w:r>
        <w:rPr>
          <w:sz w:val="24"/>
        </w:rPr>
        <w:t>and</w:t>
      </w:r>
      <w:r>
        <w:rPr>
          <w:spacing w:val="-1"/>
          <w:sz w:val="24"/>
        </w:rPr>
        <w:t xml:space="preserve"> </w:t>
      </w:r>
      <w:r>
        <w:rPr>
          <w:spacing w:val="-2"/>
          <w:sz w:val="24"/>
        </w:rPr>
        <w:t>miscalculations.</w:t>
      </w:r>
    </w:p>
    <w:p w14:paraId="38DB1FCD">
      <w:pPr>
        <w:pStyle w:val="7"/>
        <w:spacing w:before="10"/>
        <w:rPr>
          <w:sz w:val="25"/>
        </w:rPr>
      </w:pPr>
    </w:p>
    <w:p w14:paraId="1C3F95E8">
      <w:pPr>
        <w:pStyle w:val="9"/>
        <w:numPr>
          <w:ilvl w:val="0"/>
          <w:numId w:val="2"/>
        </w:numPr>
        <w:tabs>
          <w:tab w:val="left" w:pos="469"/>
          <w:tab w:val="left" w:pos="470"/>
        </w:tabs>
        <w:spacing w:before="0" w:after="0" w:line="240" w:lineRule="auto"/>
        <w:ind w:left="469" w:right="0" w:hanging="361"/>
        <w:jc w:val="left"/>
        <w:rPr>
          <w:sz w:val="24"/>
        </w:rPr>
      </w:pPr>
      <w:r>
        <w:rPr>
          <w:sz w:val="24"/>
        </w:rPr>
        <w:t>Existing</w:t>
      </w:r>
      <w:r>
        <w:rPr>
          <w:spacing w:val="-2"/>
          <w:sz w:val="24"/>
        </w:rPr>
        <w:t xml:space="preserve"> </w:t>
      </w:r>
      <w:r>
        <w:rPr>
          <w:sz w:val="24"/>
        </w:rPr>
        <w:t>systems</w:t>
      </w:r>
      <w:r>
        <w:rPr>
          <w:spacing w:val="-2"/>
          <w:sz w:val="24"/>
        </w:rPr>
        <w:t xml:space="preserve"> </w:t>
      </w:r>
      <w:r>
        <w:rPr>
          <w:sz w:val="24"/>
        </w:rPr>
        <w:t>cannot efficiently</w:t>
      </w:r>
      <w:r>
        <w:rPr>
          <w:spacing w:val="-1"/>
          <w:sz w:val="24"/>
        </w:rPr>
        <w:t xml:space="preserve"> </w:t>
      </w:r>
      <w:r>
        <w:rPr>
          <w:sz w:val="24"/>
        </w:rPr>
        <w:t>handle</w:t>
      </w:r>
      <w:r>
        <w:rPr>
          <w:spacing w:val="-1"/>
          <w:sz w:val="24"/>
        </w:rPr>
        <w:t xml:space="preserve"> </w:t>
      </w:r>
      <w:r>
        <w:rPr>
          <w:sz w:val="24"/>
        </w:rPr>
        <w:t>large</w:t>
      </w:r>
      <w:r>
        <w:rPr>
          <w:spacing w:val="-3"/>
          <w:sz w:val="24"/>
        </w:rPr>
        <w:t xml:space="preserve"> </w:t>
      </w:r>
      <w:r>
        <w:rPr>
          <w:sz w:val="24"/>
        </w:rPr>
        <w:t>volumes</w:t>
      </w:r>
      <w:r>
        <w:rPr>
          <w:spacing w:val="-1"/>
          <w:sz w:val="24"/>
        </w:rPr>
        <w:t xml:space="preserve"> </w:t>
      </w:r>
      <w:r>
        <w:rPr>
          <w:sz w:val="24"/>
        </w:rPr>
        <w:t>of</w:t>
      </w:r>
      <w:r>
        <w:rPr>
          <w:spacing w:val="-1"/>
          <w:sz w:val="24"/>
        </w:rPr>
        <w:t xml:space="preserve"> </w:t>
      </w:r>
      <w:r>
        <w:rPr>
          <w:sz w:val="24"/>
        </w:rPr>
        <w:t>data</w:t>
      </w:r>
      <w:r>
        <w:rPr>
          <w:spacing w:val="-1"/>
          <w:sz w:val="24"/>
        </w:rPr>
        <w:t xml:space="preserve"> </w:t>
      </w:r>
      <w:r>
        <w:rPr>
          <w:sz w:val="24"/>
        </w:rPr>
        <w:t>from</w:t>
      </w:r>
      <w:r>
        <w:rPr>
          <w:spacing w:val="-3"/>
          <w:sz w:val="24"/>
        </w:rPr>
        <w:t xml:space="preserve"> </w:t>
      </w:r>
      <w:r>
        <w:rPr>
          <w:sz w:val="24"/>
        </w:rPr>
        <w:t>multiple</w:t>
      </w:r>
      <w:r>
        <w:rPr>
          <w:spacing w:val="-1"/>
          <w:sz w:val="24"/>
        </w:rPr>
        <w:t xml:space="preserve"> </w:t>
      </w:r>
      <w:r>
        <w:rPr>
          <w:spacing w:val="-2"/>
          <w:sz w:val="24"/>
        </w:rPr>
        <w:t>sources.</w:t>
      </w:r>
    </w:p>
    <w:p w14:paraId="5FA515E5">
      <w:pPr>
        <w:pStyle w:val="7"/>
        <w:spacing w:before="10"/>
        <w:rPr>
          <w:sz w:val="25"/>
        </w:rPr>
      </w:pPr>
    </w:p>
    <w:p w14:paraId="5DFC5097">
      <w:pPr>
        <w:pStyle w:val="9"/>
        <w:numPr>
          <w:ilvl w:val="0"/>
          <w:numId w:val="2"/>
        </w:numPr>
        <w:tabs>
          <w:tab w:val="left" w:pos="469"/>
          <w:tab w:val="left" w:pos="470"/>
        </w:tabs>
        <w:spacing w:before="0" w:after="0" w:line="360" w:lineRule="auto"/>
        <w:ind w:left="469" w:right="330" w:hanging="360"/>
        <w:jc w:val="left"/>
        <w:rPr>
          <w:sz w:val="24"/>
        </w:rPr>
      </w:pPr>
      <w:r>
        <w:rPr>
          <w:sz w:val="24"/>
        </w:rPr>
        <w:t>Sudden</w:t>
      </w:r>
      <w:r>
        <w:rPr>
          <w:spacing w:val="38"/>
          <w:sz w:val="24"/>
        </w:rPr>
        <w:t xml:space="preserve"> </w:t>
      </w:r>
      <w:r>
        <w:rPr>
          <w:sz w:val="24"/>
        </w:rPr>
        <w:t>market</w:t>
      </w:r>
      <w:r>
        <w:rPr>
          <w:spacing w:val="38"/>
          <w:sz w:val="24"/>
        </w:rPr>
        <w:t xml:space="preserve"> </w:t>
      </w:r>
      <w:r>
        <w:rPr>
          <w:sz w:val="24"/>
        </w:rPr>
        <w:t>changes,</w:t>
      </w:r>
      <w:r>
        <w:rPr>
          <w:spacing w:val="36"/>
          <w:sz w:val="24"/>
        </w:rPr>
        <w:t xml:space="preserve"> </w:t>
      </w:r>
      <w:r>
        <w:rPr>
          <w:sz w:val="24"/>
        </w:rPr>
        <w:t>seasonal</w:t>
      </w:r>
      <w:r>
        <w:rPr>
          <w:spacing w:val="38"/>
          <w:sz w:val="24"/>
        </w:rPr>
        <w:t xml:space="preserve"> </w:t>
      </w:r>
      <w:r>
        <w:rPr>
          <w:sz w:val="24"/>
        </w:rPr>
        <w:t>demand</w:t>
      </w:r>
      <w:r>
        <w:rPr>
          <w:spacing w:val="37"/>
          <w:sz w:val="24"/>
        </w:rPr>
        <w:t xml:space="preserve"> </w:t>
      </w:r>
      <w:r>
        <w:rPr>
          <w:sz w:val="24"/>
        </w:rPr>
        <w:t>variations,</w:t>
      </w:r>
      <w:r>
        <w:rPr>
          <w:spacing w:val="38"/>
          <w:sz w:val="24"/>
        </w:rPr>
        <w:t xml:space="preserve"> </w:t>
      </w:r>
      <w:r>
        <w:rPr>
          <w:sz w:val="24"/>
        </w:rPr>
        <w:t>and</w:t>
      </w:r>
      <w:r>
        <w:rPr>
          <w:spacing w:val="37"/>
          <w:sz w:val="24"/>
        </w:rPr>
        <w:t xml:space="preserve"> </w:t>
      </w:r>
      <w:r>
        <w:rPr>
          <w:sz w:val="24"/>
        </w:rPr>
        <w:t>unexpected</w:t>
      </w:r>
      <w:r>
        <w:rPr>
          <w:spacing w:val="37"/>
          <w:sz w:val="24"/>
        </w:rPr>
        <w:t xml:space="preserve"> </w:t>
      </w:r>
      <w:r>
        <w:rPr>
          <w:sz w:val="24"/>
        </w:rPr>
        <w:t>events</w:t>
      </w:r>
      <w:r>
        <w:rPr>
          <w:spacing w:val="38"/>
          <w:sz w:val="24"/>
        </w:rPr>
        <w:t xml:space="preserve"> </w:t>
      </w:r>
      <w:r>
        <w:rPr>
          <w:sz w:val="24"/>
        </w:rPr>
        <w:t>are</w:t>
      </w:r>
      <w:r>
        <w:rPr>
          <w:spacing w:val="37"/>
          <w:sz w:val="24"/>
        </w:rPr>
        <w:t xml:space="preserve"> </w:t>
      </w:r>
      <w:r>
        <w:rPr>
          <w:sz w:val="24"/>
        </w:rPr>
        <w:t>difficult</w:t>
      </w:r>
      <w:r>
        <w:rPr>
          <w:spacing w:val="38"/>
          <w:sz w:val="24"/>
        </w:rPr>
        <w:t xml:space="preserve"> </w:t>
      </w:r>
      <w:r>
        <w:rPr>
          <w:sz w:val="24"/>
        </w:rPr>
        <w:t>to</w:t>
      </w:r>
      <w:r>
        <w:rPr>
          <w:spacing w:val="38"/>
          <w:sz w:val="24"/>
        </w:rPr>
        <w:t xml:space="preserve"> </w:t>
      </w:r>
      <w:r>
        <w:rPr>
          <w:sz w:val="24"/>
        </w:rPr>
        <w:t>predict using conventional methods.</w:t>
      </w:r>
    </w:p>
    <w:p w14:paraId="1DEF994B">
      <w:pPr>
        <w:pStyle w:val="9"/>
        <w:numPr>
          <w:ilvl w:val="0"/>
          <w:numId w:val="2"/>
        </w:numPr>
        <w:tabs>
          <w:tab w:val="left" w:pos="469"/>
          <w:tab w:val="left" w:pos="470"/>
        </w:tabs>
        <w:spacing w:before="160" w:after="0" w:line="360" w:lineRule="auto"/>
        <w:ind w:left="469" w:right="331" w:hanging="360"/>
        <w:jc w:val="left"/>
        <w:rPr>
          <w:sz w:val="24"/>
        </w:rPr>
      </w:pPr>
      <w:r>
        <w:rPr>
          <w:sz w:val="24"/>
        </w:rPr>
        <w:t>Most</w:t>
      </w:r>
      <w:r>
        <w:rPr>
          <w:spacing w:val="38"/>
          <w:sz w:val="24"/>
        </w:rPr>
        <w:t xml:space="preserve"> </w:t>
      </w:r>
      <w:r>
        <w:rPr>
          <w:sz w:val="24"/>
        </w:rPr>
        <w:t>traditional</w:t>
      </w:r>
      <w:r>
        <w:rPr>
          <w:spacing w:val="39"/>
          <w:sz w:val="24"/>
        </w:rPr>
        <w:t xml:space="preserve"> </w:t>
      </w:r>
      <w:r>
        <w:rPr>
          <w:sz w:val="24"/>
        </w:rPr>
        <w:t>models</w:t>
      </w:r>
      <w:r>
        <w:rPr>
          <w:spacing w:val="39"/>
          <w:sz w:val="24"/>
        </w:rPr>
        <w:t xml:space="preserve"> </w:t>
      </w:r>
      <w:r>
        <w:rPr>
          <w:sz w:val="24"/>
        </w:rPr>
        <w:t>use</w:t>
      </w:r>
      <w:r>
        <w:rPr>
          <w:spacing w:val="39"/>
          <w:sz w:val="24"/>
        </w:rPr>
        <w:t xml:space="preserve"> </w:t>
      </w:r>
      <w:r>
        <w:rPr>
          <w:sz w:val="24"/>
        </w:rPr>
        <w:t>only</w:t>
      </w:r>
      <w:r>
        <w:rPr>
          <w:spacing w:val="38"/>
          <w:sz w:val="24"/>
        </w:rPr>
        <w:t xml:space="preserve"> </w:t>
      </w:r>
      <w:r>
        <w:rPr>
          <w:sz w:val="24"/>
        </w:rPr>
        <w:t>a</w:t>
      </w:r>
      <w:r>
        <w:rPr>
          <w:spacing w:val="37"/>
          <w:sz w:val="24"/>
        </w:rPr>
        <w:t xml:space="preserve"> </w:t>
      </w:r>
      <w:r>
        <w:rPr>
          <w:sz w:val="24"/>
        </w:rPr>
        <w:t>single</w:t>
      </w:r>
      <w:r>
        <w:rPr>
          <w:spacing w:val="38"/>
          <w:sz w:val="24"/>
        </w:rPr>
        <w:t xml:space="preserve"> </w:t>
      </w:r>
      <w:r>
        <w:rPr>
          <w:sz w:val="24"/>
        </w:rPr>
        <w:t>forecasting</w:t>
      </w:r>
      <w:r>
        <w:rPr>
          <w:spacing w:val="38"/>
          <w:sz w:val="24"/>
        </w:rPr>
        <w:t xml:space="preserve"> </w:t>
      </w:r>
      <w:r>
        <w:rPr>
          <w:sz w:val="24"/>
        </w:rPr>
        <w:t>technique,</w:t>
      </w:r>
      <w:r>
        <w:rPr>
          <w:spacing w:val="39"/>
          <w:sz w:val="24"/>
        </w:rPr>
        <w:t xml:space="preserve"> </w:t>
      </w:r>
      <w:r>
        <w:rPr>
          <w:sz w:val="24"/>
        </w:rPr>
        <w:t>which</w:t>
      </w:r>
      <w:r>
        <w:rPr>
          <w:spacing w:val="38"/>
          <w:sz w:val="24"/>
        </w:rPr>
        <w:t xml:space="preserve"> </w:t>
      </w:r>
      <w:r>
        <w:rPr>
          <w:sz w:val="24"/>
        </w:rPr>
        <w:t>may</w:t>
      </w:r>
      <w:r>
        <w:rPr>
          <w:spacing w:val="39"/>
          <w:sz w:val="24"/>
        </w:rPr>
        <w:t xml:space="preserve"> </w:t>
      </w:r>
      <w:r>
        <w:rPr>
          <w:sz w:val="24"/>
        </w:rPr>
        <w:t>not</w:t>
      </w:r>
      <w:r>
        <w:rPr>
          <w:spacing w:val="39"/>
          <w:sz w:val="24"/>
        </w:rPr>
        <w:t xml:space="preserve"> </w:t>
      </w:r>
      <w:r>
        <w:rPr>
          <w:sz w:val="24"/>
        </w:rPr>
        <w:t>be</w:t>
      </w:r>
      <w:r>
        <w:rPr>
          <w:spacing w:val="39"/>
          <w:sz w:val="24"/>
        </w:rPr>
        <w:t xml:space="preserve"> </w:t>
      </w:r>
      <w:r>
        <w:rPr>
          <w:sz w:val="24"/>
        </w:rPr>
        <w:t>suitable</w:t>
      </w:r>
      <w:r>
        <w:rPr>
          <w:spacing w:val="37"/>
          <w:sz w:val="24"/>
        </w:rPr>
        <w:t xml:space="preserve"> </w:t>
      </w:r>
      <w:r>
        <w:rPr>
          <w:sz w:val="24"/>
        </w:rPr>
        <w:t>for</w:t>
      </w:r>
      <w:r>
        <w:rPr>
          <w:spacing w:val="38"/>
          <w:sz w:val="24"/>
        </w:rPr>
        <w:t xml:space="preserve"> </w:t>
      </w:r>
      <w:r>
        <w:rPr>
          <w:sz w:val="24"/>
        </w:rPr>
        <w:t>all products and categories.</w:t>
      </w:r>
    </w:p>
    <w:p w14:paraId="178F881C">
      <w:pPr>
        <w:pStyle w:val="9"/>
        <w:numPr>
          <w:ilvl w:val="0"/>
          <w:numId w:val="2"/>
        </w:numPr>
        <w:tabs>
          <w:tab w:val="left" w:pos="469"/>
          <w:tab w:val="left" w:pos="470"/>
        </w:tabs>
        <w:spacing w:before="161" w:after="0" w:line="240" w:lineRule="auto"/>
        <w:ind w:left="469" w:right="0" w:hanging="361"/>
        <w:jc w:val="left"/>
        <w:rPr>
          <w:sz w:val="24"/>
        </w:rPr>
      </w:pPr>
      <w:r>
        <w:rPr>
          <w:sz w:val="24"/>
        </w:rPr>
        <w:t>Existing</w:t>
      </w:r>
      <w:r>
        <w:rPr>
          <w:spacing w:val="-4"/>
          <w:sz w:val="24"/>
        </w:rPr>
        <w:t xml:space="preserve"> </w:t>
      </w:r>
      <w:r>
        <w:rPr>
          <w:sz w:val="24"/>
        </w:rPr>
        <w:t>systems</w:t>
      </w:r>
      <w:r>
        <w:rPr>
          <w:spacing w:val="-2"/>
          <w:sz w:val="24"/>
        </w:rPr>
        <w:t xml:space="preserve"> </w:t>
      </w:r>
      <w:r>
        <w:rPr>
          <w:sz w:val="24"/>
        </w:rPr>
        <w:t>often</w:t>
      </w:r>
      <w:r>
        <w:rPr>
          <w:spacing w:val="-2"/>
          <w:sz w:val="24"/>
        </w:rPr>
        <w:t xml:space="preserve"> </w:t>
      </w:r>
      <w:r>
        <w:rPr>
          <w:sz w:val="24"/>
        </w:rPr>
        <w:t>lead</w:t>
      </w:r>
      <w:r>
        <w:rPr>
          <w:spacing w:val="-1"/>
          <w:sz w:val="24"/>
        </w:rPr>
        <w:t xml:space="preserve"> </w:t>
      </w:r>
      <w:r>
        <w:rPr>
          <w:sz w:val="24"/>
        </w:rPr>
        <w:t>to</w:t>
      </w:r>
      <w:r>
        <w:rPr>
          <w:spacing w:val="-2"/>
          <w:sz w:val="24"/>
        </w:rPr>
        <w:t xml:space="preserve"> </w:t>
      </w:r>
      <w:r>
        <w:rPr>
          <w:sz w:val="24"/>
        </w:rPr>
        <w:t>overstocking</w:t>
      </w:r>
      <w:r>
        <w:rPr>
          <w:spacing w:val="-1"/>
          <w:sz w:val="24"/>
        </w:rPr>
        <w:t xml:space="preserve"> </w:t>
      </w:r>
      <w:r>
        <w:rPr>
          <w:sz w:val="24"/>
        </w:rPr>
        <w:t>or</w:t>
      </w:r>
      <w:r>
        <w:rPr>
          <w:spacing w:val="-2"/>
          <w:sz w:val="24"/>
        </w:rPr>
        <w:t xml:space="preserve"> </w:t>
      </w:r>
      <w:r>
        <w:rPr>
          <w:sz w:val="24"/>
        </w:rPr>
        <w:t>stock</w:t>
      </w:r>
      <w:r>
        <w:rPr>
          <w:spacing w:val="-1"/>
          <w:sz w:val="24"/>
        </w:rPr>
        <w:t xml:space="preserve"> </w:t>
      </w:r>
      <w:r>
        <w:rPr>
          <w:sz w:val="24"/>
        </w:rPr>
        <w:t>shortages,</w:t>
      </w:r>
      <w:r>
        <w:rPr>
          <w:spacing w:val="-3"/>
          <w:sz w:val="24"/>
        </w:rPr>
        <w:t xml:space="preserve"> </w:t>
      </w:r>
      <w:r>
        <w:rPr>
          <w:sz w:val="24"/>
        </w:rPr>
        <w:t>increasing</w:t>
      </w:r>
      <w:r>
        <w:rPr>
          <w:spacing w:val="-2"/>
          <w:sz w:val="24"/>
        </w:rPr>
        <w:t xml:space="preserve"> </w:t>
      </w:r>
      <w:r>
        <w:rPr>
          <w:sz w:val="24"/>
        </w:rPr>
        <w:t>operational</w:t>
      </w:r>
      <w:r>
        <w:rPr>
          <w:spacing w:val="-1"/>
          <w:sz w:val="24"/>
        </w:rPr>
        <w:t xml:space="preserve"> </w:t>
      </w:r>
      <w:r>
        <w:rPr>
          <w:spacing w:val="-2"/>
          <w:sz w:val="24"/>
        </w:rPr>
        <w:t>costs.</w:t>
      </w:r>
    </w:p>
    <w:p w14:paraId="3A311560">
      <w:pPr>
        <w:pStyle w:val="7"/>
        <w:spacing w:before="10"/>
        <w:rPr>
          <w:sz w:val="25"/>
        </w:rPr>
      </w:pPr>
    </w:p>
    <w:p w14:paraId="1AC726AB">
      <w:pPr>
        <w:pStyle w:val="9"/>
        <w:numPr>
          <w:ilvl w:val="0"/>
          <w:numId w:val="2"/>
        </w:numPr>
        <w:tabs>
          <w:tab w:val="left" w:pos="469"/>
          <w:tab w:val="left" w:pos="470"/>
        </w:tabs>
        <w:spacing w:before="0" w:after="0" w:line="240" w:lineRule="auto"/>
        <w:ind w:left="469" w:right="0" w:hanging="361"/>
        <w:jc w:val="left"/>
        <w:rPr>
          <w:sz w:val="24"/>
        </w:rPr>
      </w:pPr>
      <w:r>
        <w:rPr>
          <w:sz w:val="24"/>
        </w:rPr>
        <w:t>They</w:t>
      </w:r>
      <w:r>
        <w:rPr>
          <w:spacing w:val="-4"/>
          <w:sz w:val="24"/>
        </w:rPr>
        <w:t xml:space="preserve"> </w:t>
      </w:r>
      <w:r>
        <w:rPr>
          <w:sz w:val="24"/>
        </w:rPr>
        <w:t>provide</w:t>
      </w:r>
      <w:r>
        <w:rPr>
          <w:spacing w:val="-1"/>
          <w:sz w:val="24"/>
        </w:rPr>
        <w:t xml:space="preserve"> </w:t>
      </w:r>
      <w:r>
        <w:rPr>
          <w:sz w:val="24"/>
        </w:rPr>
        <w:t>poor</w:t>
      </w:r>
      <w:r>
        <w:rPr>
          <w:spacing w:val="-2"/>
          <w:sz w:val="24"/>
        </w:rPr>
        <w:t xml:space="preserve"> </w:t>
      </w:r>
      <w:r>
        <w:rPr>
          <w:sz w:val="24"/>
        </w:rPr>
        <w:t>scalability</w:t>
      </w:r>
      <w:r>
        <w:rPr>
          <w:spacing w:val="-1"/>
          <w:sz w:val="24"/>
        </w:rPr>
        <w:t xml:space="preserve"> </w:t>
      </w:r>
      <w:r>
        <w:rPr>
          <w:sz w:val="24"/>
        </w:rPr>
        <w:t>when</w:t>
      </w:r>
      <w:r>
        <w:rPr>
          <w:spacing w:val="-3"/>
          <w:sz w:val="24"/>
        </w:rPr>
        <w:t xml:space="preserve"> </w:t>
      </w:r>
      <w:r>
        <w:rPr>
          <w:sz w:val="24"/>
        </w:rPr>
        <w:t>business size</w:t>
      </w:r>
      <w:r>
        <w:rPr>
          <w:spacing w:val="-1"/>
          <w:sz w:val="24"/>
        </w:rPr>
        <w:t xml:space="preserve"> </w:t>
      </w:r>
      <w:r>
        <w:rPr>
          <w:sz w:val="24"/>
        </w:rPr>
        <w:t>and</w:t>
      </w:r>
      <w:r>
        <w:rPr>
          <w:spacing w:val="-2"/>
          <w:sz w:val="24"/>
        </w:rPr>
        <w:t xml:space="preserve"> </w:t>
      </w:r>
      <w:r>
        <w:rPr>
          <w:sz w:val="24"/>
        </w:rPr>
        <w:t>data</w:t>
      </w:r>
      <w:r>
        <w:rPr>
          <w:spacing w:val="-1"/>
          <w:sz w:val="24"/>
        </w:rPr>
        <w:t xml:space="preserve"> </w:t>
      </w:r>
      <w:r>
        <w:rPr>
          <w:sz w:val="24"/>
        </w:rPr>
        <w:t>volume</w:t>
      </w:r>
      <w:r>
        <w:rPr>
          <w:spacing w:val="-1"/>
          <w:sz w:val="24"/>
        </w:rPr>
        <w:t xml:space="preserve"> </w:t>
      </w:r>
      <w:r>
        <w:rPr>
          <w:spacing w:val="-2"/>
          <w:sz w:val="24"/>
        </w:rPr>
        <w:t>increase.</w:t>
      </w:r>
    </w:p>
    <w:p w14:paraId="3799CC47">
      <w:pPr>
        <w:pStyle w:val="7"/>
        <w:spacing w:before="10"/>
        <w:rPr>
          <w:sz w:val="25"/>
        </w:rPr>
      </w:pPr>
    </w:p>
    <w:p w14:paraId="329D484C">
      <w:pPr>
        <w:pStyle w:val="9"/>
        <w:numPr>
          <w:ilvl w:val="0"/>
          <w:numId w:val="2"/>
        </w:numPr>
        <w:tabs>
          <w:tab w:val="left" w:pos="469"/>
          <w:tab w:val="left" w:pos="470"/>
        </w:tabs>
        <w:spacing w:before="0" w:after="0" w:line="240" w:lineRule="auto"/>
        <w:ind w:left="469" w:right="0" w:hanging="361"/>
        <w:jc w:val="left"/>
        <w:rPr>
          <w:sz w:val="24"/>
        </w:rPr>
      </w:pPr>
      <w:r>
        <w:rPr>
          <w:sz w:val="24"/>
        </w:rPr>
        <w:t>Traditional</w:t>
      </w:r>
      <w:r>
        <w:rPr>
          <w:spacing w:val="-4"/>
          <w:sz w:val="24"/>
        </w:rPr>
        <w:t xml:space="preserve"> </w:t>
      </w:r>
      <w:r>
        <w:rPr>
          <w:sz w:val="24"/>
        </w:rPr>
        <w:t>methods</w:t>
      </w:r>
      <w:r>
        <w:rPr>
          <w:spacing w:val="-1"/>
          <w:sz w:val="24"/>
        </w:rPr>
        <w:t xml:space="preserve"> </w:t>
      </w:r>
      <w:r>
        <w:rPr>
          <w:sz w:val="24"/>
        </w:rPr>
        <w:t>require</w:t>
      </w:r>
      <w:r>
        <w:rPr>
          <w:spacing w:val="-1"/>
          <w:sz w:val="24"/>
        </w:rPr>
        <w:t xml:space="preserve"> </w:t>
      </w:r>
      <w:r>
        <w:rPr>
          <w:sz w:val="24"/>
        </w:rPr>
        <w:t>frequent manual</w:t>
      </w:r>
      <w:r>
        <w:rPr>
          <w:spacing w:val="-1"/>
          <w:sz w:val="24"/>
        </w:rPr>
        <w:t xml:space="preserve"> </w:t>
      </w:r>
      <w:r>
        <w:rPr>
          <w:sz w:val="24"/>
        </w:rPr>
        <w:t>updates</w:t>
      </w:r>
      <w:r>
        <w:rPr>
          <w:spacing w:val="-2"/>
          <w:sz w:val="24"/>
        </w:rPr>
        <w:t xml:space="preserve"> </w:t>
      </w:r>
      <w:r>
        <w:rPr>
          <w:sz w:val="24"/>
        </w:rPr>
        <w:t xml:space="preserve">and </w:t>
      </w:r>
      <w:r>
        <w:rPr>
          <w:spacing w:val="-2"/>
          <w:sz w:val="24"/>
        </w:rPr>
        <w:t>maintenance.</w:t>
      </w:r>
    </w:p>
    <w:p w14:paraId="43E90DA7">
      <w:pPr>
        <w:pStyle w:val="7"/>
        <w:rPr>
          <w:sz w:val="26"/>
        </w:rPr>
      </w:pPr>
    </w:p>
    <w:p w14:paraId="5FA5CC2E">
      <w:pPr>
        <w:pStyle w:val="9"/>
        <w:numPr>
          <w:ilvl w:val="0"/>
          <w:numId w:val="2"/>
        </w:numPr>
        <w:tabs>
          <w:tab w:val="left" w:pos="469"/>
          <w:tab w:val="left" w:pos="470"/>
        </w:tabs>
        <w:spacing w:before="0" w:after="0" w:line="240" w:lineRule="auto"/>
        <w:ind w:left="469" w:right="0" w:hanging="361"/>
        <w:jc w:val="left"/>
        <w:rPr>
          <w:sz w:val="24"/>
        </w:rPr>
      </w:pPr>
      <w:r>
        <w:rPr>
          <w:sz w:val="24"/>
        </w:rPr>
        <w:t>Lack</w:t>
      </w:r>
      <w:r>
        <w:rPr>
          <w:spacing w:val="-3"/>
          <w:sz w:val="24"/>
        </w:rPr>
        <w:t xml:space="preserve"> </w:t>
      </w:r>
      <w:r>
        <w:rPr>
          <w:sz w:val="24"/>
        </w:rPr>
        <w:t>of</w:t>
      </w:r>
      <w:r>
        <w:rPr>
          <w:spacing w:val="-1"/>
          <w:sz w:val="24"/>
        </w:rPr>
        <w:t xml:space="preserve"> </w:t>
      </w:r>
      <w:r>
        <w:rPr>
          <w:sz w:val="24"/>
        </w:rPr>
        <w:t>real-time</w:t>
      </w:r>
      <w:r>
        <w:rPr>
          <w:spacing w:val="-1"/>
          <w:sz w:val="24"/>
        </w:rPr>
        <w:t xml:space="preserve"> </w:t>
      </w:r>
      <w:r>
        <w:rPr>
          <w:sz w:val="24"/>
        </w:rPr>
        <w:t>forecasting</w:t>
      </w:r>
      <w:r>
        <w:rPr>
          <w:spacing w:val="-1"/>
          <w:sz w:val="24"/>
        </w:rPr>
        <w:t xml:space="preserve"> </w:t>
      </w:r>
      <w:r>
        <w:rPr>
          <w:sz w:val="24"/>
        </w:rPr>
        <w:t>capabilities</w:t>
      </w:r>
      <w:r>
        <w:rPr>
          <w:spacing w:val="-1"/>
          <w:sz w:val="24"/>
        </w:rPr>
        <w:t xml:space="preserve"> </w:t>
      </w:r>
      <w:r>
        <w:rPr>
          <w:sz w:val="24"/>
        </w:rPr>
        <w:t>reduces</w:t>
      </w:r>
      <w:r>
        <w:rPr>
          <w:spacing w:val="-1"/>
          <w:sz w:val="24"/>
        </w:rPr>
        <w:t xml:space="preserve"> </w:t>
      </w:r>
      <w:r>
        <w:rPr>
          <w:sz w:val="24"/>
        </w:rPr>
        <w:t>the</w:t>
      </w:r>
      <w:r>
        <w:rPr>
          <w:spacing w:val="-1"/>
          <w:sz w:val="24"/>
        </w:rPr>
        <w:t xml:space="preserve"> </w:t>
      </w:r>
      <w:r>
        <w:rPr>
          <w:sz w:val="24"/>
        </w:rPr>
        <w:t>speed</w:t>
      </w:r>
      <w:r>
        <w:rPr>
          <w:spacing w:val="-1"/>
          <w:sz w:val="24"/>
        </w:rPr>
        <w:t xml:space="preserve"> </w:t>
      </w:r>
      <w:r>
        <w:rPr>
          <w:sz w:val="24"/>
        </w:rPr>
        <w:t>of</w:t>
      </w:r>
      <w:r>
        <w:rPr>
          <w:spacing w:val="-3"/>
          <w:sz w:val="24"/>
        </w:rPr>
        <w:t xml:space="preserve"> </w:t>
      </w:r>
      <w:r>
        <w:rPr>
          <w:sz w:val="24"/>
        </w:rPr>
        <w:t>business decision-</w:t>
      </w:r>
      <w:r>
        <w:rPr>
          <w:spacing w:val="-2"/>
          <w:sz w:val="24"/>
        </w:rPr>
        <w:t>making.</w:t>
      </w:r>
    </w:p>
    <w:p w14:paraId="387A3A40">
      <w:pPr>
        <w:pStyle w:val="7"/>
        <w:spacing w:before="10"/>
        <w:rPr>
          <w:sz w:val="25"/>
        </w:rPr>
      </w:pPr>
    </w:p>
    <w:p w14:paraId="3C969E39">
      <w:pPr>
        <w:pStyle w:val="9"/>
        <w:numPr>
          <w:ilvl w:val="0"/>
          <w:numId w:val="2"/>
        </w:numPr>
        <w:tabs>
          <w:tab w:val="left" w:pos="469"/>
          <w:tab w:val="left" w:pos="470"/>
        </w:tabs>
        <w:spacing w:before="0" w:after="0" w:line="360" w:lineRule="auto"/>
        <w:ind w:left="469" w:right="326" w:hanging="360"/>
        <w:jc w:val="left"/>
        <w:rPr>
          <w:sz w:val="24"/>
        </w:rPr>
      </w:pPr>
      <w:r>
        <w:rPr>
          <w:sz w:val="24"/>
        </w:rPr>
        <w:t>Lower</w:t>
      </w:r>
      <w:r>
        <w:rPr>
          <w:spacing w:val="40"/>
          <w:sz w:val="24"/>
        </w:rPr>
        <w:t xml:space="preserve"> </w:t>
      </w:r>
      <w:r>
        <w:rPr>
          <w:sz w:val="24"/>
        </w:rPr>
        <w:t>forecasting</w:t>
      </w:r>
      <w:r>
        <w:rPr>
          <w:spacing w:val="40"/>
          <w:sz w:val="24"/>
        </w:rPr>
        <w:t xml:space="preserve"> </w:t>
      </w:r>
      <w:r>
        <w:rPr>
          <w:sz w:val="24"/>
        </w:rPr>
        <w:t>accuracy</w:t>
      </w:r>
      <w:r>
        <w:rPr>
          <w:spacing w:val="40"/>
          <w:sz w:val="24"/>
        </w:rPr>
        <w:t xml:space="preserve"> </w:t>
      </w:r>
      <w:r>
        <w:rPr>
          <w:sz w:val="24"/>
        </w:rPr>
        <w:t>may</w:t>
      </w:r>
      <w:r>
        <w:rPr>
          <w:spacing w:val="40"/>
          <w:sz w:val="24"/>
        </w:rPr>
        <w:t xml:space="preserve"> </w:t>
      </w:r>
      <w:r>
        <w:rPr>
          <w:sz w:val="24"/>
        </w:rPr>
        <w:t>lead</w:t>
      </w:r>
      <w:r>
        <w:rPr>
          <w:spacing w:val="40"/>
          <w:sz w:val="24"/>
        </w:rPr>
        <w:t xml:space="preserve"> </w:t>
      </w:r>
      <w:r>
        <w:rPr>
          <w:sz w:val="24"/>
        </w:rPr>
        <w:t>to</w:t>
      </w:r>
      <w:r>
        <w:rPr>
          <w:spacing w:val="40"/>
          <w:sz w:val="24"/>
        </w:rPr>
        <w:t xml:space="preserve"> </w:t>
      </w:r>
      <w:r>
        <w:rPr>
          <w:sz w:val="24"/>
        </w:rPr>
        <w:t>customer</w:t>
      </w:r>
      <w:r>
        <w:rPr>
          <w:spacing w:val="40"/>
          <w:sz w:val="24"/>
        </w:rPr>
        <w:t xml:space="preserve"> </w:t>
      </w:r>
      <w:r>
        <w:rPr>
          <w:sz w:val="24"/>
        </w:rPr>
        <w:t>dissatisfaction,</w:t>
      </w:r>
      <w:r>
        <w:rPr>
          <w:spacing w:val="40"/>
          <w:sz w:val="24"/>
        </w:rPr>
        <w:t xml:space="preserve"> </w:t>
      </w:r>
      <w:r>
        <w:rPr>
          <w:sz w:val="24"/>
        </w:rPr>
        <w:t>delayed</w:t>
      </w:r>
      <w:r>
        <w:rPr>
          <w:spacing w:val="40"/>
          <w:sz w:val="24"/>
        </w:rPr>
        <w:t xml:space="preserve"> </w:t>
      </w:r>
      <w:r>
        <w:rPr>
          <w:sz w:val="24"/>
        </w:rPr>
        <w:t>deliveries,</w:t>
      </w:r>
      <w:r>
        <w:rPr>
          <w:spacing w:val="40"/>
          <w:sz w:val="24"/>
        </w:rPr>
        <w:t xml:space="preserve"> </w:t>
      </w:r>
      <w:r>
        <w:rPr>
          <w:sz w:val="24"/>
        </w:rPr>
        <w:t>and</w:t>
      </w:r>
      <w:r>
        <w:rPr>
          <w:spacing w:val="40"/>
          <w:sz w:val="24"/>
        </w:rPr>
        <w:t xml:space="preserve"> </w:t>
      </w:r>
      <w:r>
        <w:rPr>
          <w:sz w:val="24"/>
        </w:rPr>
        <w:t xml:space="preserve">reduced </w:t>
      </w:r>
      <w:r>
        <w:rPr>
          <w:spacing w:val="-2"/>
          <w:sz w:val="24"/>
        </w:rPr>
        <w:t>profits.</w:t>
      </w:r>
    </w:p>
    <w:p w14:paraId="02E60E4B">
      <w:pPr>
        <w:spacing w:after="0" w:line="360" w:lineRule="auto"/>
        <w:jc w:val="left"/>
        <w:rPr>
          <w:sz w:val="24"/>
        </w:rPr>
        <w:sectPr>
          <w:pgSz w:w="12240" w:h="15840"/>
          <w:pgMar w:top="146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D4C80C7">
      <w:pPr>
        <w:pStyle w:val="3"/>
        <w:spacing w:before="60"/>
        <w:ind w:left="267" w:right="128"/>
        <w:jc w:val="center"/>
      </w:pPr>
      <w:r>
        <w:t>PROPOSED</w:t>
      </w:r>
      <w:r>
        <w:rPr>
          <w:spacing w:val="-17"/>
        </w:rPr>
        <w:t xml:space="preserve"> </w:t>
      </w:r>
      <w:r>
        <w:rPr>
          <w:spacing w:val="-2"/>
        </w:rPr>
        <w:t>SYSTEM</w:t>
      </w:r>
    </w:p>
    <w:p w14:paraId="3A1014A2">
      <w:pPr>
        <w:pStyle w:val="7"/>
        <w:rPr>
          <w:b/>
          <w:sz w:val="30"/>
        </w:rPr>
      </w:pPr>
    </w:p>
    <w:p w14:paraId="38D04A99">
      <w:pPr>
        <w:pStyle w:val="7"/>
        <w:rPr>
          <w:b/>
          <w:sz w:val="30"/>
        </w:rPr>
      </w:pPr>
    </w:p>
    <w:p w14:paraId="31694338">
      <w:pPr>
        <w:pStyle w:val="7"/>
        <w:spacing w:before="183" w:line="360" w:lineRule="auto"/>
        <w:ind w:left="440" w:right="356"/>
        <w:jc w:val="both"/>
      </w:pPr>
      <w:r>
        <w:t>The proposed system uses Machine Learning techniques to improve the accuracy and efficiency of demand forecasting. Unlike traditional methods, this system analyzes not only historical sales data but also other important factors such as seasonal trends, holidays, promotional activities, weather conditions, customer purchasing behavior, and market demand. By considering multiple influencing variables, the system can generate more reliable and precise forecasts.</w:t>
      </w:r>
    </w:p>
    <w:p w14:paraId="6BCAB6CD">
      <w:pPr>
        <w:pStyle w:val="7"/>
        <w:spacing w:before="199" w:line="360" w:lineRule="auto"/>
        <w:ind w:left="440" w:right="353"/>
        <w:jc w:val="both"/>
      </w:pPr>
      <w:r>
        <w:t>The proposed model collects data from different sources, including sales transactions, inventory records, customer information, and external datasets. After data collection, preprocessing techniques such as data cleaning, missing value handling, normalization, and feature selection are applied to improve data quality. The processed data is then used to train Machine Learning algorithms such as Linear Regression, Decision Tree, Random Forest, Gradient Boosting, and XGBoost.</w:t>
      </w:r>
    </w:p>
    <w:p w14:paraId="56CA1959">
      <w:pPr>
        <w:pStyle w:val="7"/>
        <w:spacing w:before="200" w:line="360" w:lineRule="auto"/>
        <w:ind w:left="440" w:right="353"/>
        <w:jc w:val="both"/>
      </w:pPr>
      <w:r>
        <w:t>These algorithms learn patterns from past data and predict future demand for different products, locations, and time periods. Among these models, ensemble techniques such as Random Forest and Gradient Boosting provide better forecasting performance because they can handle non-linear relationships and large datasets more effectively.</w:t>
      </w:r>
    </w:p>
    <w:p w14:paraId="0204F794">
      <w:pPr>
        <w:pStyle w:val="7"/>
        <w:spacing w:before="200" w:line="360" w:lineRule="auto"/>
        <w:ind w:left="440" w:right="356"/>
        <w:jc w:val="both"/>
      </w:pPr>
      <w:r>
        <w:t>The proposed system also includes visualization dashboards and reporting tools that help managers understand sales trends, predicted demand, inventory levels, and product performance. Based on the predicted demand, businesses can make better decisions regarding stock management, production planning, supplier coordination, and workforce allocation.</w:t>
      </w:r>
    </w:p>
    <w:p w14:paraId="732B0F05">
      <w:pPr>
        <w:pStyle w:val="7"/>
        <w:spacing w:before="201" w:line="360" w:lineRule="auto"/>
        <w:ind w:left="440" w:right="355"/>
        <w:jc w:val="both"/>
      </w:pPr>
      <w:r>
        <w:t>The</w:t>
      </w:r>
      <w:r>
        <w:rPr>
          <w:spacing w:val="-2"/>
        </w:rPr>
        <w:t xml:space="preserve"> </w:t>
      </w:r>
      <w:r>
        <w:t>main</w:t>
      </w:r>
      <w:r>
        <w:rPr>
          <w:spacing w:val="-3"/>
        </w:rPr>
        <w:t xml:space="preserve"> </w:t>
      </w:r>
      <w:r>
        <w:t>goal</w:t>
      </w:r>
      <w:r>
        <w:rPr>
          <w:spacing w:val="-3"/>
        </w:rPr>
        <w:t xml:space="preserve"> </w:t>
      </w:r>
      <w:r>
        <w:t>of</w:t>
      </w:r>
      <w:r>
        <w:rPr>
          <w:spacing w:val="-3"/>
        </w:rPr>
        <w:t xml:space="preserve"> </w:t>
      </w:r>
      <w:r>
        <w:t>the</w:t>
      </w:r>
      <w:r>
        <w:rPr>
          <w:spacing w:val="-3"/>
        </w:rPr>
        <w:t xml:space="preserve"> </w:t>
      </w:r>
      <w:r>
        <w:t>proposed</w:t>
      </w:r>
      <w:r>
        <w:rPr>
          <w:spacing w:val="-3"/>
        </w:rPr>
        <w:t xml:space="preserve"> </w:t>
      </w:r>
      <w:r>
        <w:t>system</w:t>
      </w:r>
      <w:r>
        <w:rPr>
          <w:spacing w:val="-4"/>
        </w:rPr>
        <w:t xml:space="preserve"> </w:t>
      </w:r>
      <w:r>
        <w:t>is</w:t>
      </w:r>
      <w:r>
        <w:rPr>
          <w:spacing w:val="-3"/>
        </w:rPr>
        <w:t xml:space="preserve"> </w:t>
      </w:r>
      <w:r>
        <w:t>to</w:t>
      </w:r>
      <w:r>
        <w:rPr>
          <w:spacing w:val="-3"/>
        </w:rPr>
        <w:t xml:space="preserve"> </w:t>
      </w:r>
      <w:r>
        <w:t>reduce</w:t>
      </w:r>
      <w:r>
        <w:rPr>
          <w:spacing w:val="-3"/>
        </w:rPr>
        <w:t xml:space="preserve"> </w:t>
      </w:r>
      <w:r>
        <w:t>stock</w:t>
      </w:r>
      <w:r>
        <w:rPr>
          <w:spacing w:val="-3"/>
        </w:rPr>
        <w:t xml:space="preserve"> </w:t>
      </w:r>
      <w:r>
        <w:t>shortages,</w:t>
      </w:r>
      <w:r>
        <w:rPr>
          <w:spacing w:val="-3"/>
        </w:rPr>
        <w:t xml:space="preserve"> </w:t>
      </w:r>
      <w:r>
        <w:t>minimize</w:t>
      </w:r>
      <w:r>
        <w:rPr>
          <w:spacing w:val="-3"/>
        </w:rPr>
        <w:t xml:space="preserve"> </w:t>
      </w:r>
      <w:r>
        <w:t>excess</w:t>
      </w:r>
      <w:r>
        <w:rPr>
          <w:spacing w:val="-4"/>
        </w:rPr>
        <w:t xml:space="preserve"> </w:t>
      </w:r>
      <w:r>
        <w:t>inventory,</w:t>
      </w:r>
      <w:r>
        <w:rPr>
          <w:spacing w:val="-3"/>
        </w:rPr>
        <w:t xml:space="preserve"> </w:t>
      </w:r>
      <w:r>
        <w:t>improve supply chain efficiency, and increase overall profitability. Since the model continuously learns from new data, it can adapt to changing market conditions and provide more accurate demand predictions over time.</w:t>
      </w:r>
    </w:p>
    <w:p w14:paraId="7D76D5AB">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66C7481">
      <w:pPr>
        <w:pStyle w:val="2"/>
        <w:ind w:left="522"/>
        <w:jc w:val="left"/>
      </w:pPr>
      <w:r>
        <w:t>ADVANTAGES</w:t>
      </w:r>
      <w:r>
        <w:rPr>
          <w:spacing w:val="-9"/>
        </w:rPr>
        <w:t xml:space="preserve"> </w:t>
      </w:r>
      <w:r>
        <w:t>OF</w:t>
      </w:r>
      <w:r>
        <w:rPr>
          <w:spacing w:val="-7"/>
        </w:rPr>
        <w:t xml:space="preserve"> </w:t>
      </w:r>
      <w:r>
        <w:t>PROPOSED</w:t>
      </w:r>
      <w:r>
        <w:rPr>
          <w:spacing w:val="-6"/>
        </w:rPr>
        <w:t xml:space="preserve"> </w:t>
      </w:r>
      <w:r>
        <w:rPr>
          <w:spacing w:val="-2"/>
        </w:rPr>
        <w:t>SYSTEMS</w:t>
      </w:r>
    </w:p>
    <w:p w14:paraId="57FB0245">
      <w:pPr>
        <w:pStyle w:val="7"/>
        <w:rPr>
          <w:b/>
          <w:sz w:val="34"/>
        </w:rPr>
      </w:pPr>
    </w:p>
    <w:p w14:paraId="39498CBB">
      <w:pPr>
        <w:pStyle w:val="7"/>
        <w:spacing w:before="5"/>
        <w:rPr>
          <w:b/>
          <w:sz w:val="42"/>
        </w:rPr>
      </w:pPr>
    </w:p>
    <w:p w14:paraId="624D3E48">
      <w:pPr>
        <w:pStyle w:val="9"/>
        <w:numPr>
          <w:ilvl w:val="1"/>
          <w:numId w:val="2"/>
        </w:numPr>
        <w:tabs>
          <w:tab w:val="left" w:pos="779"/>
          <w:tab w:val="left" w:pos="780"/>
        </w:tabs>
        <w:spacing w:before="0" w:after="0" w:line="240" w:lineRule="auto"/>
        <w:ind w:left="780" w:right="0" w:hanging="360"/>
        <w:jc w:val="left"/>
        <w:rPr>
          <w:sz w:val="24"/>
        </w:rPr>
      </w:pPr>
      <w:r>
        <w:rPr>
          <w:sz w:val="24"/>
        </w:rPr>
        <w:t>Provides</w:t>
      </w:r>
      <w:r>
        <w:rPr>
          <w:spacing w:val="-2"/>
          <w:sz w:val="24"/>
        </w:rPr>
        <w:t xml:space="preserve"> </w:t>
      </w:r>
      <w:r>
        <w:rPr>
          <w:sz w:val="24"/>
        </w:rPr>
        <w:t>more</w:t>
      </w:r>
      <w:r>
        <w:rPr>
          <w:spacing w:val="-2"/>
          <w:sz w:val="24"/>
        </w:rPr>
        <w:t xml:space="preserve"> </w:t>
      </w:r>
      <w:r>
        <w:rPr>
          <w:sz w:val="24"/>
        </w:rPr>
        <w:t>accurate</w:t>
      </w:r>
      <w:r>
        <w:rPr>
          <w:spacing w:val="-2"/>
          <w:sz w:val="24"/>
        </w:rPr>
        <w:t xml:space="preserve"> </w:t>
      </w:r>
      <w:r>
        <w:rPr>
          <w:sz w:val="24"/>
        </w:rPr>
        <w:t>demand</w:t>
      </w:r>
      <w:r>
        <w:rPr>
          <w:spacing w:val="-2"/>
          <w:sz w:val="24"/>
        </w:rPr>
        <w:t xml:space="preserve"> </w:t>
      </w:r>
      <w:r>
        <w:rPr>
          <w:sz w:val="24"/>
        </w:rPr>
        <w:t>predictions</w:t>
      </w:r>
      <w:r>
        <w:rPr>
          <w:spacing w:val="-3"/>
          <w:sz w:val="24"/>
        </w:rPr>
        <w:t xml:space="preserve"> </w:t>
      </w:r>
      <w:r>
        <w:rPr>
          <w:sz w:val="24"/>
        </w:rPr>
        <w:t>compared</w:t>
      </w:r>
      <w:r>
        <w:rPr>
          <w:spacing w:val="-2"/>
          <w:sz w:val="24"/>
        </w:rPr>
        <w:t xml:space="preserve"> </w:t>
      </w:r>
      <w:r>
        <w:rPr>
          <w:sz w:val="24"/>
        </w:rPr>
        <w:t>to</w:t>
      </w:r>
      <w:r>
        <w:rPr>
          <w:spacing w:val="-3"/>
          <w:sz w:val="24"/>
        </w:rPr>
        <w:t xml:space="preserve"> </w:t>
      </w:r>
      <w:r>
        <w:rPr>
          <w:sz w:val="24"/>
        </w:rPr>
        <w:t>traditional</w:t>
      </w:r>
      <w:r>
        <w:rPr>
          <w:spacing w:val="-2"/>
          <w:sz w:val="24"/>
        </w:rPr>
        <w:t xml:space="preserve"> </w:t>
      </w:r>
      <w:r>
        <w:rPr>
          <w:sz w:val="24"/>
        </w:rPr>
        <w:t>forecasting</w:t>
      </w:r>
      <w:r>
        <w:rPr>
          <w:spacing w:val="-1"/>
          <w:sz w:val="24"/>
        </w:rPr>
        <w:t xml:space="preserve"> </w:t>
      </w:r>
      <w:r>
        <w:rPr>
          <w:spacing w:val="-2"/>
          <w:sz w:val="24"/>
        </w:rPr>
        <w:t>methods.</w:t>
      </w:r>
    </w:p>
    <w:p w14:paraId="711735F1">
      <w:pPr>
        <w:pStyle w:val="7"/>
        <w:spacing w:before="10"/>
        <w:rPr>
          <w:sz w:val="25"/>
        </w:rPr>
      </w:pPr>
    </w:p>
    <w:p w14:paraId="74B62EE0">
      <w:pPr>
        <w:pStyle w:val="9"/>
        <w:numPr>
          <w:ilvl w:val="1"/>
          <w:numId w:val="2"/>
        </w:numPr>
        <w:tabs>
          <w:tab w:val="left" w:pos="779"/>
          <w:tab w:val="left" w:pos="780"/>
        </w:tabs>
        <w:spacing w:before="0" w:after="0" w:line="360" w:lineRule="auto"/>
        <w:ind w:left="780" w:right="247" w:hanging="360"/>
        <w:jc w:val="left"/>
        <w:rPr>
          <w:sz w:val="24"/>
        </w:rPr>
      </w:pPr>
      <w:r>
        <w:rPr>
          <w:sz w:val="24"/>
        </w:rPr>
        <w:t>Considers</w:t>
      </w:r>
      <w:r>
        <w:rPr>
          <w:spacing w:val="40"/>
          <w:sz w:val="24"/>
        </w:rPr>
        <w:t xml:space="preserve"> </w:t>
      </w:r>
      <w:r>
        <w:rPr>
          <w:sz w:val="24"/>
        </w:rPr>
        <w:t>multiple</w:t>
      </w:r>
      <w:r>
        <w:rPr>
          <w:spacing w:val="40"/>
          <w:sz w:val="24"/>
        </w:rPr>
        <w:t xml:space="preserve"> </w:t>
      </w:r>
      <w:r>
        <w:rPr>
          <w:sz w:val="24"/>
        </w:rPr>
        <w:t>factors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sales</w:t>
      </w:r>
      <w:r>
        <w:rPr>
          <w:spacing w:val="40"/>
          <w:sz w:val="24"/>
        </w:rPr>
        <w:t xml:space="preserve"> </w:t>
      </w:r>
      <w:r>
        <w:rPr>
          <w:sz w:val="24"/>
        </w:rPr>
        <w:t>history,</w:t>
      </w:r>
      <w:r>
        <w:rPr>
          <w:spacing w:val="40"/>
          <w:sz w:val="24"/>
        </w:rPr>
        <w:t xml:space="preserve"> </w:t>
      </w:r>
      <w:r>
        <w:rPr>
          <w:sz w:val="24"/>
        </w:rPr>
        <w:t>weather,</w:t>
      </w:r>
      <w:r>
        <w:rPr>
          <w:spacing w:val="40"/>
          <w:sz w:val="24"/>
        </w:rPr>
        <w:t xml:space="preserve"> </w:t>
      </w:r>
      <w:r>
        <w:rPr>
          <w:sz w:val="24"/>
        </w:rPr>
        <w:t>holidays,</w:t>
      </w:r>
      <w:r>
        <w:rPr>
          <w:spacing w:val="40"/>
          <w:sz w:val="24"/>
        </w:rPr>
        <w:t xml:space="preserve"> </w:t>
      </w:r>
      <w:r>
        <w:rPr>
          <w:sz w:val="24"/>
        </w:rPr>
        <w:t>promotions,</w:t>
      </w:r>
      <w:r>
        <w:rPr>
          <w:spacing w:val="40"/>
          <w:sz w:val="24"/>
        </w:rPr>
        <w:t xml:space="preserve"> </w:t>
      </w:r>
      <w:r>
        <w:rPr>
          <w:sz w:val="24"/>
        </w:rPr>
        <w:t>and</w:t>
      </w:r>
      <w:r>
        <w:rPr>
          <w:spacing w:val="40"/>
          <w:sz w:val="24"/>
        </w:rPr>
        <w:t xml:space="preserve"> </w:t>
      </w:r>
      <w:r>
        <w:rPr>
          <w:sz w:val="24"/>
        </w:rPr>
        <w:t>customer</w:t>
      </w:r>
      <w:r>
        <w:rPr>
          <w:spacing w:val="80"/>
          <w:w w:val="150"/>
          <w:sz w:val="24"/>
        </w:rPr>
        <w:t xml:space="preserve"> </w:t>
      </w:r>
      <w:r>
        <w:rPr>
          <w:spacing w:val="-2"/>
          <w:sz w:val="24"/>
        </w:rPr>
        <w:t>behavior.</w:t>
      </w:r>
    </w:p>
    <w:p w14:paraId="40173CDF">
      <w:pPr>
        <w:pStyle w:val="9"/>
        <w:numPr>
          <w:ilvl w:val="1"/>
          <w:numId w:val="2"/>
        </w:numPr>
        <w:tabs>
          <w:tab w:val="left" w:pos="779"/>
          <w:tab w:val="left" w:pos="780"/>
        </w:tabs>
        <w:spacing w:before="160" w:after="0" w:line="240" w:lineRule="auto"/>
        <w:ind w:left="780" w:right="0" w:hanging="360"/>
        <w:jc w:val="left"/>
        <w:rPr>
          <w:sz w:val="24"/>
        </w:rPr>
      </w:pPr>
      <w:r>
        <w:rPr>
          <w:sz w:val="24"/>
        </w:rPr>
        <w:t>Reduces</w:t>
      </w:r>
      <w:r>
        <w:rPr>
          <w:spacing w:val="-1"/>
          <w:sz w:val="24"/>
        </w:rPr>
        <w:t xml:space="preserve"> </w:t>
      </w:r>
      <w:r>
        <w:rPr>
          <w:sz w:val="24"/>
        </w:rPr>
        <w:t>the</w:t>
      </w:r>
      <w:r>
        <w:rPr>
          <w:spacing w:val="-1"/>
          <w:sz w:val="24"/>
        </w:rPr>
        <w:t xml:space="preserve"> </w:t>
      </w:r>
      <w:r>
        <w:rPr>
          <w:sz w:val="24"/>
        </w:rPr>
        <w:t>chances</w:t>
      </w:r>
      <w:r>
        <w:rPr>
          <w:spacing w:val="-2"/>
          <w:sz w:val="24"/>
        </w:rPr>
        <w:t xml:space="preserve"> </w:t>
      </w:r>
      <w:r>
        <w:rPr>
          <w:sz w:val="24"/>
        </w:rPr>
        <w:t>of stock</w:t>
      </w:r>
      <w:r>
        <w:rPr>
          <w:spacing w:val="-1"/>
          <w:sz w:val="24"/>
        </w:rPr>
        <w:t xml:space="preserve"> </w:t>
      </w:r>
      <w:r>
        <w:rPr>
          <w:sz w:val="24"/>
        </w:rPr>
        <w:t>shortages and</w:t>
      </w:r>
      <w:r>
        <w:rPr>
          <w:spacing w:val="-1"/>
          <w:sz w:val="24"/>
        </w:rPr>
        <w:t xml:space="preserve"> </w:t>
      </w:r>
      <w:r>
        <w:rPr>
          <w:sz w:val="24"/>
        </w:rPr>
        <w:t xml:space="preserve">overstock </w:t>
      </w:r>
      <w:r>
        <w:rPr>
          <w:spacing w:val="-2"/>
          <w:sz w:val="24"/>
        </w:rPr>
        <w:t>situations.</w:t>
      </w:r>
    </w:p>
    <w:p w14:paraId="76D6A918">
      <w:pPr>
        <w:pStyle w:val="7"/>
        <w:spacing w:before="10"/>
        <w:rPr>
          <w:sz w:val="25"/>
        </w:rPr>
      </w:pPr>
    </w:p>
    <w:p w14:paraId="13713CC7">
      <w:pPr>
        <w:pStyle w:val="9"/>
        <w:numPr>
          <w:ilvl w:val="1"/>
          <w:numId w:val="2"/>
        </w:numPr>
        <w:tabs>
          <w:tab w:val="left" w:pos="779"/>
          <w:tab w:val="left" w:pos="780"/>
        </w:tabs>
        <w:spacing w:before="0" w:after="0" w:line="240" w:lineRule="auto"/>
        <w:ind w:left="780" w:right="0" w:hanging="360"/>
        <w:jc w:val="left"/>
        <w:rPr>
          <w:sz w:val="24"/>
        </w:rPr>
      </w:pPr>
      <w:r>
        <w:rPr>
          <w:sz w:val="24"/>
        </w:rPr>
        <w:t>Improves</w:t>
      </w:r>
      <w:r>
        <w:rPr>
          <w:spacing w:val="-4"/>
          <w:sz w:val="24"/>
        </w:rPr>
        <w:t xml:space="preserve"> </w:t>
      </w:r>
      <w:r>
        <w:rPr>
          <w:sz w:val="24"/>
        </w:rPr>
        <w:t>inventory</w:t>
      </w:r>
      <w:r>
        <w:rPr>
          <w:spacing w:val="-3"/>
          <w:sz w:val="24"/>
        </w:rPr>
        <w:t xml:space="preserve"> </w:t>
      </w:r>
      <w:r>
        <w:rPr>
          <w:sz w:val="24"/>
        </w:rPr>
        <w:t>management</w:t>
      </w:r>
      <w:r>
        <w:rPr>
          <w:spacing w:val="-3"/>
          <w:sz w:val="24"/>
        </w:rPr>
        <w:t xml:space="preserve"> </w:t>
      </w:r>
      <w:r>
        <w:rPr>
          <w:sz w:val="24"/>
        </w:rPr>
        <w:t>and</w:t>
      </w:r>
      <w:r>
        <w:rPr>
          <w:spacing w:val="-3"/>
          <w:sz w:val="24"/>
        </w:rPr>
        <w:t xml:space="preserve"> </w:t>
      </w:r>
      <w:r>
        <w:rPr>
          <w:sz w:val="24"/>
        </w:rPr>
        <w:t>warehouse</w:t>
      </w:r>
      <w:r>
        <w:rPr>
          <w:spacing w:val="-3"/>
          <w:sz w:val="24"/>
        </w:rPr>
        <w:t xml:space="preserve"> </w:t>
      </w:r>
      <w:r>
        <w:rPr>
          <w:spacing w:val="-2"/>
          <w:sz w:val="24"/>
        </w:rPr>
        <w:t>utilization.</w:t>
      </w:r>
    </w:p>
    <w:p w14:paraId="4E4FBE26">
      <w:pPr>
        <w:pStyle w:val="7"/>
        <w:rPr>
          <w:sz w:val="26"/>
        </w:rPr>
      </w:pPr>
    </w:p>
    <w:p w14:paraId="037C2F77">
      <w:pPr>
        <w:pStyle w:val="9"/>
        <w:numPr>
          <w:ilvl w:val="1"/>
          <w:numId w:val="2"/>
        </w:numPr>
        <w:tabs>
          <w:tab w:val="left" w:pos="779"/>
          <w:tab w:val="left" w:pos="780"/>
        </w:tabs>
        <w:spacing w:before="0" w:after="0" w:line="240" w:lineRule="auto"/>
        <w:ind w:left="780" w:right="0" w:hanging="360"/>
        <w:jc w:val="left"/>
        <w:rPr>
          <w:sz w:val="24"/>
        </w:rPr>
      </w:pPr>
      <w:r>
        <w:rPr>
          <w:sz w:val="24"/>
        </w:rPr>
        <w:t>Helps</w:t>
      </w:r>
      <w:r>
        <w:rPr>
          <w:spacing w:val="-3"/>
          <w:sz w:val="24"/>
        </w:rPr>
        <w:t xml:space="preserve"> </w:t>
      </w:r>
      <w:r>
        <w:rPr>
          <w:sz w:val="24"/>
        </w:rPr>
        <w:t>businesses</w:t>
      </w:r>
      <w:r>
        <w:rPr>
          <w:spacing w:val="-2"/>
          <w:sz w:val="24"/>
        </w:rPr>
        <w:t xml:space="preserve"> </w:t>
      </w:r>
      <w:r>
        <w:rPr>
          <w:sz w:val="24"/>
        </w:rPr>
        <w:t>make</w:t>
      </w:r>
      <w:r>
        <w:rPr>
          <w:spacing w:val="-1"/>
          <w:sz w:val="24"/>
        </w:rPr>
        <w:t xml:space="preserve"> </w:t>
      </w:r>
      <w:r>
        <w:rPr>
          <w:sz w:val="24"/>
        </w:rPr>
        <w:t>better</w:t>
      </w:r>
      <w:r>
        <w:rPr>
          <w:spacing w:val="-1"/>
          <w:sz w:val="24"/>
        </w:rPr>
        <w:t xml:space="preserve"> </w:t>
      </w:r>
      <w:r>
        <w:rPr>
          <w:sz w:val="24"/>
        </w:rPr>
        <w:t>production</w:t>
      </w:r>
      <w:r>
        <w:rPr>
          <w:spacing w:val="-1"/>
          <w:sz w:val="24"/>
        </w:rPr>
        <w:t xml:space="preserve"> </w:t>
      </w:r>
      <w:r>
        <w:rPr>
          <w:sz w:val="24"/>
        </w:rPr>
        <w:t>and</w:t>
      </w:r>
      <w:r>
        <w:rPr>
          <w:spacing w:val="-2"/>
          <w:sz w:val="24"/>
        </w:rPr>
        <w:t xml:space="preserve"> </w:t>
      </w:r>
      <w:r>
        <w:rPr>
          <w:sz w:val="24"/>
        </w:rPr>
        <w:t>supply</w:t>
      </w:r>
      <w:r>
        <w:rPr>
          <w:spacing w:val="-1"/>
          <w:sz w:val="24"/>
        </w:rPr>
        <w:t xml:space="preserve"> </w:t>
      </w:r>
      <w:r>
        <w:rPr>
          <w:sz w:val="24"/>
        </w:rPr>
        <w:t>chain</w:t>
      </w:r>
      <w:r>
        <w:rPr>
          <w:spacing w:val="-1"/>
          <w:sz w:val="24"/>
        </w:rPr>
        <w:t xml:space="preserve"> </w:t>
      </w:r>
      <w:r>
        <w:rPr>
          <w:spacing w:val="-2"/>
          <w:sz w:val="24"/>
        </w:rPr>
        <w:t>decisions.</w:t>
      </w:r>
    </w:p>
    <w:p w14:paraId="2E6E3489">
      <w:pPr>
        <w:pStyle w:val="7"/>
        <w:spacing w:before="10"/>
        <w:rPr>
          <w:sz w:val="25"/>
        </w:rPr>
      </w:pPr>
    </w:p>
    <w:p w14:paraId="43992142">
      <w:pPr>
        <w:pStyle w:val="9"/>
        <w:numPr>
          <w:ilvl w:val="1"/>
          <w:numId w:val="2"/>
        </w:numPr>
        <w:tabs>
          <w:tab w:val="left" w:pos="779"/>
          <w:tab w:val="left" w:pos="780"/>
        </w:tabs>
        <w:spacing w:before="0" w:after="0" w:line="240" w:lineRule="auto"/>
        <w:ind w:left="780" w:right="0" w:hanging="360"/>
        <w:jc w:val="left"/>
        <w:rPr>
          <w:sz w:val="24"/>
        </w:rPr>
      </w:pPr>
      <w:r>
        <w:rPr>
          <w:sz w:val="24"/>
        </w:rPr>
        <w:t>Supports</w:t>
      </w:r>
      <w:r>
        <w:rPr>
          <w:spacing w:val="-4"/>
          <w:sz w:val="24"/>
        </w:rPr>
        <w:t xml:space="preserve"> </w:t>
      </w:r>
      <w:r>
        <w:rPr>
          <w:sz w:val="24"/>
        </w:rPr>
        <w:t>real-time</w:t>
      </w:r>
      <w:r>
        <w:rPr>
          <w:spacing w:val="-2"/>
          <w:sz w:val="24"/>
        </w:rPr>
        <w:t xml:space="preserve"> </w:t>
      </w:r>
      <w:r>
        <w:rPr>
          <w:sz w:val="24"/>
        </w:rPr>
        <w:t>forecasting</w:t>
      </w:r>
      <w:r>
        <w:rPr>
          <w:spacing w:val="-4"/>
          <w:sz w:val="24"/>
        </w:rPr>
        <w:t xml:space="preserve"> </w:t>
      </w:r>
      <w:r>
        <w:rPr>
          <w:sz w:val="24"/>
        </w:rPr>
        <w:t>and</w:t>
      </w:r>
      <w:r>
        <w:rPr>
          <w:spacing w:val="-2"/>
          <w:sz w:val="24"/>
        </w:rPr>
        <w:t xml:space="preserve"> </w:t>
      </w:r>
      <w:r>
        <w:rPr>
          <w:sz w:val="24"/>
        </w:rPr>
        <w:t>faster</w:t>
      </w:r>
      <w:r>
        <w:rPr>
          <w:spacing w:val="-2"/>
          <w:sz w:val="24"/>
        </w:rPr>
        <w:t xml:space="preserve"> </w:t>
      </w:r>
      <w:r>
        <w:rPr>
          <w:sz w:val="24"/>
        </w:rPr>
        <w:t>business</w:t>
      </w:r>
      <w:r>
        <w:rPr>
          <w:spacing w:val="-3"/>
          <w:sz w:val="24"/>
        </w:rPr>
        <w:t xml:space="preserve"> </w:t>
      </w:r>
      <w:r>
        <w:rPr>
          <w:spacing w:val="-2"/>
          <w:sz w:val="24"/>
        </w:rPr>
        <w:t>planning.</w:t>
      </w:r>
    </w:p>
    <w:p w14:paraId="6C389514">
      <w:pPr>
        <w:pStyle w:val="7"/>
        <w:spacing w:before="10"/>
        <w:rPr>
          <w:sz w:val="25"/>
        </w:rPr>
      </w:pPr>
    </w:p>
    <w:p w14:paraId="094586D7">
      <w:pPr>
        <w:pStyle w:val="9"/>
        <w:numPr>
          <w:ilvl w:val="1"/>
          <w:numId w:val="2"/>
        </w:numPr>
        <w:tabs>
          <w:tab w:val="left" w:pos="779"/>
          <w:tab w:val="left" w:pos="780"/>
        </w:tabs>
        <w:spacing w:before="0" w:after="0" w:line="240" w:lineRule="auto"/>
        <w:ind w:left="780" w:right="0" w:hanging="360"/>
        <w:jc w:val="left"/>
        <w:rPr>
          <w:sz w:val="24"/>
        </w:rPr>
      </w:pPr>
      <w:r>
        <w:rPr>
          <w:sz w:val="24"/>
        </w:rPr>
        <w:t>Can</w:t>
      </w:r>
      <w:r>
        <w:rPr>
          <w:spacing w:val="-1"/>
          <w:sz w:val="24"/>
        </w:rPr>
        <w:t xml:space="preserve"> </w:t>
      </w:r>
      <w:r>
        <w:rPr>
          <w:sz w:val="24"/>
        </w:rPr>
        <w:t>handle</w:t>
      </w:r>
      <w:r>
        <w:rPr>
          <w:spacing w:val="-1"/>
          <w:sz w:val="24"/>
        </w:rPr>
        <w:t xml:space="preserve"> </w:t>
      </w:r>
      <w:r>
        <w:rPr>
          <w:sz w:val="24"/>
        </w:rPr>
        <w:t>large</w:t>
      </w:r>
      <w:r>
        <w:rPr>
          <w:spacing w:val="-1"/>
          <w:sz w:val="24"/>
        </w:rPr>
        <w:t xml:space="preserve"> </w:t>
      </w:r>
      <w:r>
        <w:rPr>
          <w:sz w:val="24"/>
        </w:rPr>
        <w:t>volumes</w:t>
      </w:r>
      <w:r>
        <w:rPr>
          <w:spacing w:val="-1"/>
          <w:sz w:val="24"/>
        </w:rPr>
        <w:t xml:space="preserve"> </w:t>
      </w:r>
      <w:r>
        <w:rPr>
          <w:sz w:val="24"/>
        </w:rPr>
        <w:t>of</w:t>
      </w:r>
      <w:r>
        <w:rPr>
          <w:spacing w:val="-1"/>
          <w:sz w:val="24"/>
        </w:rPr>
        <w:t xml:space="preserve"> </w:t>
      </w:r>
      <w:r>
        <w:rPr>
          <w:sz w:val="24"/>
        </w:rPr>
        <w:t>structured</w:t>
      </w:r>
      <w:r>
        <w:rPr>
          <w:spacing w:val="-1"/>
          <w:sz w:val="24"/>
        </w:rPr>
        <w:t xml:space="preserve"> </w:t>
      </w:r>
      <w:r>
        <w:rPr>
          <w:sz w:val="24"/>
        </w:rPr>
        <w:t>and</w:t>
      </w:r>
      <w:r>
        <w:rPr>
          <w:spacing w:val="-1"/>
          <w:sz w:val="24"/>
        </w:rPr>
        <w:t xml:space="preserve"> </w:t>
      </w:r>
      <w:r>
        <w:rPr>
          <w:sz w:val="24"/>
        </w:rPr>
        <w:t xml:space="preserve">unstructured </w:t>
      </w:r>
      <w:r>
        <w:rPr>
          <w:spacing w:val="-2"/>
          <w:sz w:val="24"/>
        </w:rPr>
        <w:t>data.</w:t>
      </w:r>
    </w:p>
    <w:p w14:paraId="3E8CC23B">
      <w:pPr>
        <w:pStyle w:val="7"/>
        <w:rPr>
          <w:sz w:val="26"/>
        </w:rPr>
      </w:pPr>
    </w:p>
    <w:p w14:paraId="34CC81AC">
      <w:pPr>
        <w:pStyle w:val="9"/>
        <w:numPr>
          <w:ilvl w:val="1"/>
          <w:numId w:val="2"/>
        </w:numPr>
        <w:tabs>
          <w:tab w:val="left" w:pos="779"/>
          <w:tab w:val="left" w:pos="780"/>
        </w:tabs>
        <w:spacing w:before="0" w:after="0" w:line="240" w:lineRule="auto"/>
        <w:ind w:left="780" w:right="0" w:hanging="360"/>
        <w:jc w:val="left"/>
        <w:rPr>
          <w:sz w:val="24"/>
        </w:rPr>
      </w:pPr>
      <w:r>
        <w:rPr>
          <w:sz w:val="24"/>
        </w:rPr>
        <w:t>Reduces</w:t>
      </w:r>
      <w:r>
        <w:rPr>
          <w:spacing w:val="-1"/>
          <w:sz w:val="24"/>
        </w:rPr>
        <w:t xml:space="preserve"> </w:t>
      </w:r>
      <w:r>
        <w:rPr>
          <w:sz w:val="24"/>
        </w:rPr>
        <w:t>manual</w:t>
      </w:r>
      <w:r>
        <w:rPr>
          <w:spacing w:val="-1"/>
          <w:sz w:val="24"/>
        </w:rPr>
        <w:t xml:space="preserve"> </w:t>
      </w:r>
      <w:r>
        <w:rPr>
          <w:sz w:val="24"/>
        </w:rPr>
        <w:t>effort</w:t>
      </w:r>
      <w:r>
        <w:rPr>
          <w:spacing w:val="-1"/>
          <w:sz w:val="24"/>
        </w:rPr>
        <w:t xml:space="preserve"> </w:t>
      </w:r>
      <w:r>
        <w:rPr>
          <w:sz w:val="24"/>
        </w:rPr>
        <w:t>and</w:t>
      </w:r>
      <w:r>
        <w:rPr>
          <w:spacing w:val="-1"/>
          <w:sz w:val="24"/>
        </w:rPr>
        <w:t xml:space="preserve"> </w:t>
      </w:r>
      <w:r>
        <w:rPr>
          <w:sz w:val="24"/>
        </w:rPr>
        <w:t>human</w:t>
      </w:r>
      <w:r>
        <w:rPr>
          <w:spacing w:val="-1"/>
          <w:sz w:val="24"/>
        </w:rPr>
        <w:t xml:space="preserve"> </w:t>
      </w:r>
      <w:r>
        <w:rPr>
          <w:sz w:val="24"/>
        </w:rPr>
        <w:t>errors</w:t>
      </w:r>
      <w:r>
        <w:rPr>
          <w:spacing w:val="-2"/>
          <w:sz w:val="24"/>
        </w:rPr>
        <w:t xml:space="preserve"> </w:t>
      </w:r>
      <w:r>
        <w:rPr>
          <w:sz w:val="24"/>
        </w:rPr>
        <w:t xml:space="preserve">in </w:t>
      </w:r>
      <w:r>
        <w:rPr>
          <w:spacing w:val="-2"/>
          <w:sz w:val="24"/>
        </w:rPr>
        <w:t>forecasting.</w:t>
      </w:r>
    </w:p>
    <w:p w14:paraId="067057F0">
      <w:pPr>
        <w:pStyle w:val="7"/>
        <w:spacing w:before="10"/>
        <w:rPr>
          <w:sz w:val="25"/>
        </w:rPr>
      </w:pPr>
    </w:p>
    <w:p w14:paraId="480DB00D">
      <w:pPr>
        <w:pStyle w:val="9"/>
        <w:numPr>
          <w:ilvl w:val="1"/>
          <w:numId w:val="2"/>
        </w:numPr>
        <w:tabs>
          <w:tab w:val="left" w:pos="779"/>
          <w:tab w:val="left" w:pos="780"/>
        </w:tabs>
        <w:spacing w:before="0" w:after="0" w:line="240" w:lineRule="auto"/>
        <w:ind w:left="780" w:right="0" w:hanging="360"/>
        <w:jc w:val="left"/>
        <w:rPr>
          <w:sz w:val="24"/>
        </w:rPr>
      </w:pPr>
      <w:r>
        <w:rPr>
          <w:sz w:val="24"/>
        </w:rPr>
        <w:t>Improves</w:t>
      </w:r>
      <w:r>
        <w:rPr>
          <w:spacing w:val="-6"/>
          <w:sz w:val="24"/>
        </w:rPr>
        <w:t xml:space="preserve"> </w:t>
      </w:r>
      <w:r>
        <w:rPr>
          <w:sz w:val="24"/>
        </w:rPr>
        <w:t>customer</w:t>
      </w:r>
      <w:r>
        <w:rPr>
          <w:spacing w:val="-2"/>
          <w:sz w:val="24"/>
        </w:rPr>
        <w:t xml:space="preserve"> </w:t>
      </w:r>
      <w:r>
        <w:rPr>
          <w:sz w:val="24"/>
        </w:rPr>
        <w:t>satisfaction</w:t>
      </w:r>
      <w:r>
        <w:rPr>
          <w:spacing w:val="-2"/>
          <w:sz w:val="24"/>
        </w:rPr>
        <w:t xml:space="preserve"> </w:t>
      </w:r>
      <w:r>
        <w:rPr>
          <w:sz w:val="24"/>
        </w:rPr>
        <w:t>by</w:t>
      </w:r>
      <w:r>
        <w:rPr>
          <w:spacing w:val="-3"/>
          <w:sz w:val="24"/>
        </w:rPr>
        <w:t xml:space="preserve"> </w:t>
      </w:r>
      <w:r>
        <w:rPr>
          <w:sz w:val="24"/>
        </w:rPr>
        <w:t>ensuring</w:t>
      </w:r>
      <w:r>
        <w:rPr>
          <w:spacing w:val="-2"/>
          <w:sz w:val="24"/>
        </w:rPr>
        <w:t xml:space="preserve"> </w:t>
      </w:r>
      <w:r>
        <w:rPr>
          <w:sz w:val="24"/>
        </w:rPr>
        <w:t>product</w:t>
      </w:r>
      <w:r>
        <w:rPr>
          <w:spacing w:val="-2"/>
          <w:sz w:val="24"/>
        </w:rPr>
        <w:t xml:space="preserve"> availability.</w:t>
      </w:r>
    </w:p>
    <w:p w14:paraId="19DBF390">
      <w:pPr>
        <w:pStyle w:val="7"/>
        <w:spacing w:before="11"/>
        <w:rPr>
          <w:sz w:val="25"/>
        </w:rPr>
      </w:pPr>
    </w:p>
    <w:p w14:paraId="66A978E4">
      <w:pPr>
        <w:pStyle w:val="9"/>
        <w:numPr>
          <w:ilvl w:val="1"/>
          <w:numId w:val="2"/>
        </w:numPr>
        <w:tabs>
          <w:tab w:val="left" w:pos="779"/>
          <w:tab w:val="left" w:pos="780"/>
        </w:tabs>
        <w:spacing w:before="0" w:after="0" w:line="240" w:lineRule="auto"/>
        <w:ind w:left="780" w:right="0" w:hanging="360"/>
        <w:jc w:val="left"/>
        <w:rPr>
          <w:sz w:val="24"/>
        </w:rPr>
      </w:pPr>
      <w:r>
        <w:rPr>
          <w:sz w:val="24"/>
        </w:rPr>
        <w:t>Enhances</w:t>
      </w:r>
      <w:r>
        <w:rPr>
          <w:spacing w:val="-2"/>
          <w:sz w:val="24"/>
        </w:rPr>
        <w:t xml:space="preserve"> </w:t>
      </w:r>
      <w:r>
        <w:rPr>
          <w:sz w:val="24"/>
        </w:rPr>
        <w:t>business</w:t>
      </w:r>
      <w:r>
        <w:rPr>
          <w:spacing w:val="-2"/>
          <w:sz w:val="24"/>
        </w:rPr>
        <w:t xml:space="preserve"> </w:t>
      </w:r>
      <w:r>
        <w:rPr>
          <w:sz w:val="24"/>
        </w:rPr>
        <w:t>profitability</w:t>
      </w:r>
      <w:r>
        <w:rPr>
          <w:spacing w:val="-1"/>
          <w:sz w:val="24"/>
        </w:rPr>
        <w:t xml:space="preserve"> </w:t>
      </w:r>
      <w:r>
        <w:rPr>
          <w:sz w:val="24"/>
        </w:rPr>
        <w:t>by</w:t>
      </w:r>
      <w:r>
        <w:rPr>
          <w:spacing w:val="-2"/>
          <w:sz w:val="24"/>
        </w:rPr>
        <w:t xml:space="preserve"> </w:t>
      </w:r>
      <w:r>
        <w:rPr>
          <w:sz w:val="24"/>
        </w:rPr>
        <w:t>reducing</w:t>
      </w:r>
      <w:r>
        <w:rPr>
          <w:spacing w:val="-1"/>
          <w:sz w:val="24"/>
        </w:rPr>
        <w:t xml:space="preserve"> </w:t>
      </w:r>
      <w:r>
        <w:rPr>
          <w:sz w:val="24"/>
        </w:rPr>
        <w:t>unnecessary</w:t>
      </w:r>
      <w:r>
        <w:rPr>
          <w:spacing w:val="-1"/>
          <w:sz w:val="24"/>
        </w:rPr>
        <w:t xml:space="preserve"> </w:t>
      </w:r>
      <w:r>
        <w:rPr>
          <w:sz w:val="24"/>
        </w:rPr>
        <w:t>storage</w:t>
      </w:r>
      <w:r>
        <w:rPr>
          <w:spacing w:val="-2"/>
          <w:sz w:val="24"/>
        </w:rPr>
        <w:t xml:space="preserve"> </w:t>
      </w:r>
      <w:r>
        <w:rPr>
          <w:sz w:val="24"/>
        </w:rPr>
        <w:t>and</w:t>
      </w:r>
      <w:r>
        <w:rPr>
          <w:spacing w:val="-1"/>
          <w:sz w:val="24"/>
        </w:rPr>
        <w:t xml:space="preserve"> </w:t>
      </w:r>
      <w:r>
        <w:rPr>
          <w:sz w:val="24"/>
        </w:rPr>
        <w:t>operational</w:t>
      </w:r>
      <w:r>
        <w:rPr>
          <w:spacing w:val="-1"/>
          <w:sz w:val="24"/>
        </w:rPr>
        <w:t xml:space="preserve"> </w:t>
      </w:r>
      <w:r>
        <w:rPr>
          <w:spacing w:val="-2"/>
          <w:sz w:val="24"/>
        </w:rPr>
        <w:t>costs.</w:t>
      </w:r>
    </w:p>
    <w:p w14:paraId="45561DD2">
      <w:pPr>
        <w:pStyle w:val="7"/>
        <w:rPr>
          <w:sz w:val="26"/>
        </w:rPr>
      </w:pPr>
    </w:p>
    <w:p w14:paraId="5D7E0D07">
      <w:pPr>
        <w:pStyle w:val="9"/>
        <w:numPr>
          <w:ilvl w:val="1"/>
          <w:numId w:val="2"/>
        </w:numPr>
        <w:tabs>
          <w:tab w:val="left" w:pos="779"/>
          <w:tab w:val="left" w:pos="780"/>
        </w:tabs>
        <w:spacing w:before="0" w:after="0" w:line="240" w:lineRule="auto"/>
        <w:ind w:left="780" w:right="0" w:hanging="360"/>
        <w:jc w:val="left"/>
        <w:rPr>
          <w:sz w:val="24"/>
        </w:rPr>
      </w:pPr>
      <w:r>
        <w:rPr>
          <w:sz w:val="24"/>
        </w:rPr>
        <w:t>Adapts</w:t>
      </w:r>
      <w:r>
        <w:rPr>
          <w:spacing w:val="-5"/>
          <w:sz w:val="24"/>
        </w:rPr>
        <w:t xml:space="preserve"> </w:t>
      </w:r>
      <w:r>
        <w:rPr>
          <w:sz w:val="24"/>
        </w:rPr>
        <w:t>to</w:t>
      </w:r>
      <w:r>
        <w:rPr>
          <w:spacing w:val="-2"/>
          <w:sz w:val="24"/>
        </w:rPr>
        <w:t xml:space="preserve"> </w:t>
      </w:r>
      <w:r>
        <w:rPr>
          <w:sz w:val="24"/>
        </w:rPr>
        <w:t>changing</w:t>
      </w:r>
      <w:r>
        <w:rPr>
          <w:spacing w:val="-2"/>
          <w:sz w:val="24"/>
        </w:rPr>
        <w:t xml:space="preserve"> </w:t>
      </w:r>
      <w:r>
        <w:rPr>
          <w:sz w:val="24"/>
        </w:rPr>
        <w:t>market</w:t>
      </w:r>
      <w:r>
        <w:rPr>
          <w:spacing w:val="-2"/>
          <w:sz w:val="24"/>
        </w:rPr>
        <w:t xml:space="preserve"> </w:t>
      </w:r>
      <w:r>
        <w:rPr>
          <w:sz w:val="24"/>
        </w:rPr>
        <w:t>trends</w:t>
      </w:r>
      <w:r>
        <w:rPr>
          <w:spacing w:val="-2"/>
          <w:sz w:val="24"/>
        </w:rPr>
        <w:t xml:space="preserve"> </w:t>
      </w:r>
      <w:r>
        <w:rPr>
          <w:sz w:val="24"/>
        </w:rPr>
        <w:t>and</w:t>
      </w:r>
      <w:r>
        <w:rPr>
          <w:spacing w:val="-3"/>
          <w:sz w:val="24"/>
        </w:rPr>
        <w:t xml:space="preserve"> </w:t>
      </w:r>
      <w:r>
        <w:rPr>
          <w:sz w:val="24"/>
        </w:rPr>
        <w:t>seasonal</w:t>
      </w:r>
      <w:r>
        <w:rPr>
          <w:spacing w:val="-2"/>
          <w:sz w:val="24"/>
        </w:rPr>
        <w:t xml:space="preserve"> </w:t>
      </w:r>
      <w:r>
        <w:rPr>
          <w:sz w:val="24"/>
        </w:rPr>
        <w:t>demand</w:t>
      </w:r>
      <w:r>
        <w:rPr>
          <w:spacing w:val="-1"/>
          <w:sz w:val="24"/>
        </w:rPr>
        <w:t xml:space="preserve"> </w:t>
      </w:r>
      <w:r>
        <w:rPr>
          <w:spacing w:val="-2"/>
          <w:sz w:val="24"/>
        </w:rPr>
        <w:t>patterns.</w:t>
      </w:r>
    </w:p>
    <w:p w14:paraId="05323009">
      <w:pPr>
        <w:pStyle w:val="7"/>
        <w:spacing w:before="10"/>
        <w:rPr>
          <w:sz w:val="25"/>
        </w:rPr>
      </w:pPr>
    </w:p>
    <w:p w14:paraId="2DFD6893">
      <w:pPr>
        <w:pStyle w:val="9"/>
        <w:numPr>
          <w:ilvl w:val="1"/>
          <w:numId w:val="2"/>
        </w:numPr>
        <w:tabs>
          <w:tab w:val="left" w:pos="779"/>
          <w:tab w:val="left" w:pos="780"/>
        </w:tabs>
        <w:spacing w:before="0" w:after="0" w:line="240" w:lineRule="auto"/>
        <w:ind w:left="780" w:right="0" w:hanging="360"/>
        <w:jc w:val="left"/>
        <w:rPr>
          <w:sz w:val="24"/>
        </w:rPr>
      </w:pPr>
      <w:r>
        <w:rPr>
          <w:sz w:val="24"/>
        </w:rPr>
        <w:t>Provides</w:t>
      </w:r>
      <w:r>
        <w:rPr>
          <w:spacing w:val="-4"/>
          <w:sz w:val="24"/>
        </w:rPr>
        <w:t xml:space="preserve"> </w:t>
      </w:r>
      <w:r>
        <w:rPr>
          <w:sz w:val="24"/>
        </w:rPr>
        <w:t>better</w:t>
      </w:r>
      <w:r>
        <w:rPr>
          <w:spacing w:val="-1"/>
          <w:sz w:val="24"/>
        </w:rPr>
        <w:t xml:space="preserve"> </w:t>
      </w:r>
      <w:r>
        <w:rPr>
          <w:sz w:val="24"/>
        </w:rPr>
        <w:t>scalability</w:t>
      </w:r>
      <w:r>
        <w:rPr>
          <w:spacing w:val="-1"/>
          <w:sz w:val="24"/>
        </w:rPr>
        <w:t xml:space="preserve"> </w:t>
      </w:r>
      <w:r>
        <w:rPr>
          <w:sz w:val="24"/>
        </w:rPr>
        <w:t>for</w:t>
      </w:r>
      <w:r>
        <w:rPr>
          <w:spacing w:val="-2"/>
          <w:sz w:val="24"/>
        </w:rPr>
        <w:t xml:space="preserve"> </w:t>
      </w:r>
      <w:r>
        <w:rPr>
          <w:sz w:val="24"/>
        </w:rPr>
        <w:t>growing</w:t>
      </w:r>
      <w:r>
        <w:rPr>
          <w:spacing w:val="-2"/>
          <w:sz w:val="24"/>
        </w:rPr>
        <w:t xml:space="preserve"> </w:t>
      </w:r>
      <w:r>
        <w:rPr>
          <w:sz w:val="24"/>
        </w:rPr>
        <w:t>businesses</w:t>
      </w:r>
      <w:r>
        <w:rPr>
          <w:spacing w:val="-2"/>
          <w:sz w:val="24"/>
        </w:rPr>
        <w:t xml:space="preserve"> </w:t>
      </w:r>
      <w:r>
        <w:rPr>
          <w:sz w:val="24"/>
        </w:rPr>
        <w:t>and</w:t>
      </w:r>
      <w:r>
        <w:rPr>
          <w:spacing w:val="-2"/>
          <w:sz w:val="24"/>
        </w:rPr>
        <w:t xml:space="preserve"> </w:t>
      </w:r>
      <w:r>
        <w:rPr>
          <w:sz w:val="24"/>
        </w:rPr>
        <w:t>large</w:t>
      </w:r>
      <w:r>
        <w:rPr>
          <w:spacing w:val="-1"/>
          <w:sz w:val="24"/>
        </w:rPr>
        <w:t xml:space="preserve"> </w:t>
      </w:r>
      <w:r>
        <w:rPr>
          <w:spacing w:val="-2"/>
          <w:sz w:val="24"/>
        </w:rPr>
        <w:t>datasets.</w:t>
      </w:r>
    </w:p>
    <w:p w14:paraId="2C35E9D2">
      <w:pPr>
        <w:pStyle w:val="7"/>
        <w:spacing w:before="10"/>
        <w:rPr>
          <w:sz w:val="25"/>
        </w:rPr>
      </w:pPr>
    </w:p>
    <w:p w14:paraId="56B4F59D">
      <w:pPr>
        <w:pStyle w:val="9"/>
        <w:numPr>
          <w:ilvl w:val="1"/>
          <w:numId w:val="2"/>
        </w:numPr>
        <w:tabs>
          <w:tab w:val="left" w:pos="779"/>
          <w:tab w:val="left" w:pos="780"/>
        </w:tabs>
        <w:spacing w:before="0" w:after="0" w:line="360" w:lineRule="auto"/>
        <w:ind w:left="780" w:right="245" w:hanging="360"/>
        <w:jc w:val="left"/>
        <w:rPr>
          <w:sz w:val="24"/>
        </w:rPr>
      </w:pPr>
      <w:r>
        <w:rPr>
          <w:sz w:val="24"/>
        </w:rPr>
        <w:t>Ensemble</w:t>
      </w:r>
      <w:r>
        <w:rPr>
          <w:spacing w:val="74"/>
          <w:sz w:val="24"/>
        </w:rPr>
        <w:t xml:space="preserve"> </w:t>
      </w:r>
      <w:r>
        <w:rPr>
          <w:sz w:val="24"/>
        </w:rPr>
        <w:t>Machine</w:t>
      </w:r>
      <w:r>
        <w:rPr>
          <w:spacing w:val="72"/>
          <w:sz w:val="24"/>
        </w:rPr>
        <w:t xml:space="preserve"> </w:t>
      </w:r>
      <w:r>
        <w:rPr>
          <w:sz w:val="24"/>
        </w:rPr>
        <w:t>Learning</w:t>
      </w:r>
      <w:r>
        <w:rPr>
          <w:spacing w:val="73"/>
          <w:sz w:val="24"/>
        </w:rPr>
        <w:t xml:space="preserve"> </w:t>
      </w:r>
      <w:r>
        <w:rPr>
          <w:sz w:val="24"/>
        </w:rPr>
        <w:t>models</w:t>
      </w:r>
      <w:r>
        <w:rPr>
          <w:spacing w:val="73"/>
          <w:sz w:val="24"/>
        </w:rPr>
        <w:t xml:space="preserve"> </w:t>
      </w:r>
      <w:r>
        <w:rPr>
          <w:sz w:val="24"/>
        </w:rPr>
        <w:t>such</w:t>
      </w:r>
      <w:r>
        <w:rPr>
          <w:spacing w:val="72"/>
          <w:sz w:val="24"/>
        </w:rPr>
        <w:t xml:space="preserve"> </w:t>
      </w:r>
      <w:r>
        <w:rPr>
          <w:sz w:val="24"/>
        </w:rPr>
        <w:t>as</w:t>
      </w:r>
      <w:r>
        <w:rPr>
          <w:spacing w:val="72"/>
          <w:sz w:val="24"/>
        </w:rPr>
        <w:t xml:space="preserve"> </w:t>
      </w:r>
      <w:r>
        <w:rPr>
          <w:sz w:val="24"/>
        </w:rPr>
        <w:t>Random</w:t>
      </w:r>
      <w:r>
        <w:rPr>
          <w:spacing w:val="71"/>
          <w:sz w:val="24"/>
        </w:rPr>
        <w:t xml:space="preserve"> </w:t>
      </w:r>
      <w:r>
        <w:rPr>
          <w:sz w:val="24"/>
        </w:rPr>
        <w:t>Forest</w:t>
      </w:r>
      <w:r>
        <w:rPr>
          <w:spacing w:val="73"/>
          <w:sz w:val="24"/>
        </w:rPr>
        <w:t xml:space="preserve"> </w:t>
      </w:r>
      <w:r>
        <w:rPr>
          <w:sz w:val="24"/>
        </w:rPr>
        <w:t>and</w:t>
      </w:r>
      <w:r>
        <w:rPr>
          <w:spacing w:val="71"/>
          <w:sz w:val="24"/>
        </w:rPr>
        <w:t xml:space="preserve"> </w:t>
      </w:r>
      <w:r>
        <w:rPr>
          <w:sz w:val="24"/>
        </w:rPr>
        <w:t>Gradient</w:t>
      </w:r>
      <w:r>
        <w:rPr>
          <w:spacing w:val="73"/>
          <w:sz w:val="24"/>
        </w:rPr>
        <w:t xml:space="preserve"> </w:t>
      </w:r>
      <w:r>
        <w:rPr>
          <w:sz w:val="24"/>
        </w:rPr>
        <w:t>Boosting</w:t>
      </w:r>
      <w:r>
        <w:rPr>
          <w:spacing w:val="73"/>
          <w:sz w:val="24"/>
        </w:rPr>
        <w:t xml:space="preserve"> </w:t>
      </w:r>
      <w:r>
        <w:rPr>
          <w:sz w:val="24"/>
        </w:rPr>
        <w:t>improve prediction accuracy.</w:t>
      </w:r>
    </w:p>
    <w:p w14:paraId="09F1811B">
      <w:pPr>
        <w:pStyle w:val="9"/>
        <w:numPr>
          <w:ilvl w:val="1"/>
          <w:numId w:val="2"/>
        </w:numPr>
        <w:tabs>
          <w:tab w:val="left" w:pos="779"/>
          <w:tab w:val="left" w:pos="780"/>
        </w:tabs>
        <w:spacing w:before="161" w:after="0" w:line="360" w:lineRule="auto"/>
        <w:ind w:left="780" w:right="245" w:hanging="360"/>
        <w:jc w:val="left"/>
        <w:rPr>
          <w:sz w:val="24"/>
        </w:rPr>
      </w:pPr>
      <w:r>
        <w:rPr>
          <w:sz w:val="24"/>
        </w:rPr>
        <w:t xml:space="preserve">Visualization dashboards make it easier for managers to understand forecasting results and business </w:t>
      </w:r>
      <w:r>
        <w:rPr>
          <w:spacing w:val="-2"/>
          <w:sz w:val="24"/>
        </w:rPr>
        <w:t>trends.</w:t>
      </w:r>
    </w:p>
    <w:p w14:paraId="65150A22">
      <w:pPr>
        <w:pStyle w:val="9"/>
        <w:numPr>
          <w:ilvl w:val="1"/>
          <w:numId w:val="2"/>
        </w:numPr>
        <w:tabs>
          <w:tab w:val="left" w:pos="779"/>
          <w:tab w:val="left" w:pos="780"/>
        </w:tabs>
        <w:spacing w:before="160" w:after="0" w:line="240" w:lineRule="auto"/>
        <w:ind w:left="780" w:right="0" w:hanging="360"/>
        <w:jc w:val="left"/>
        <w:rPr>
          <w:sz w:val="24"/>
        </w:rPr>
      </w:pPr>
      <w:r>
        <w:rPr>
          <w:sz w:val="24"/>
        </w:rPr>
        <w:t>Helps</w:t>
      </w:r>
      <w:r>
        <w:rPr>
          <w:spacing w:val="-3"/>
          <w:sz w:val="24"/>
        </w:rPr>
        <w:t xml:space="preserve"> </w:t>
      </w:r>
      <w:r>
        <w:rPr>
          <w:sz w:val="24"/>
        </w:rPr>
        <w:t>in</w:t>
      </w:r>
      <w:r>
        <w:rPr>
          <w:spacing w:val="-2"/>
          <w:sz w:val="24"/>
        </w:rPr>
        <w:t xml:space="preserve"> </w:t>
      </w:r>
      <w:r>
        <w:rPr>
          <w:sz w:val="24"/>
        </w:rPr>
        <w:t>better</w:t>
      </w:r>
      <w:r>
        <w:rPr>
          <w:spacing w:val="-1"/>
          <w:sz w:val="24"/>
        </w:rPr>
        <w:t xml:space="preserve"> </w:t>
      </w:r>
      <w:r>
        <w:rPr>
          <w:sz w:val="24"/>
        </w:rPr>
        <w:t>resource</w:t>
      </w:r>
      <w:r>
        <w:rPr>
          <w:spacing w:val="-3"/>
          <w:sz w:val="24"/>
        </w:rPr>
        <w:t xml:space="preserve"> </w:t>
      </w:r>
      <w:r>
        <w:rPr>
          <w:sz w:val="24"/>
        </w:rPr>
        <w:t>planning,</w:t>
      </w:r>
      <w:r>
        <w:rPr>
          <w:spacing w:val="-1"/>
          <w:sz w:val="24"/>
        </w:rPr>
        <w:t xml:space="preserve"> </w:t>
      </w:r>
      <w:r>
        <w:rPr>
          <w:sz w:val="24"/>
        </w:rPr>
        <w:t>workforce</w:t>
      </w:r>
      <w:r>
        <w:rPr>
          <w:spacing w:val="-2"/>
          <w:sz w:val="24"/>
        </w:rPr>
        <w:t xml:space="preserve"> </w:t>
      </w:r>
      <w:r>
        <w:rPr>
          <w:sz w:val="24"/>
        </w:rPr>
        <w:t>allocation,</w:t>
      </w:r>
      <w:r>
        <w:rPr>
          <w:spacing w:val="-2"/>
          <w:sz w:val="24"/>
        </w:rPr>
        <w:t xml:space="preserve"> </w:t>
      </w:r>
      <w:r>
        <w:rPr>
          <w:sz w:val="24"/>
        </w:rPr>
        <w:t>and</w:t>
      </w:r>
      <w:r>
        <w:rPr>
          <w:spacing w:val="-3"/>
          <w:sz w:val="24"/>
        </w:rPr>
        <w:t xml:space="preserve"> </w:t>
      </w:r>
      <w:r>
        <w:rPr>
          <w:sz w:val="24"/>
        </w:rPr>
        <w:t>supplier</w:t>
      </w:r>
      <w:r>
        <w:rPr>
          <w:spacing w:val="-1"/>
          <w:sz w:val="24"/>
        </w:rPr>
        <w:t xml:space="preserve"> </w:t>
      </w:r>
      <w:r>
        <w:rPr>
          <w:spacing w:val="-2"/>
          <w:sz w:val="24"/>
        </w:rPr>
        <w:t>coordination.</w:t>
      </w:r>
    </w:p>
    <w:p w14:paraId="08EA4C4F">
      <w:pPr>
        <w:spacing w:after="0" w:line="240" w:lineRule="auto"/>
        <w:jc w:val="left"/>
        <w:rPr>
          <w:sz w:val="24"/>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ECA8836">
      <w:pPr>
        <w:pStyle w:val="2"/>
        <w:ind w:right="1205"/>
      </w:pPr>
      <w:r>
        <w:t>SYSTEM</w:t>
      </w:r>
      <w:r>
        <w:rPr>
          <w:spacing w:val="-4"/>
        </w:rPr>
        <w:t xml:space="preserve"> </w:t>
      </w:r>
      <w:r>
        <w:rPr>
          <w:spacing w:val="-2"/>
        </w:rPr>
        <w:t>ANALYSIS</w:t>
      </w:r>
    </w:p>
    <w:p w14:paraId="64D6B18B">
      <w:pPr>
        <w:pStyle w:val="7"/>
        <w:spacing w:before="2"/>
        <w:rPr>
          <w:b/>
          <w:sz w:val="29"/>
        </w:rPr>
      </w:pPr>
    </w:p>
    <w:p w14:paraId="197637D4">
      <w:pPr>
        <w:pStyle w:val="7"/>
        <w:ind w:left="780" w:right="638"/>
        <w:jc w:val="both"/>
      </w:pPr>
      <w:r>
        <w:t>Demand forecasting is an important process for businesses to predict future product demand and manage inventory efficiently. Traditional forecasting methods often fail to provide accurate predictions due to changing market conditions, seasonal trends, and customer behavior. This can lead to stock shortages, excess inventory, and increased operational costs.The proposed Demand Forecasting System uses Machine Learning techniques to analyze historical sales data and identify demand patterns. The system helps businesses make accurate predictions, improve inventory management, and support better decision-making.</w:t>
      </w:r>
    </w:p>
    <w:p w14:paraId="2F2676E8">
      <w:pPr>
        <w:pStyle w:val="7"/>
        <w:spacing w:before="5"/>
      </w:pPr>
    </w:p>
    <w:p w14:paraId="2DAC643E">
      <w:pPr>
        <w:pStyle w:val="3"/>
        <w:jc w:val="left"/>
      </w:pPr>
      <w:r>
        <w:rPr>
          <w:spacing w:val="-2"/>
        </w:rPr>
        <w:t>OBJECTIVES</w:t>
      </w:r>
    </w:p>
    <w:p w14:paraId="662C2D00">
      <w:pPr>
        <w:pStyle w:val="7"/>
        <w:spacing w:before="3"/>
        <w:rPr>
          <w:b/>
        </w:rPr>
      </w:pPr>
    </w:p>
    <w:p w14:paraId="06C2A481">
      <w:pPr>
        <w:pStyle w:val="9"/>
        <w:numPr>
          <w:ilvl w:val="2"/>
          <w:numId w:val="2"/>
        </w:numPr>
        <w:tabs>
          <w:tab w:val="left" w:pos="923"/>
        </w:tabs>
        <w:spacing w:before="0" w:after="0" w:line="240" w:lineRule="auto"/>
        <w:ind w:left="922" w:right="0" w:hanging="143"/>
        <w:jc w:val="left"/>
        <w:rPr>
          <w:sz w:val="24"/>
        </w:rPr>
      </w:pPr>
      <w:r>
        <w:rPr>
          <w:sz w:val="24"/>
        </w:rPr>
        <w:t>To</w:t>
      </w:r>
      <w:r>
        <w:rPr>
          <w:spacing w:val="-2"/>
          <w:sz w:val="24"/>
        </w:rPr>
        <w:t xml:space="preserve"> </w:t>
      </w:r>
      <w:r>
        <w:rPr>
          <w:sz w:val="24"/>
        </w:rPr>
        <w:t>develop</w:t>
      </w:r>
      <w:r>
        <w:rPr>
          <w:spacing w:val="-1"/>
          <w:sz w:val="24"/>
        </w:rPr>
        <w:t xml:space="preserve"> </w:t>
      </w:r>
      <w:r>
        <w:rPr>
          <w:sz w:val="24"/>
        </w:rPr>
        <w:t>a</w:t>
      </w:r>
      <w:r>
        <w:rPr>
          <w:spacing w:val="-1"/>
          <w:sz w:val="24"/>
        </w:rPr>
        <w:t xml:space="preserve"> </w:t>
      </w:r>
      <w:r>
        <w:rPr>
          <w:sz w:val="24"/>
        </w:rPr>
        <w:t>Machine</w:t>
      </w:r>
      <w:r>
        <w:rPr>
          <w:spacing w:val="-2"/>
          <w:sz w:val="24"/>
        </w:rPr>
        <w:t xml:space="preserve"> </w:t>
      </w:r>
      <w:r>
        <w:rPr>
          <w:sz w:val="24"/>
        </w:rPr>
        <w:t>Learning-based</w:t>
      </w:r>
      <w:r>
        <w:rPr>
          <w:spacing w:val="-1"/>
          <w:sz w:val="24"/>
        </w:rPr>
        <w:t xml:space="preserve"> </w:t>
      </w:r>
      <w:r>
        <w:rPr>
          <w:sz w:val="24"/>
        </w:rPr>
        <w:t>demand</w:t>
      </w:r>
      <w:r>
        <w:rPr>
          <w:spacing w:val="-1"/>
          <w:sz w:val="24"/>
        </w:rPr>
        <w:t xml:space="preserve"> </w:t>
      </w:r>
      <w:r>
        <w:rPr>
          <w:sz w:val="24"/>
        </w:rPr>
        <w:t>forecasting</w:t>
      </w:r>
      <w:r>
        <w:rPr>
          <w:spacing w:val="-1"/>
          <w:sz w:val="24"/>
        </w:rPr>
        <w:t xml:space="preserve"> </w:t>
      </w:r>
      <w:r>
        <w:rPr>
          <w:spacing w:val="-2"/>
          <w:sz w:val="24"/>
        </w:rPr>
        <w:t>system.</w:t>
      </w:r>
    </w:p>
    <w:p w14:paraId="381E4CA1">
      <w:pPr>
        <w:pStyle w:val="7"/>
        <w:spacing w:before="4"/>
      </w:pPr>
    </w:p>
    <w:p w14:paraId="6A87339E">
      <w:pPr>
        <w:pStyle w:val="9"/>
        <w:numPr>
          <w:ilvl w:val="2"/>
          <w:numId w:val="2"/>
        </w:numPr>
        <w:tabs>
          <w:tab w:val="left" w:pos="923"/>
        </w:tabs>
        <w:spacing w:before="0" w:after="0" w:line="240" w:lineRule="auto"/>
        <w:ind w:left="922" w:right="0" w:hanging="143"/>
        <w:jc w:val="left"/>
        <w:rPr>
          <w:sz w:val="24"/>
        </w:rPr>
      </w:pPr>
      <w:r>
        <w:rPr>
          <w:sz w:val="24"/>
        </w:rPr>
        <w:t>To</w:t>
      </w:r>
      <w:r>
        <w:rPr>
          <w:spacing w:val="-4"/>
          <w:sz w:val="24"/>
        </w:rPr>
        <w:t xml:space="preserve"> </w:t>
      </w:r>
      <w:r>
        <w:rPr>
          <w:sz w:val="24"/>
        </w:rPr>
        <w:t>analyze</w:t>
      </w:r>
      <w:r>
        <w:rPr>
          <w:spacing w:val="-2"/>
          <w:sz w:val="24"/>
        </w:rPr>
        <w:t xml:space="preserve"> </w:t>
      </w:r>
      <w:r>
        <w:rPr>
          <w:sz w:val="24"/>
        </w:rPr>
        <w:t>historical</w:t>
      </w:r>
      <w:r>
        <w:rPr>
          <w:spacing w:val="-2"/>
          <w:sz w:val="24"/>
        </w:rPr>
        <w:t xml:space="preserve"> </w:t>
      </w:r>
      <w:r>
        <w:rPr>
          <w:sz w:val="24"/>
        </w:rPr>
        <w:t>sales</w:t>
      </w:r>
      <w:r>
        <w:rPr>
          <w:spacing w:val="-2"/>
          <w:sz w:val="24"/>
        </w:rPr>
        <w:t xml:space="preserve"> </w:t>
      </w:r>
      <w:r>
        <w:rPr>
          <w:sz w:val="24"/>
        </w:rPr>
        <w:t>data</w:t>
      </w:r>
      <w:r>
        <w:rPr>
          <w:spacing w:val="-2"/>
          <w:sz w:val="24"/>
        </w:rPr>
        <w:t xml:space="preserve"> </w:t>
      </w:r>
      <w:r>
        <w:rPr>
          <w:sz w:val="24"/>
        </w:rPr>
        <w:t>and</w:t>
      </w:r>
      <w:r>
        <w:rPr>
          <w:spacing w:val="-2"/>
          <w:sz w:val="24"/>
        </w:rPr>
        <w:t xml:space="preserve"> </w:t>
      </w:r>
      <w:r>
        <w:rPr>
          <w:sz w:val="24"/>
        </w:rPr>
        <w:t>predict</w:t>
      </w:r>
      <w:r>
        <w:rPr>
          <w:spacing w:val="-2"/>
          <w:sz w:val="24"/>
        </w:rPr>
        <w:t xml:space="preserve"> </w:t>
      </w:r>
      <w:r>
        <w:rPr>
          <w:sz w:val="24"/>
        </w:rPr>
        <w:t>future</w:t>
      </w:r>
      <w:r>
        <w:rPr>
          <w:spacing w:val="-1"/>
          <w:sz w:val="24"/>
        </w:rPr>
        <w:t xml:space="preserve"> </w:t>
      </w:r>
      <w:r>
        <w:rPr>
          <w:spacing w:val="-2"/>
          <w:sz w:val="24"/>
        </w:rPr>
        <w:t>demand.</w:t>
      </w:r>
    </w:p>
    <w:p w14:paraId="2BBEE892">
      <w:pPr>
        <w:pStyle w:val="7"/>
        <w:spacing w:before="4"/>
      </w:pPr>
    </w:p>
    <w:p w14:paraId="010ED401">
      <w:pPr>
        <w:pStyle w:val="9"/>
        <w:numPr>
          <w:ilvl w:val="2"/>
          <w:numId w:val="2"/>
        </w:numPr>
        <w:tabs>
          <w:tab w:val="left" w:pos="923"/>
        </w:tabs>
        <w:spacing w:before="0" w:after="0" w:line="240" w:lineRule="auto"/>
        <w:ind w:left="922" w:right="0" w:hanging="143"/>
        <w:jc w:val="left"/>
        <w:rPr>
          <w:sz w:val="24"/>
        </w:rPr>
      </w:pPr>
      <w:r>
        <w:rPr>
          <w:sz w:val="24"/>
        </w:rPr>
        <w:t>To</w:t>
      </w:r>
      <w:r>
        <w:rPr>
          <w:spacing w:val="-1"/>
          <w:sz w:val="24"/>
        </w:rPr>
        <w:t xml:space="preserve"> </w:t>
      </w:r>
      <w:r>
        <w:rPr>
          <w:sz w:val="24"/>
        </w:rPr>
        <w:t>improve forecasting</w:t>
      </w:r>
      <w:r>
        <w:rPr>
          <w:spacing w:val="-1"/>
          <w:sz w:val="24"/>
        </w:rPr>
        <w:t xml:space="preserve"> </w:t>
      </w:r>
      <w:r>
        <w:rPr>
          <w:sz w:val="24"/>
        </w:rPr>
        <w:t>accuracy and</w:t>
      </w:r>
      <w:r>
        <w:rPr>
          <w:spacing w:val="-1"/>
          <w:sz w:val="24"/>
        </w:rPr>
        <w:t xml:space="preserve"> </w:t>
      </w:r>
      <w:r>
        <w:rPr>
          <w:sz w:val="24"/>
        </w:rPr>
        <w:t>reduce</w:t>
      </w:r>
      <w:r>
        <w:rPr>
          <w:spacing w:val="-1"/>
          <w:sz w:val="24"/>
        </w:rPr>
        <w:t xml:space="preserve"> </w:t>
      </w:r>
      <w:r>
        <w:rPr>
          <w:sz w:val="24"/>
        </w:rPr>
        <w:t xml:space="preserve">inventory </w:t>
      </w:r>
      <w:r>
        <w:rPr>
          <w:spacing w:val="-2"/>
          <w:sz w:val="24"/>
        </w:rPr>
        <w:t>costs.</w:t>
      </w:r>
    </w:p>
    <w:p w14:paraId="5F0E5B92">
      <w:pPr>
        <w:pStyle w:val="7"/>
        <w:spacing w:before="4"/>
      </w:pPr>
    </w:p>
    <w:p w14:paraId="46A504E0">
      <w:pPr>
        <w:pStyle w:val="9"/>
        <w:numPr>
          <w:ilvl w:val="2"/>
          <w:numId w:val="2"/>
        </w:numPr>
        <w:tabs>
          <w:tab w:val="left" w:pos="923"/>
        </w:tabs>
        <w:spacing w:before="1" w:after="0" w:line="240" w:lineRule="auto"/>
        <w:ind w:left="922" w:right="0" w:hanging="143"/>
        <w:jc w:val="left"/>
        <w:rPr>
          <w:sz w:val="24"/>
        </w:rPr>
      </w:pPr>
      <w:r>
        <w:rPr>
          <w:sz w:val="24"/>
        </w:rPr>
        <w:t>To</w:t>
      </w:r>
      <w:r>
        <w:rPr>
          <w:spacing w:val="-2"/>
          <w:sz w:val="24"/>
        </w:rPr>
        <w:t xml:space="preserve"> </w:t>
      </w:r>
      <w:r>
        <w:rPr>
          <w:sz w:val="24"/>
        </w:rPr>
        <w:t>support</w:t>
      </w:r>
      <w:r>
        <w:rPr>
          <w:spacing w:val="-2"/>
          <w:sz w:val="24"/>
        </w:rPr>
        <w:t xml:space="preserve"> </w:t>
      </w:r>
      <w:r>
        <w:rPr>
          <w:sz w:val="24"/>
        </w:rPr>
        <w:t>production</w:t>
      </w:r>
      <w:r>
        <w:rPr>
          <w:spacing w:val="-4"/>
          <w:sz w:val="24"/>
        </w:rPr>
        <w:t xml:space="preserve"> </w:t>
      </w:r>
      <w:r>
        <w:rPr>
          <w:sz w:val="24"/>
        </w:rPr>
        <w:t>planning</w:t>
      </w:r>
      <w:r>
        <w:rPr>
          <w:spacing w:val="-1"/>
          <w:sz w:val="24"/>
        </w:rPr>
        <w:t xml:space="preserve"> </w:t>
      </w:r>
      <w:r>
        <w:rPr>
          <w:sz w:val="24"/>
        </w:rPr>
        <w:t>and</w:t>
      </w:r>
      <w:r>
        <w:rPr>
          <w:spacing w:val="-2"/>
          <w:sz w:val="24"/>
        </w:rPr>
        <w:t xml:space="preserve"> </w:t>
      </w:r>
      <w:r>
        <w:rPr>
          <w:sz w:val="24"/>
        </w:rPr>
        <w:t>supply</w:t>
      </w:r>
      <w:r>
        <w:rPr>
          <w:spacing w:val="-2"/>
          <w:sz w:val="24"/>
        </w:rPr>
        <w:t xml:space="preserve"> </w:t>
      </w:r>
      <w:r>
        <w:rPr>
          <w:sz w:val="24"/>
        </w:rPr>
        <w:t>chain</w:t>
      </w:r>
      <w:r>
        <w:rPr>
          <w:spacing w:val="-1"/>
          <w:sz w:val="24"/>
        </w:rPr>
        <w:t xml:space="preserve"> </w:t>
      </w:r>
      <w:r>
        <w:rPr>
          <w:spacing w:val="-2"/>
          <w:sz w:val="24"/>
        </w:rPr>
        <w:t>management.</w:t>
      </w:r>
    </w:p>
    <w:p w14:paraId="6C9F3519">
      <w:pPr>
        <w:pStyle w:val="7"/>
        <w:spacing w:before="4"/>
      </w:pPr>
    </w:p>
    <w:p w14:paraId="356C6DFB">
      <w:pPr>
        <w:pStyle w:val="3"/>
        <w:jc w:val="left"/>
      </w:pPr>
      <w:r>
        <w:rPr>
          <w:w w:val="95"/>
        </w:rPr>
        <w:t>FEASIBILITY</w:t>
      </w:r>
      <w:r>
        <w:rPr>
          <w:spacing w:val="71"/>
        </w:rPr>
        <w:t xml:space="preserve"> </w:t>
      </w:r>
      <w:r>
        <w:rPr>
          <w:spacing w:val="-2"/>
        </w:rPr>
        <w:t>STUDY</w:t>
      </w:r>
    </w:p>
    <w:p w14:paraId="4734CA8F">
      <w:pPr>
        <w:pStyle w:val="7"/>
        <w:spacing w:before="3"/>
        <w:rPr>
          <w:b/>
        </w:rPr>
      </w:pPr>
    </w:p>
    <w:p w14:paraId="46EF35F7">
      <w:pPr>
        <w:pStyle w:val="4"/>
        <w:spacing w:before="1"/>
      </w:pPr>
      <w:r>
        <w:t>Technical</w:t>
      </w:r>
      <w:r>
        <w:rPr>
          <w:spacing w:val="-13"/>
        </w:rPr>
        <w:t xml:space="preserve"> </w:t>
      </w:r>
      <w:r>
        <w:rPr>
          <w:spacing w:val="-2"/>
        </w:rPr>
        <w:t>Feasibility:</w:t>
      </w:r>
    </w:p>
    <w:p w14:paraId="3D2268D5">
      <w:pPr>
        <w:pStyle w:val="7"/>
        <w:spacing w:before="161" w:line="360" w:lineRule="auto"/>
        <w:ind w:left="780"/>
      </w:pPr>
      <w:r>
        <w:t>The</w:t>
      </w:r>
      <w:r>
        <w:rPr>
          <w:spacing w:val="-3"/>
        </w:rPr>
        <w:t xml:space="preserve"> </w:t>
      </w:r>
      <w:r>
        <w:t>system</w:t>
      </w:r>
      <w:r>
        <w:rPr>
          <w:spacing w:val="-5"/>
        </w:rPr>
        <w:t xml:space="preserve"> </w:t>
      </w:r>
      <w:r>
        <w:t>can</w:t>
      </w:r>
      <w:r>
        <w:rPr>
          <w:spacing w:val="-3"/>
        </w:rPr>
        <w:t xml:space="preserve"> </w:t>
      </w:r>
      <w:r>
        <w:t>be</w:t>
      </w:r>
      <w:r>
        <w:rPr>
          <w:spacing w:val="-3"/>
        </w:rPr>
        <w:t xml:space="preserve"> </w:t>
      </w:r>
      <w:r>
        <w:t>implemented</w:t>
      </w:r>
      <w:r>
        <w:rPr>
          <w:spacing w:val="-3"/>
        </w:rPr>
        <w:t xml:space="preserve"> </w:t>
      </w:r>
      <w:r>
        <w:t>using</w:t>
      </w:r>
      <w:r>
        <w:rPr>
          <w:spacing w:val="-3"/>
        </w:rPr>
        <w:t xml:space="preserve"> </w:t>
      </w:r>
      <w:r>
        <w:t>Python,</w:t>
      </w:r>
      <w:r>
        <w:rPr>
          <w:spacing w:val="-4"/>
        </w:rPr>
        <w:t xml:space="preserve"> </w:t>
      </w:r>
      <w:r>
        <w:t>Pandas,</w:t>
      </w:r>
      <w:r>
        <w:rPr>
          <w:spacing w:val="-4"/>
        </w:rPr>
        <w:t xml:space="preserve"> </w:t>
      </w:r>
      <w:r>
        <w:t>NumPy,</w:t>
      </w:r>
      <w:r>
        <w:rPr>
          <w:spacing w:val="-3"/>
        </w:rPr>
        <w:t xml:space="preserve"> </w:t>
      </w:r>
      <w:r>
        <w:t>Scikit-learn,</w:t>
      </w:r>
      <w:r>
        <w:rPr>
          <w:spacing w:val="-3"/>
        </w:rPr>
        <w:t xml:space="preserve"> </w:t>
      </w:r>
      <w:r>
        <w:t>and</w:t>
      </w:r>
      <w:r>
        <w:rPr>
          <w:spacing w:val="-3"/>
        </w:rPr>
        <w:t xml:space="preserve"> </w:t>
      </w:r>
      <w:r>
        <w:t>other</w:t>
      </w:r>
      <w:r>
        <w:rPr>
          <w:spacing w:val="-5"/>
        </w:rPr>
        <w:t xml:space="preserve"> </w:t>
      </w:r>
      <w:r>
        <w:t>Machine Learning libraries.</w:t>
      </w:r>
    </w:p>
    <w:p w14:paraId="3F677912">
      <w:pPr>
        <w:pStyle w:val="7"/>
        <w:spacing w:before="3"/>
      </w:pPr>
    </w:p>
    <w:p w14:paraId="607566CD">
      <w:pPr>
        <w:pStyle w:val="4"/>
      </w:pPr>
      <w:r>
        <w:t>Economic</w:t>
      </w:r>
      <w:r>
        <w:rPr>
          <w:spacing w:val="-13"/>
        </w:rPr>
        <w:t xml:space="preserve"> </w:t>
      </w:r>
      <w:r>
        <w:rPr>
          <w:spacing w:val="-2"/>
        </w:rPr>
        <w:t>Feasibility:</w:t>
      </w:r>
    </w:p>
    <w:p w14:paraId="66EF9CF0">
      <w:pPr>
        <w:pStyle w:val="7"/>
        <w:spacing w:before="162" w:line="360" w:lineRule="auto"/>
        <w:ind w:left="780" w:right="850"/>
      </w:pPr>
      <w:r>
        <w:t>The</w:t>
      </w:r>
      <w:r>
        <w:rPr>
          <w:spacing w:val="-4"/>
        </w:rPr>
        <w:t xml:space="preserve"> </w:t>
      </w:r>
      <w:r>
        <w:t>system</w:t>
      </w:r>
      <w:r>
        <w:rPr>
          <w:spacing w:val="-5"/>
        </w:rPr>
        <w:t xml:space="preserve"> </w:t>
      </w:r>
      <w:r>
        <w:t>reduces</w:t>
      </w:r>
      <w:r>
        <w:rPr>
          <w:spacing w:val="-4"/>
        </w:rPr>
        <w:t xml:space="preserve"> </w:t>
      </w:r>
      <w:r>
        <w:t>losses</w:t>
      </w:r>
      <w:r>
        <w:rPr>
          <w:spacing w:val="-4"/>
        </w:rPr>
        <w:t xml:space="preserve"> </w:t>
      </w:r>
      <w:r>
        <w:t>caused</w:t>
      </w:r>
      <w:r>
        <w:rPr>
          <w:spacing w:val="-4"/>
        </w:rPr>
        <w:t xml:space="preserve"> </w:t>
      </w:r>
      <w:r>
        <w:t>by</w:t>
      </w:r>
      <w:r>
        <w:rPr>
          <w:spacing w:val="-5"/>
        </w:rPr>
        <w:t xml:space="preserve"> </w:t>
      </w:r>
      <w:r>
        <w:t>overstocking</w:t>
      </w:r>
      <w:r>
        <w:rPr>
          <w:spacing w:val="-4"/>
        </w:rPr>
        <w:t xml:space="preserve"> </w:t>
      </w:r>
      <w:r>
        <w:t>and</w:t>
      </w:r>
      <w:r>
        <w:rPr>
          <w:spacing w:val="-4"/>
        </w:rPr>
        <w:t xml:space="preserve"> </w:t>
      </w:r>
      <w:r>
        <w:t>stock</w:t>
      </w:r>
      <w:r>
        <w:rPr>
          <w:spacing w:val="-4"/>
        </w:rPr>
        <w:t xml:space="preserve"> </w:t>
      </w:r>
      <w:r>
        <w:t>shortages,</w:t>
      </w:r>
      <w:r>
        <w:rPr>
          <w:spacing w:val="-4"/>
        </w:rPr>
        <w:t xml:space="preserve"> </w:t>
      </w:r>
      <w:r>
        <w:t>improving</w:t>
      </w:r>
      <w:r>
        <w:rPr>
          <w:spacing w:val="-4"/>
        </w:rPr>
        <w:t xml:space="preserve"> </w:t>
      </w:r>
      <w:r>
        <w:t xml:space="preserve">business </w:t>
      </w:r>
      <w:r>
        <w:rPr>
          <w:spacing w:val="-2"/>
        </w:rPr>
        <w:t>profitability.</w:t>
      </w:r>
    </w:p>
    <w:p w14:paraId="1FFB7327">
      <w:pPr>
        <w:pStyle w:val="7"/>
        <w:spacing w:before="3"/>
      </w:pPr>
    </w:p>
    <w:p w14:paraId="4F1338A8">
      <w:pPr>
        <w:pStyle w:val="4"/>
        <w:jc w:val="left"/>
      </w:pPr>
      <w:r>
        <w:t>Operational</w:t>
      </w:r>
      <w:r>
        <w:rPr>
          <w:spacing w:val="-17"/>
        </w:rPr>
        <w:t xml:space="preserve"> </w:t>
      </w:r>
      <w:r>
        <w:rPr>
          <w:spacing w:val="-2"/>
        </w:rPr>
        <w:t>Feasibility:</w:t>
      </w:r>
    </w:p>
    <w:p w14:paraId="6E74DCA4">
      <w:pPr>
        <w:pStyle w:val="7"/>
        <w:spacing w:before="162" w:line="360" w:lineRule="auto"/>
        <w:ind w:left="780" w:right="850"/>
      </w:pPr>
      <w:r>
        <w:t>The</w:t>
      </w:r>
      <w:r>
        <w:rPr>
          <w:spacing w:val="-3"/>
        </w:rPr>
        <w:t xml:space="preserve"> </w:t>
      </w:r>
      <w:r>
        <w:t>system</w:t>
      </w:r>
      <w:r>
        <w:rPr>
          <w:spacing w:val="-5"/>
        </w:rPr>
        <w:t xml:space="preserve"> </w:t>
      </w:r>
      <w:r>
        <w:t>is</w:t>
      </w:r>
      <w:r>
        <w:rPr>
          <w:spacing w:val="-3"/>
        </w:rPr>
        <w:t xml:space="preserve"> </w:t>
      </w:r>
      <w:r>
        <w:t>user-friendly</w:t>
      </w:r>
      <w:r>
        <w:rPr>
          <w:spacing w:val="-3"/>
        </w:rPr>
        <w:t xml:space="preserve"> </w:t>
      </w:r>
      <w:r>
        <w:t>and</w:t>
      </w:r>
      <w:r>
        <w:rPr>
          <w:spacing w:val="-3"/>
        </w:rPr>
        <w:t xml:space="preserve"> </w:t>
      </w:r>
      <w:r>
        <w:t>can</w:t>
      </w:r>
      <w:r>
        <w:rPr>
          <w:spacing w:val="-3"/>
        </w:rPr>
        <w:t xml:space="preserve"> </w:t>
      </w:r>
      <w:r>
        <w:t>be</w:t>
      </w:r>
      <w:r>
        <w:rPr>
          <w:spacing w:val="-3"/>
        </w:rPr>
        <w:t xml:space="preserve"> </w:t>
      </w:r>
      <w:r>
        <w:t>easily</w:t>
      </w:r>
      <w:r>
        <w:rPr>
          <w:spacing w:val="-3"/>
        </w:rPr>
        <w:t xml:space="preserve"> </w:t>
      </w:r>
      <w:r>
        <w:t>integrated</w:t>
      </w:r>
      <w:r>
        <w:rPr>
          <w:spacing w:val="-3"/>
        </w:rPr>
        <w:t xml:space="preserve"> </w:t>
      </w:r>
      <w:r>
        <w:t>into</w:t>
      </w:r>
      <w:r>
        <w:rPr>
          <w:spacing w:val="-3"/>
        </w:rPr>
        <w:t xml:space="preserve"> </w:t>
      </w:r>
      <w:r>
        <w:t>existing</w:t>
      </w:r>
      <w:r>
        <w:rPr>
          <w:spacing w:val="-3"/>
        </w:rPr>
        <w:t xml:space="preserve"> </w:t>
      </w:r>
      <w:r>
        <w:t>business</w:t>
      </w:r>
      <w:r>
        <w:rPr>
          <w:spacing w:val="-3"/>
        </w:rPr>
        <w:t xml:space="preserve"> </w:t>
      </w:r>
      <w:r>
        <w:t>operations.Thus, the proposed system provides an efficient, reliable, and cost-effective solution for demand forecasting using Machine Learning.</w:t>
      </w:r>
    </w:p>
    <w:p w14:paraId="0D8765D8">
      <w:pPr>
        <w:spacing w:after="0" w:line="360" w:lineRule="auto"/>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8C704D6">
      <w:pPr>
        <w:pStyle w:val="2"/>
        <w:ind w:left="780"/>
        <w:jc w:val="left"/>
      </w:pPr>
      <w:r>
        <w:t>SYSTEM</w:t>
      </w:r>
      <w:r>
        <w:rPr>
          <w:spacing w:val="-6"/>
        </w:rPr>
        <w:t xml:space="preserve"> </w:t>
      </w:r>
      <w:r>
        <w:rPr>
          <w:spacing w:val="-2"/>
        </w:rPr>
        <w:t>REQUIREMENTS</w:t>
      </w:r>
    </w:p>
    <w:p w14:paraId="2D6A7854">
      <w:pPr>
        <w:pStyle w:val="7"/>
        <w:spacing w:before="3"/>
        <w:rPr>
          <w:b/>
          <w:sz w:val="40"/>
        </w:rPr>
      </w:pPr>
    </w:p>
    <w:p w14:paraId="15009692">
      <w:pPr>
        <w:pStyle w:val="3"/>
        <w:spacing w:before="1"/>
        <w:jc w:val="left"/>
      </w:pPr>
      <w:r>
        <w:rPr>
          <w:w w:val="95"/>
        </w:rPr>
        <w:t>HARDWARE</w:t>
      </w:r>
      <w:r>
        <w:rPr>
          <w:spacing w:val="64"/>
        </w:rPr>
        <w:t xml:space="preserve"> </w:t>
      </w:r>
      <w:r>
        <w:rPr>
          <w:spacing w:val="-2"/>
        </w:rPr>
        <w:t>REQUIREMENTS:</w:t>
      </w:r>
    </w:p>
    <w:p w14:paraId="42188AFC">
      <w:pPr>
        <w:pStyle w:val="9"/>
        <w:numPr>
          <w:ilvl w:val="3"/>
          <w:numId w:val="2"/>
        </w:numPr>
        <w:tabs>
          <w:tab w:val="left" w:pos="1500"/>
          <w:tab w:val="left" w:pos="1501"/>
        </w:tabs>
        <w:spacing w:before="249" w:after="0" w:line="240" w:lineRule="auto"/>
        <w:ind w:left="1500" w:right="0" w:hanging="361"/>
        <w:jc w:val="left"/>
        <w:rPr>
          <w:sz w:val="24"/>
        </w:rPr>
      </w:pPr>
      <w:r>
        <w:rPr>
          <w:sz w:val="24"/>
        </w:rPr>
        <w:t>Processor:</w:t>
      </w:r>
      <w:r>
        <w:rPr>
          <w:spacing w:val="-3"/>
          <w:sz w:val="24"/>
        </w:rPr>
        <w:t xml:space="preserve"> </w:t>
      </w:r>
      <w:r>
        <w:rPr>
          <w:sz w:val="24"/>
        </w:rPr>
        <w:t>Intel</w:t>
      </w:r>
      <w:r>
        <w:rPr>
          <w:spacing w:val="-2"/>
          <w:sz w:val="24"/>
        </w:rPr>
        <w:t xml:space="preserve"> </w:t>
      </w:r>
      <w:r>
        <w:rPr>
          <w:sz w:val="24"/>
        </w:rPr>
        <w:t>Core</w:t>
      </w:r>
      <w:r>
        <w:rPr>
          <w:spacing w:val="-2"/>
          <w:sz w:val="24"/>
        </w:rPr>
        <w:t xml:space="preserve"> </w:t>
      </w:r>
      <w:r>
        <w:rPr>
          <w:sz w:val="24"/>
        </w:rPr>
        <w:t>i5</w:t>
      </w:r>
      <w:r>
        <w:rPr>
          <w:spacing w:val="-3"/>
          <w:sz w:val="24"/>
        </w:rPr>
        <w:t xml:space="preserve"> </w:t>
      </w:r>
      <w:r>
        <w:rPr>
          <w:sz w:val="24"/>
        </w:rPr>
        <w:t>or</w:t>
      </w:r>
      <w:r>
        <w:rPr>
          <w:spacing w:val="-1"/>
          <w:sz w:val="24"/>
        </w:rPr>
        <w:t xml:space="preserve"> </w:t>
      </w:r>
      <w:r>
        <w:rPr>
          <w:spacing w:val="-2"/>
          <w:sz w:val="24"/>
        </w:rPr>
        <w:t>higher</w:t>
      </w:r>
    </w:p>
    <w:p w14:paraId="293250C7">
      <w:pPr>
        <w:pStyle w:val="7"/>
        <w:spacing w:before="10"/>
        <w:rPr>
          <w:sz w:val="25"/>
        </w:rPr>
      </w:pPr>
    </w:p>
    <w:p w14:paraId="0520FF39">
      <w:pPr>
        <w:pStyle w:val="9"/>
        <w:numPr>
          <w:ilvl w:val="3"/>
          <w:numId w:val="2"/>
        </w:numPr>
        <w:tabs>
          <w:tab w:val="left" w:pos="1500"/>
          <w:tab w:val="left" w:pos="1501"/>
        </w:tabs>
        <w:spacing w:before="0" w:after="0" w:line="240" w:lineRule="auto"/>
        <w:ind w:left="1500" w:right="0" w:hanging="361"/>
        <w:jc w:val="left"/>
        <w:rPr>
          <w:sz w:val="24"/>
        </w:rPr>
      </w:pPr>
      <w:r>
        <w:rPr>
          <w:sz w:val="24"/>
        </w:rPr>
        <w:t>RAM:</w:t>
      </w:r>
      <w:r>
        <w:rPr>
          <w:spacing w:val="-2"/>
          <w:sz w:val="24"/>
        </w:rPr>
        <w:t xml:space="preserve"> </w:t>
      </w:r>
      <w:r>
        <w:rPr>
          <w:sz w:val="24"/>
        </w:rPr>
        <w:t>Minimum</w:t>
      </w:r>
      <w:r>
        <w:rPr>
          <w:spacing w:val="-3"/>
          <w:sz w:val="24"/>
        </w:rPr>
        <w:t xml:space="preserve"> </w:t>
      </w:r>
      <w:r>
        <w:rPr>
          <w:sz w:val="24"/>
        </w:rPr>
        <w:t>8</w:t>
      </w:r>
      <w:r>
        <w:rPr>
          <w:spacing w:val="-1"/>
          <w:sz w:val="24"/>
        </w:rPr>
        <w:t xml:space="preserve"> </w:t>
      </w:r>
      <w:r>
        <w:rPr>
          <w:spacing w:val="-5"/>
          <w:sz w:val="24"/>
        </w:rPr>
        <w:t>GB</w:t>
      </w:r>
    </w:p>
    <w:p w14:paraId="014368ED">
      <w:pPr>
        <w:pStyle w:val="7"/>
        <w:spacing w:before="10"/>
        <w:rPr>
          <w:sz w:val="25"/>
        </w:rPr>
      </w:pPr>
    </w:p>
    <w:p w14:paraId="7E6F720D">
      <w:pPr>
        <w:pStyle w:val="9"/>
        <w:numPr>
          <w:ilvl w:val="3"/>
          <w:numId w:val="2"/>
        </w:numPr>
        <w:tabs>
          <w:tab w:val="left" w:pos="1500"/>
          <w:tab w:val="left" w:pos="1501"/>
        </w:tabs>
        <w:spacing w:before="1" w:after="0" w:line="240" w:lineRule="auto"/>
        <w:ind w:left="1500" w:right="0" w:hanging="361"/>
        <w:jc w:val="left"/>
        <w:rPr>
          <w:sz w:val="24"/>
        </w:rPr>
      </w:pPr>
      <w:r>
        <w:rPr>
          <w:sz w:val="24"/>
        </w:rPr>
        <w:t>Hard</w:t>
      </w:r>
      <w:r>
        <w:rPr>
          <w:spacing w:val="-4"/>
          <w:sz w:val="24"/>
        </w:rPr>
        <w:t xml:space="preserve"> </w:t>
      </w:r>
      <w:r>
        <w:rPr>
          <w:sz w:val="24"/>
        </w:rPr>
        <w:t>Disk:</w:t>
      </w:r>
      <w:r>
        <w:rPr>
          <w:spacing w:val="-4"/>
          <w:sz w:val="24"/>
        </w:rPr>
        <w:t xml:space="preserve"> </w:t>
      </w:r>
      <w:r>
        <w:rPr>
          <w:sz w:val="24"/>
        </w:rPr>
        <w:t>Minimum</w:t>
      </w:r>
      <w:r>
        <w:rPr>
          <w:spacing w:val="-4"/>
          <w:sz w:val="24"/>
        </w:rPr>
        <w:t xml:space="preserve"> </w:t>
      </w:r>
      <w:r>
        <w:rPr>
          <w:sz w:val="24"/>
        </w:rPr>
        <w:t>256</w:t>
      </w:r>
      <w:r>
        <w:rPr>
          <w:spacing w:val="-3"/>
          <w:sz w:val="24"/>
        </w:rPr>
        <w:t xml:space="preserve"> </w:t>
      </w:r>
      <w:r>
        <w:rPr>
          <w:sz w:val="24"/>
        </w:rPr>
        <w:t>GB</w:t>
      </w:r>
      <w:r>
        <w:rPr>
          <w:spacing w:val="-3"/>
          <w:sz w:val="24"/>
        </w:rPr>
        <w:t xml:space="preserve"> </w:t>
      </w:r>
      <w:r>
        <w:rPr>
          <w:spacing w:val="-5"/>
          <w:sz w:val="24"/>
        </w:rPr>
        <w:t>SSD</w:t>
      </w:r>
    </w:p>
    <w:p w14:paraId="02CBD28A">
      <w:pPr>
        <w:pStyle w:val="7"/>
        <w:spacing w:before="10"/>
        <w:rPr>
          <w:sz w:val="25"/>
        </w:rPr>
      </w:pPr>
    </w:p>
    <w:p w14:paraId="045288E1">
      <w:pPr>
        <w:pStyle w:val="9"/>
        <w:numPr>
          <w:ilvl w:val="3"/>
          <w:numId w:val="2"/>
        </w:numPr>
        <w:tabs>
          <w:tab w:val="left" w:pos="1500"/>
          <w:tab w:val="left" w:pos="1501"/>
        </w:tabs>
        <w:spacing w:before="0" w:after="0" w:line="240" w:lineRule="auto"/>
        <w:ind w:left="1500" w:right="0" w:hanging="361"/>
        <w:jc w:val="left"/>
        <w:rPr>
          <w:sz w:val="24"/>
        </w:rPr>
      </w:pPr>
      <w:r>
        <w:rPr>
          <w:sz w:val="24"/>
        </w:rPr>
        <w:t>System</w:t>
      </w:r>
      <w:r>
        <w:rPr>
          <w:spacing w:val="-6"/>
          <w:sz w:val="24"/>
        </w:rPr>
        <w:t xml:space="preserve"> </w:t>
      </w:r>
      <w:r>
        <w:rPr>
          <w:sz w:val="24"/>
        </w:rPr>
        <w:t>Type:</w:t>
      </w:r>
      <w:r>
        <w:rPr>
          <w:spacing w:val="-2"/>
          <w:sz w:val="24"/>
        </w:rPr>
        <w:t xml:space="preserve"> </w:t>
      </w:r>
      <w:r>
        <w:rPr>
          <w:sz w:val="24"/>
        </w:rPr>
        <w:t>64-bit</w:t>
      </w:r>
      <w:r>
        <w:rPr>
          <w:spacing w:val="-2"/>
          <w:sz w:val="24"/>
        </w:rPr>
        <w:t xml:space="preserve"> </w:t>
      </w:r>
      <w:r>
        <w:rPr>
          <w:sz w:val="24"/>
        </w:rPr>
        <w:t>Operating</w:t>
      </w:r>
      <w:r>
        <w:rPr>
          <w:spacing w:val="-2"/>
          <w:sz w:val="24"/>
        </w:rPr>
        <w:t xml:space="preserve"> System</w:t>
      </w:r>
    </w:p>
    <w:p w14:paraId="56C0E76B">
      <w:pPr>
        <w:pStyle w:val="7"/>
        <w:spacing w:before="11"/>
        <w:rPr>
          <w:sz w:val="25"/>
        </w:rPr>
      </w:pPr>
    </w:p>
    <w:p w14:paraId="3FE5DB6C">
      <w:pPr>
        <w:pStyle w:val="3"/>
        <w:jc w:val="left"/>
      </w:pPr>
      <w:r>
        <w:rPr>
          <w:w w:val="95"/>
        </w:rPr>
        <w:t>SOFTWARE</w:t>
      </w:r>
      <w:r>
        <w:rPr>
          <w:spacing w:val="58"/>
        </w:rPr>
        <w:t xml:space="preserve"> </w:t>
      </w:r>
      <w:r>
        <w:rPr>
          <w:spacing w:val="-2"/>
        </w:rPr>
        <w:t>REQUIREMENTS:</w:t>
      </w:r>
    </w:p>
    <w:p w14:paraId="1E1DAF5E">
      <w:pPr>
        <w:pStyle w:val="9"/>
        <w:numPr>
          <w:ilvl w:val="0"/>
          <w:numId w:val="3"/>
        </w:numPr>
        <w:tabs>
          <w:tab w:val="left" w:pos="1500"/>
          <w:tab w:val="left" w:pos="1501"/>
        </w:tabs>
        <w:spacing w:before="249" w:after="0" w:line="240" w:lineRule="auto"/>
        <w:ind w:left="1500" w:right="0" w:hanging="371"/>
        <w:jc w:val="left"/>
        <w:rPr>
          <w:sz w:val="24"/>
        </w:rPr>
      </w:pPr>
      <w:r>
        <w:rPr>
          <w:sz w:val="24"/>
        </w:rPr>
        <w:t>Operating</w:t>
      </w:r>
      <w:r>
        <w:rPr>
          <w:spacing w:val="-2"/>
          <w:sz w:val="24"/>
        </w:rPr>
        <w:t xml:space="preserve"> </w:t>
      </w:r>
      <w:r>
        <w:rPr>
          <w:sz w:val="24"/>
        </w:rPr>
        <w:t>System: Windows</w:t>
      </w:r>
      <w:r>
        <w:rPr>
          <w:spacing w:val="-2"/>
          <w:sz w:val="24"/>
        </w:rPr>
        <w:t xml:space="preserve"> </w:t>
      </w:r>
      <w:r>
        <w:rPr>
          <w:sz w:val="24"/>
        </w:rPr>
        <w:t>10</w:t>
      </w:r>
      <w:r>
        <w:rPr>
          <w:spacing w:val="-1"/>
          <w:sz w:val="24"/>
        </w:rPr>
        <w:t xml:space="preserve"> </w:t>
      </w:r>
      <w:r>
        <w:rPr>
          <w:sz w:val="24"/>
        </w:rPr>
        <w:t>or</w:t>
      </w:r>
      <w:r>
        <w:rPr>
          <w:spacing w:val="-2"/>
          <w:sz w:val="24"/>
        </w:rPr>
        <w:t xml:space="preserve"> </w:t>
      </w:r>
      <w:r>
        <w:rPr>
          <w:sz w:val="24"/>
        </w:rPr>
        <w:t>later</w:t>
      </w:r>
      <w:r>
        <w:rPr>
          <w:spacing w:val="-2"/>
          <w:sz w:val="24"/>
        </w:rPr>
        <w:t xml:space="preserve"> </w:t>
      </w:r>
      <w:r>
        <w:rPr>
          <w:sz w:val="24"/>
        </w:rPr>
        <w:t>/</w:t>
      </w:r>
      <w:r>
        <w:rPr>
          <w:spacing w:val="-1"/>
          <w:sz w:val="24"/>
        </w:rPr>
        <w:t xml:space="preserve"> </w:t>
      </w:r>
      <w:r>
        <w:rPr>
          <w:spacing w:val="-2"/>
          <w:sz w:val="24"/>
        </w:rPr>
        <w:t>Ubuntu</w:t>
      </w:r>
    </w:p>
    <w:p w14:paraId="49751831">
      <w:pPr>
        <w:pStyle w:val="7"/>
        <w:spacing w:before="10"/>
        <w:rPr>
          <w:sz w:val="27"/>
        </w:rPr>
      </w:pPr>
    </w:p>
    <w:p w14:paraId="7956065D">
      <w:pPr>
        <w:pStyle w:val="9"/>
        <w:numPr>
          <w:ilvl w:val="3"/>
          <w:numId w:val="2"/>
        </w:numPr>
        <w:tabs>
          <w:tab w:val="left" w:pos="1500"/>
          <w:tab w:val="left" w:pos="1501"/>
        </w:tabs>
        <w:spacing w:before="0" w:after="0" w:line="240" w:lineRule="auto"/>
        <w:ind w:left="1500" w:right="0" w:hanging="361"/>
        <w:jc w:val="left"/>
        <w:rPr>
          <w:sz w:val="24"/>
        </w:rPr>
      </w:pPr>
      <w:r>
        <w:rPr>
          <w:sz w:val="24"/>
        </w:rPr>
        <w:t>Programming</w:t>
      </w:r>
      <w:r>
        <w:rPr>
          <w:spacing w:val="-3"/>
          <w:sz w:val="24"/>
        </w:rPr>
        <w:t xml:space="preserve"> </w:t>
      </w:r>
      <w:r>
        <w:rPr>
          <w:sz w:val="24"/>
        </w:rPr>
        <w:t>Language:</w:t>
      </w:r>
      <w:r>
        <w:rPr>
          <w:spacing w:val="-3"/>
          <w:sz w:val="24"/>
        </w:rPr>
        <w:t xml:space="preserve"> </w:t>
      </w:r>
      <w:r>
        <w:rPr>
          <w:spacing w:val="-2"/>
          <w:sz w:val="24"/>
        </w:rPr>
        <w:t>Python</w:t>
      </w:r>
    </w:p>
    <w:p w14:paraId="2DA34E98">
      <w:pPr>
        <w:pStyle w:val="7"/>
        <w:spacing w:before="10"/>
        <w:rPr>
          <w:sz w:val="25"/>
        </w:rPr>
      </w:pPr>
    </w:p>
    <w:p w14:paraId="1E36ECFC">
      <w:pPr>
        <w:pStyle w:val="9"/>
        <w:numPr>
          <w:ilvl w:val="3"/>
          <w:numId w:val="2"/>
        </w:numPr>
        <w:tabs>
          <w:tab w:val="left" w:pos="1500"/>
          <w:tab w:val="left" w:pos="1501"/>
        </w:tabs>
        <w:spacing w:before="0" w:after="0" w:line="240" w:lineRule="auto"/>
        <w:ind w:left="1500" w:right="0" w:hanging="361"/>
        <w:jc w:val="left"/>
        <w:rPr>
          <w:sz w:val="24"/>
        </w:rPr>
      </w:pPr>
      <w:r>
        <w:rPr>
          <w:sz w:val="24"/>
        </w:rPr>
        <w:t>IDEs:</w:t>
      </w:r>
      <w:r>
        <w:rPr>
          <w:spacing w:val="-4"/>
          <w:sz w:val="24"/>
        </w:rPr>
        <w:t xml:space="preserve"> </w:t>
      </w:r>
      <w:r>
        <w:rPr>
          <w:sz w:val="24"/>
        </w:rPr>
        <w:t>Jupyter</w:t>
      </w:r>
      <w:r>
        <w:rPr>
          <w:spacing w:val="-5"/>
          <w:sz w:val="24"/>
        </w:rPr>
        <w:t xml:space="preserve"> </w:t>
      </w:r>
      <w:r>
        <w:rPr>
          <w:sz w:val="24"/>
        </w:rPr>
        <w:t>Notebook,</w:t>
      </w:r>
      <w:r>
        <w:rPr>
          <w:spacing w:val="-4"/>
          <w:sz w:val="24"/>
        </w:rPr>
        <w:t xml:space="preserve"> </w:t>
      </w:r>
      <w:r>
        <w:rPr>
          <w:sz w:val="24"/>
        </w:rPr>
        <w:t>Visual</w:t>
      </w:r>
      <w:r>
        <w:rPr>
          <w:spacing w:val="-4"/>
          <w:sz w:val="24"/>
        </w:rPr>
        <w:t xml:space="preserve"> </w:t>
      </w:r>
      <w:r>
        <w:rPr>
          <w:sz w:val="24"/>
        </w:rPr>
        <w:t>Studio</w:t>
      </w:r>
      <w:r>
        <w:rPr>
          <w:spacing w:val="-3"/>
          <w:sz w:val="24"/>
        </w:rPr>
        <w:t xml:space="preserve"> </w:t>
      </w:r>
      <w:r>
        <w:rPr>
          <w:spacing w:val="-4"/>
          <w:sz w:val="24"/>
        </w:rPr>
        <w:t>Code</w:t>
      </w:r>
    </w:p>
    <w:p w14:paraId="699543FB">
      <w:pPr>
        <w:pStyle w:val="7"/>
        <w:spacing w:before="10"/>
        <w:rPr>
          <w:sz w:val="25"/>
        </w:rPr>
      </w:pPr>
    </w:p>
    <w:p w14:paraId="5E468AB8">
      <w:pPr>
        <w:pStyle w:val="9"/>
        <w:numPr>
          <w:ilvl w:val="3"/>
          <w:numId w:val="2"/>
        </w:numPr>
        <w:tabs>
          <w:tab w:val="left" w:pos="1500"/>
          <w:tab w:val="left" w:pos="1501"/>
        </w:tabs>
        <w:spacing w:before="0" w:after="0" w:line="240" w:lineRule="auto"/>
        <w:ind w:left="1500" w:right="0" w:hanging="361"/>
        <w:jc w:val="left"/>
        <w:rPr>
          <w:sz w:val="24"/>
        </w:rPr>
      </w:pPr>
      <w:r>
        <w:rPr>
          <w:sz w:val="24"/>
        </w:rPr>
        <w:t>Database:</w:t>
      </w:r>
      <w:r>
        <w:rPr>
          <w:spacing w:val="-4"/>
          <w:sz w:val="24"/>
        </w:rPr>
        <w:t xml:space="preserve"> </w:t>
      </w:r>
      <w:r>
        <w:rPr>
          <w:sz w:val="24"/>
        </w:rPr>
        <w:t>MySQL</w:t>
      </w:r>
      <w:r>
        <w:rPr>
          <w:spacing w:val="-5"/>
          <w:sz w:val="24"/>
        </w:rPr>
        <w:t xml:space="preserve"> </w:t>
      </w:r>
      <w:r>
        <w:rPr>
          <w:sz w:val="24"/>
        </w:rPr>
        <w:t>or</w:t>
      </w:r>
      <w:r>
        <w:rPr>
          <w:spacing w:val="-3"/>
          <w:sz w:val="24"/>
        </w:rPr>
        <w:t xml:space="preserve"> </w:t>
      </w:r>
      <w:r>
        <w:rPr>
          <w:spacing w:val="-2"/>
          <w:sz w:val="24"/>
        </w:rPr>
        <w:t>MongoDB</w:t>
      </w:r>
    </w:p>
    <w:p w14:paraId="26F83160">
      <w:pPr>
        <w:pStyle w:val="7"/>
        <w:rPr>
          <w:sz w:val="26"/>
        </w:rPr>
      </w:pPr>
    </w:p>
    <w:p w14:paraId="6B6E0D38">
      <w:pPr>
        <w:pStyle w:val="9"/>
        <w:numPr>
          <w:ilvl w:val="3"/>
          <w:numId w:val="2"/>
        </w:numPr>
        <w:tabs>
          <w:tab w:val="left" w:pos="1500"/>
          <w:tab w:val="left" w:pos="1501"/>
        </w:tabs>
        <w:spacing w:before="0" w:after="0" w:line="240" w:lineRule="auto"/>
        <w:ind w:left="1500" w:right="0" w:hanging="361"/>
        <w:jc w:val="left"/>
        <w:rPr>
          <w:sz w:val="24"/>
        </w:rPr>
      </w:pPr>
      <w:r>
        <w:rPr>
          <w:sz w:val="24"/>
        </w:rPr>
        <w:t>Libraries:</w:t>
      </w:r>
      <w:r>
        <w:rPr>
          <w:spacing w:val="-4"/>
          <w:sz w:val="24"/>
        </w:rPr>
        <w:t xml:space="preserve"> </w:t>
      </w:r>
      <w:r>
        <w:rPr>
          <w:sz w:val="24"/>
        </w:rPr>
        <w:t>Pandas,</w:t>
      </w:r>
      <w:r>
        <w:rPr>
          <w:spacing w:val="-5"/>
          <w:sz w:val="24"/>
        </w:rPr>
        <w:t xml:space="preserve"> </w:t>
      </w:r>
      <w:r>
        <w:rPr>
          <w:sz w:val="24"/>
        </w:rPr>
        <w:t>NumPy,</w:t>
      </w:r>
      <w:r>
        <w:rPr>
          <w:spacing w:val="-5"/>
          <w:sz w:val="24"/>
        </w:rPr>
        <w:t xml:space="preserve"> </w:t>
      </w:r>
      <w:r>
        <w:rPr>
          <w:sz w:val="24"/>
        </w:rPr>
        <w:t>Scikit-learn,</w:t>
      </w:r>
      <w:r>
        <w:rPr>
          <w:spacing w:val="-3"/>
          <w:sz w:val="24"/>
        </w:rPr>
        <w:t xml:space="preserve"> </w:t>
      </w:r>
      <w:r>
        <w:rPr>
          <w:spacing w:val="-2"/>
          <w:sz w:val="24"/>
        </w:rPr>
        <w:t>Matplotlib</w:t>
      </w:r>
    </w:p>
    <w:p w14:paraId="44E2EA00">
      <w:pPr>
        <w:pStyle w:val="7"/>
        <w:spacing w:before="10"/>
        <w:rPr>
          <w:sz w:val="25"/>
        </w:rPr>
      </w:pPr>
    </w:p>
    <w:p w14:paraId="1A311D7E">
      <w:pPr>
        <w:pStyle w:val="9"/>
        <w:numPr>
          <w:ilvl w:val="3"/>
          <w:numId w:val="2"/>
        </w:numPr>
        <w:tabs>
          <w:tab w:val="left" w:pos="1500"/>
          <w:tab w:val="left" w:pos="1501"/>
        </w:tabs>
        <w:spacing w:before="1" w:after="0" w:line="240" w:lineRule="auto"/>
        <w:ind w:left="1500" w:right="0" w:hanging="361"/>
        <w:jc w:val="left"/>
        <w:rPr>
          <w:sz w:val="24"/>
        </w:rPr>
      </w:pPr>
      <w:r>
        <w:rPr>
          <w:sz w:val="24"/>
        </w:rPr>
        <w:t>Frameworks:</w:t>
      </w:r>
      <w:r>
        <w:rPr>
          <w:spacing w:val="-4"/>
          <w:sz w:val="24"/>
        </w:rPr>
        <w:t xml:space="preserve"> </w:t>
      </w:r>
      <w:r>
        <w:rPr>
          <w:sz w:val="24"/>
        </w:rPr>
        <w:t>Flask</w:t>
      </w:r>
      <w:r>
        <w:rPr>
          <w:spacing w:val="-2"/>
          <w:sz w:val="24"/>
        </w:rPr>
        <w:t xml:space="preserve"> </w:t>
      </w:r>
      <w:r>
        <w:rPr>
          <w:sz w:val="24"/>
        </w:rPr>
        <w:t>or</w:t>
      </w:r>
      <w:r>
        <w:rPr>
          <w:spacing w:val="-1"/>
          <w:sz w:val="24"/>
        </w:rPr>
        <w:t xml:space="preserve"> </w:t>
      </w:r>
      <w:r>
        <w:rPr>
          <w:spacing w:val="-2"/>
          <w:sz w:val="24"/>
        </w:rPr>
        <w:t>Django</w:t>
      </w:r>
    </w:p>
    <w:p w14:paraId="10C411FB">
      <w:pPr>
        <w:pStyle w:val="7"/>
        <w:spacing w:before="9"/>
        <w:rPr>
          <w:sz w:val="25"/>
        </w:rPr>
      </w:pPr>
    </w:p>
    <w:p w14:paraId="77570EAE">
      <w:pPr>
        <w:pStyle w:val="2"/>
        <w:spacing w:before="0"/>
        <w:ind w:left="1101"/>
        <w:jc w:val="left"/>
      </w:pPr>
      <w:r>
        <w:t>SYSTEM</w:t>
      </w:r>
      <w:r>
        <w:rPr>
          <w:spacing w:val="-5"/>
        </w:rPr>
        <w:t xml:space="preserve"> </w:t>
      </w:r>
      <w:r>
        <w:rPr>
          <w:spacing w:val="-2"/>
        </w:rPr>
        <w:t>ARCHITECTURE</w:t>
      </w:r>
    </w:p>
    <w:p w14:paraId="5FB98856">
      <w:pPr>
        <w:pStyle w:val="7"/>
        <w:spacing w:before="1"/>
        <w:rPr>
          <w:b/>
          <w:sz w:val="20"/>
        </w:rPr>
      </w:pPr>
      <w:r>
        <w:drawing>
          <wp:anchor distT="0" distB="0" distL="0" distR="0" simplePos="0" relativeHeight="251660288" behindDoc="0" locked="0" layoutInCell="1" allowOverlap="1">
            <wp:simplePos x="0" y="0"/>
            <wp:positionH relativeFrom="page">
              <wp:posOffset>999490</wp:posOffset>
            </wp:positionH>
            <wp:positionV relativeFrom="paragraph">
              <wp:posOffset>161925</wp:posOffset>
            </wp:positionV>
            <wp:extent cx="4948555" cy="2440940"/>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pic:cNvPicPr>
                      <a:picLocks noChangeAspect="1"/>
                    </pic:cNvPicPr>
                  </pic:nvPicPr>
                  <pic:blipFill>
                    <a:blip r:embed="rId7" cstate="print"/>
                    <a:stretch>
                      <a:fillRect/>
                    </a:stretch>
                  </pic:blipFill>
                  <pic:spPr>
                    <a:xfrm>
                      <a:off x="0" y="0"/>
                      <a:ext cx="4948372" cy="2441067"/>
                    </a:xfrm>
                    <a:prstGeom prst="rect">
                      <a:avLst/>
                    </a:prstGeom>
                  </pic:spPr>
                </pic:pic>
              </a:graphicData>
            </a:graphic>
          </wp:anchor>
        </w:drawing>
      </w:r>
    </w:p>
    <w:p w14:paraId="0379F8A8">
      <w:pPr>
        <w:spacing w:after="0"/>
        <w:rPr>
          <w:sz w:val="20"/>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85B4A13">
      <w:pPr>
        <w:pStyle w:val="7"/>
        <w:rPr>
          <w:b/>
          <w:sz w:val="30"/>
        </w:rPr>
      </w:pPr>
    </w:p>
    <w:p w14:paraId="5D9D43F9">
      <w:pPr>
        <w:pStyle w:val="7"/>
        <w:spacing w:before="4"/>
        <w:rPr>
          <w:b/>
          <w:sz w:val="29"/>
        </w:rPr>
      </w:pPr>
    </w:p>
    <w:p w14:paraId="66FCAF3C">
      <w:pPr>
        <w:spacing w:before="0"/>
        <w:ind w:left="780" w:right="0" w:firstLine="0"/>
        <w:jc w:val="left"/>
        <w:rPr>
          <w:b/>
          <w:sz w:val="28"/>
        </w:rPr>
      </w:pPr>
      <w:r>
        <w:rPr>
          <w:b/>
          <w:sz w:val="28"/>
        </w:rPr>
        <w:t>CLASS</w:t>
      </w:r>
      <w:r>
        <w:rPr>
          <w:b/>
          <w:spacing w:val="-12"/>
          <w:sz w:val="28"/>
        </w:rPr>
        <w:t xml:space="preserve"> </w:t>
      </w:r>
      <w:r>
        <w:rPr>
          <w:b/>
          <w:spacing w:val="-2"/>
          <w:sz w:val="28"/>
        </w:rPr>
        <w:t>DIAGRAM:</w:t>
      </w:r>
    </w:p>
    <w:p w14:paraId="55B16D0D">
      <w:pPr>
        <w:pStyle w:val="2"/>
        <w:ind w:left="554"/>
        <w:jc w:val="left"/>
      </w:pPr>
      <w:r>
        <w:rPr>
          <w:b w:val="0"/>
        </w:rPr>
        <w:br w:type="column"/>
      </w:r>
      <w:r>
        <w:t>UML</w:t>
      </w:r>
      <w:r>
        <w:rPr>
          <w:spacing w:val="-5"/>
        </w:rPr>
        <w:t xml:space="preserve"> </w:t>
      </w:r>
      <w:r>
        <w:rPr>
          <w:spacing w:val="-2"/>
        </w:rPr>
        <w:t>DIAGRAMS</w:t>
      </w:r>
    </w:p>
    <w:p w14:paraId="1CE9623D">
      <w:pPr>
        <w:spacing w:after="0"/>
        <w:jc w:val="left"/>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equalWidth="0" w:num="2">
            <w:col w:w="3246" w:space="40"/>
            <w:col w:w="7494"/>
          </w:cols>
        </w:sectPr>
      </w:pPr>
    </w:p>
    <w:p w14:paraId="5E87D0A6">
      <w:pPr>
        <w:pStyle w:val="7"/>
        <w:spacing w:before="11"/>
        <w:rPr>
          <w:b/>
          <w:sz w:val="13"/>
        </w:rPr>
      </w:pPr>
    </w:p>
    <w:p w14:paraId="5E5A663D">
      <w:pPr>
        <w:pStyle w:val="7"/>
        <w:spacing w:before="90" w:line="276" w:lineRule="auto"/>
        <w:ind w:left="780" w:right="641"/>
        <w:jc w:val="both"/>
      </w:pPr>
      <w:r>
        <w:t>The class diagram represents the structure of the Demand Forecasting System, showing classes such as DataAnalyst, HistoricalData, MLModel, and ForecastResult. It illustrates how historical data is processed by the ML model to generate forecast results and reports.</w:t>
      </w:r>
    </w:p>
    <w:p w14:paraId="4B31C57D">
      <w:pPr>
        <w:pStyle w:val="7"/>
        <w:rPr>
          <w:sz w:val="20"/>
        </w:rPr>
      </w:pPr>
    </w:p>
    <w:p w14:paraId="4D7BD89F">
      <w:pPr>
        <w:pStyle w:val="7"/>
        <w:rPr>
          <w:sz w:val="20"/>
        </w:rPr>
      </w:pPr>
    </w:p>
    <w:p w14:paraId="7C1F3E83">
      <w:pPr>
        <w:pStyle w:val="7"/>
        <w:rPr>
          <w:sz w:val="20"/>
        </w:rPr>
      </w:pPr>
    </w:p>
    <w:p w14:paraId="5A03FABB">
      <w:pPr>
        <w:pStyle w:val="7"/>
        <w:spacing w:before="6"/>
        <w:rPr>
          <w:sz w:val="18"/>
        </w:rPr>
      </w:pPr>
      <w:r>
        <w:drawing>
          <wp:anchor distT="0" distB="0" distL="0" distR="0" simplePos="0" relativeHeight="251660288" behindDoc="0" locked="0" layoutInCell="1" allowOverlap="1">
            <wp:simplePos x="0" y="0"/>
            <wp:positionH relativeFrom="page">
              <wp:posOffset>933450</wp:posOffset>
            </wp:positionH>
            <wp:positionV relativeFrom="paragraph">
              <wp:posOffset>150495</wp:posOffset>
            </wp:positionV>
            <wp:extent cx="3763010" cy="2527300"/>
            <wp:effectExtent l="0" t="0" r="0" b="0"/>
            <wp:wrapTopAndBottom/>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pic:cNvPicPr>
                      <a:picLocks noChangeAspect="1"/>
                    </pic:cNvPicPr>
                  </pic:nvPicPr>
                  <pic:blipFill>
                    <a:blip r:embed="rId8" cstate="print"/>
                    <a:stretch>
                      <a:fillRect/>
                    </a:stretch>
                  </pic:blipFill>
                  <pic:spPr>
                    <a:xfrm>
                      <a:off x="0" y="0"/>
                      <a:ext cx="3762919" cy="2527077"/>
                    </a:xfrm>
                    <a:prstGeom prst="rect">
                      <a:avLst/>
                    </a:prstGeom>
                  </pic:spPr>
                </pic:pic>
              </a:graphicData>
            </a:graphic>
          </wp:anchor>
        </w:drawing>
      </w:r>
    </w:p>
    <w:p w14:paraId="4D16D5E8">
      <w:pPr>
        <w:pStyle w:val="7"/>
        <w:rPr>
          <w:sz w:val="26"/>
        </w:rPr>
      </w:pPr>
    </w:p>
    <w:p w14:paraId="68793B85">
      <w:pPr>
        <w:pStyle w:val="7"/>
        <w:rPr>
          <w:sz w:val="26"/>
        </w:rPr>
      </w:pPr>
    </w:p>
    <w:p w14:paraId="65043FD9">
      <w:pPr>
        <w:pStyle w:val="7"/>
        <w:rPr>
          <w:sz w:val="26"/>
        </w:rPr>
      </w:pPr>
    </w:p>
    <w:p w14:paraId="14E68085">
      <w:pPr>
        <w:pStyle w:val="7"/>
        <w:rPr>
          <w:sz w:val="26"/>
        </w:rPr>
      </w:pPr>
    </w:p>
    <w:p w14:paraId="0F3BDEBC">
      <w:pPr>
        <w:pStyle w:val="3"/>
        <w:spacing w:before="219"/>
      </w:pPr>
      <w:r>
        <w:rPr>
          <w:spacing w:val="-2"/>
        </w:rPr>
        <w:t>USECASE</w:t>
      </w:r>
      <w:r>
        <w:rPr>
          <w:spacing w:val="-4"/>
        </w:rPr>
        <w:t xml:space="preserve"> </w:t>
      </w:r>
      <w:r>
        <w:rPr>
          <w:spacing w:val="-2"/>
        </w:rPr>
        <w:t>DIAGRAM:</w:t>
      </w:r>
    </w:p>
    <w:p w14:paraId="11D4F15D">
      <w:pPr>
        <w:pStyle w:val="7"/>
        <w:spacing w:before="248" w:line="276" w:lineRule="auto"/>
        <w:ind w:left="780" w:right="642"/>
        <w:jc w:val="both"/>
      </w:pPr>
      <w:r>
        <w:t>The Use Case Diagram shows the interactions between users and the Demand Forecasting System. It illustrates key functions such as data upload, model training, forecast generation, and report viewing.</w:t>
      </w:r>
    </w:p>
    <w:p w14:paraId="664108FE">
      <w:pPr>
        <w:spacing w:after="0" w:line="276" w:lineRule="auto"/>
        <w:jc w:val="both"/>
        <w:sectPr>
          <w:type w:val="continuous"/>
          <w:pgSz w:w="12240" w:h="15840"/>
          <w:pgMar w:top="9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F7556A6">
      <w:pPr>
        <w:pStyle w:val="7"/>
        <w:ind w:left="810"/>
        <w:rPr>
          <w:sz w:val="20"/>
        </w:rPr>
      </w:pPr>
      <w:r>
        <w:rPr>
          <w:sz w:val="20"/>
        </w:rPr>
        <w:drawing>
          <wp:inline distT="0" distB="0" distL="0" distR="0">
            <wp:extent cx="4173855" cy="2782570"/>
            <wp:effectExtent l="0" t="0" r="0" b="0"/>
            <wp:docPr id="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pic:cNvPicPr>
                      <a:picLocks noChangeAspect="1"/>
                    </pic:cNvPicPr>
                  </pic:nvPicPr>
                  <pic:blipFill>
                    <a:blip r:embed="rId9" cstate="print"/>
                    <a:stretch>
                      <a:fillRect/>
                    </a:stretch>
                  </pic:blipFill>
                  <pic:spPr>
                    <a:xfrm>
                      <a:off x="0" y="0"/>
                      <a:ext cx="4174300" cy="2782824"/>
                    </a:xfrm>
                    <a:prstGeom prst="rect">
                      <a:avLst/>
                    </a:prstGeom>
                  </pic:spPr>
                </pic:pic>
              </a:graphicData>
            </a:graphic>
          </wp:inline>
        </w:drawing>
      </w:r>
    </w:p>
    <w:p w14:paraId="7072AFB3">
      <w:pPr>
        <w:pStyle w:val="7"/>
        <w:spacing w:before="9"/>
        <w:rPr>
          <w:sz w:val="10"/>
        </w:rPr>
      </w:pPr>
    </w:p>
    <w:p w14:paraId="463CA6C8">
      <w:pPr>
        <w:pStyle w:val="3"/>
        <w:spacing w:before="88"/>
      </w:pPr>
      <w:r>
        <w:rPr>
          <w:spacing w:val="-2"/>
        </w:rPr>
        <w:t>SEQUENCE</w:t>
      </w:r>
      <w:r>
        <w:rPr>
          <w:spacing w:val="-5"/>
        </w:rPr>
        <w:t xml:space="preserve"> </w:t>
      </w:r>
      <w:r>
        <w:rPr>
          <w:spacing w:val="-2"/>
        </w:rPr>
        <w:t>DIAGRAM:</w:t>
      </w:r>
    </w:p>
    <w:p w14:paraId="2AF24F54">
      <w:pPr>
        <w:pStyle w:val="7"/>
        <w:spacing w:before="249" w:line="276" w:lineRule="auto"/>
        <w:ind w:left="780" w:right="640"/>
        <w:jc w:val="both"/>
      </w:pPr>
      <w:r>
        <w:t>The Sequence Diagram shows the step-by-step interaction between the Data Analyst, Data Preprocessor, ML Model, and Forecast Engine in generating demand forecasts. It illustrates the flow of data from uploading historical records to producing forecast results and reports.</w:t>
      </w:r>
    </w:p>
    <w:p w14:paraId="1133EF5A">
      <w:pPr>
        <w:pStyle w:val="7"/>
        <w:rPr>
          <w:sz w:val="20"/>
        </w:rPr>
      </w:pPr>
    </w:p>
    <w:p w14:paraId="168B50B1">
      <w:pPr>
        <w:pStyle w:val="7"/>
        <w:rPr>
          <w:sz w:val="20"/>
        </w:rPr>
      </w:pPr>
    </w:p>
    <w:p w14:paraId="7F75C704">
      <w:pPr>
        <w:pStyle w:val="7"/>
        <w:spacing w:before="3"/>
        <w:rPr>
          <w:sz w:val="20"/>
        </w:rPr>
      </w:pPr>
      <w:r>
        <w:drawing>
          <wp:anchor distT="0" distB="0" distL="0" distR="0" simplePos="0" relativeHeight="251660288" behindDoc="0" locked="0" layoutInCell="1" allowOverlap="1">
            <wp:simplePos x="0" y="0"/>
            <wp:positionH relativeFrom="page">
              <wp:posOffset>914400</wp:posOffset>
            </wp:positionH>
            <wp:positionV relativeFrom="paragraph">
              <wp:posOffset>163195</wp:posOffset>
            </wp:positionV>
            <wp:extent cx="5295900" cy="3530600"/>
            <wp:effectExtent l="0" t="0" r="0" b="0"/>
            <wp:wrapTopAndBottom/>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jpeg"/>
                    <pic:cNvPicPr>
                      <a:picLocks noChangeAspect="1"/>
                    </pic:cNvPicPr>
                  </pic:nvPicPr>
                  <pic:blipFill>
                    <a:blip r:embed="rId10" cstate="print"/>
                    <a:stretch>
                      <a:fillRect/>
                    </a:stretch>
                  </pic:blipFill>
                  <pic:spPr>
                    <a:xfrm>
                      <a:off x="0" y="0"/>
                      <a:ext cx="5295992" cy="3530536"/>
                    </a:xfrm>
                    <a:prstGeom prst="rect">
                      <a:avLst/>
                    </a:prstGeom>
                  </pic:spPr>
                </pic:pic>
              </a:graphicData>
            </a:graphic>
          </wp:anchor>
        </w:drawing>
      </w:r>
    </w:p>
    <w:p w14:paraId="4399F4B2">
      <w:pPr>
        <w:spacing w:after="0"/>
        <w:rPr>
          <w:sz w:val="20"/>
        </w:rPr>
        <w:sectPr>
          <w:pgSz w:w="12240" w:h="15840"/>
          <w:pgMar w:top="14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34594A1">
      <w:pPr>
        <w:pStyle w:val="3"/>
        <w:spacing w:before="60"/>
      </w:pPr>
      <w:r>
        <w:rPr>
          <w:w w:val="95"/>
        </w:rPr>
        <w:t>COLLABORATIVE</w:t>
      </w:r>
      <w:r>
        <w:rPr>
          <w:spacing w:val="58"/>
          <w:w w:val="150"/>
        </w:rPr>
        <w:t xml:space="preserve"> </w:t>
      </w:r>
      <w:r>
        <w:rPr>
          <w:spacing w:val="-2"/>
        </w:rPr>
        <w:t>DIAGRAM:</w:t>
      </w:r>
    </w:p>
    <w:p w14:paraId="1D925C41">
      <w:pPr>
        <w:pStyle w:val="7"/>
        <w:spacing w:before="248" w:line="276" w:lineRule="auto"/>
        <w:ind w:left="780" w:right="640"/>
        <w:jc w:val="both"/>
      </w:pPr>
      <w:r>
        <w:t>The</w:t>
      </w:r>
      <w:r>
        <w:rPr>
          <w:spacing w:val="-1"/>
        </w:rPr>
        <w:t xml:space="preserve"> </w:t>
      </w:r>
      <w:r>
        <w:t>Collaboration</w:t>
      </w:r>
      <w:r>
        <w:rPr>
          <w:spacing w:val="-1"/>
        </w:rPr>
        <w:t xml:space="preserve"> </w:t>
      </w:r>
      <w:r>
        <w:t>Diagram</w:t>
      </w:r>
      <w:r>
        <w:rPr>
          <w:spacing w:val="-3"/>
        </w:rPr>
        <w:t xml:space="preserve"> </w:t>
      </w:r>
      <w:r>
        <w:t>shows</w:t>
      </w:r>
      <w:r>
        <w:rPr>
          <w:spacing w:val="-1"/>
        </w:rPr>
        <w:t xml:space="preserve"> </w:t>
      </w:r>
      <w:r>
        <w:t>how</w:t>
      </w:r>
      <w:r>
        <w:rPr>
          <w:spacing w:val="-2"/>
        </w:rPr>
        <w:t xml:space="preserve"> </w:t>
      </w:r>
      <w:r>
        <w:t>different</w:t>
      </w:r>
      <w:r>
        <w:rPr>
          <w:spacing w:val="-1"/>
        </w:rPr>
        <w:t xml:space="preserve"> </w:t>
      </w:r>
      <w:r>
        <w:t>components of</w:t>
      </w:r>
      <w:r>
        <w:rPr>
          <w:spacing w:val="-2"/>
        </w:rPr>
        <w:t xml:space="preserve"> </w:t>
      </w:r>
      <w:r>
        <w:t>the Demand</w:t>
      </w:r>
      <w:r>
        <w:rPr>
          <w:spacing w:val="-1"/>
        </w:rPr>
        <w:t xml:space="preserve"> </w:t>
      </w:r>
      <w:r>
        <w:t>Forecasting</w:t>
      </w:r>
      <w:r>
        <w:rPr>
          <w:spacing w:val="-1"/>
        </w:rPr>
        <w:t xml:space="preserve"> </w:t>
      </w:r>
      <w:r>
        <w:t>System interact and exchange messages to perform forecasting tasks. It highlights the communication between the Data Analyst, Data Preprocessor, ML Model, and Forecast Engine to generate forecast results.</w:t>
      </w:r>
    </w:p>
    <w:p w14:paraId="5A8AEBFD">
      <w:pPr>
        <w:pStyle w:val="7"/>
        <w:spacing w:before="4"/>
        <w:rPr>
          <w:sz w:val="15"/>
        </w:rPr>
      </w:pPr>
      <w:r>
        <w:drawing>
          <wp:anchor distT="0" distB="0" distL="0" distR="0" simplePos="0" relativeHeight="251660288" behindDoc="0" locked="0" layoutInCell="1" allowOverlap="1">
            <wp:simplePos x="0" y="0"/>
            <wp:positionH relativeFrom="page">
              <wp:posOffset>914400</wp:posOffset>
            </wp:positionH>
            <wp:positionV relativeFrom="paragraph">
              <wp:posOffset>127000</wp:posOffset>
            </wp:positionV>
            <wp:extent cx="5566410" cy="3710940"/>
            <wp:effectExtent l="0" t="0" r="0" b="0"/>
            <wp:wrapTopAndBottom/>
            <wp:docPr id="1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jpeg"/>
                    <pic:cNvPicPr>
                      <a:picLocks noChangeAspect="1"/>
                    </pic:cNvPicPr>
                  </pic:nvPicPr>
                  <pic:blipFill>
                    <a:blip r:embed="rId11" cstate="print"/>
                    <a:stretch>
                      <a:fillRect/>
                    </a:stretch>
                  </pic:blipFill>
                  <pic:spPr>
                    <a:xfrm>
                      <a:off x="0" y="0"/>
                      <a:ext cx="5566312" cy="3710749"/>
                    </a:xfrm>
                    <a:prstGeom prst="rect">
                      <a:avLst/>
                    </a:prstGeom>
                  </pic:spPr>
                </pic:pic>
              </a:graphicData>
            </a:graphic>
          </wp:anchor>
        </w:drawing>
      </w:r>
    </w:p>
    <w:p w14:paraId="11F7D4F0">
      <w:pPr>
        <w:spacing w:after="0"/>
        <w:rPr>
          <w:sz w:val="15"/>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F731D07">
      <w:pPr>
        <w:pStyle w:val="2"/>
        <w:ind w:left="503" w:right="128"/>
      </w:pPr>
      <w:r>
        <w:t>SYSTEM</w:t>
      </w:r>
      <w:r>
        <w:rPr>
          <w:spacing w:val="-5"/>
        </w:rPr>
        <w:t xml:space="preserve"> </w:t>
      </w:r>
      <w:r>
        <w:rPr>
          <w:spacing w:val="-2"/>
        </w:rPr>
        <w:t>IMPLEMENTATIONS</w:t>
      </w:r>
    </w:p>
    <w:p w14:paraId="43906DD9">
      <w:pPr>
        <w:pStyle w:val="7"/>
        <w:spacing w:before="255" w:line="360" w:lineRule="auto"/>
        <w:ind w:left="780" w:right="639"/>
        <w:jc w:val="both"/>
      </w:pPr>
      <w:r>
        <w:t>The implementation of the demand forecasting system begins with collecting data from multiple sources such as sales transactions, customer purchase records, inventory databases, weather information, festival seasons, and promotional activities. In the next stage, data preprocessing is performed</w:t>
      </w:r>
      <w:r>
        <w:rPr>
          <w:spacing w:val="-1"/>
        </w:rPr>
        <w:t xml:space="preserve"> </w:t>
      </w:r>
      <w:r>
        <w:t>to</w:t>
      </w:r>
      <w:r>
        <w:rPr>
          <w:spacing w:val="-2"/>
        </w:rPr>
        <w:t xml:space="preserve"> </w:t>
      </w:r>
      <w:r>
        <w:t>improve</w:t>
      </w:r>
      <w:r>
        <w:rPr>
          <w:spacing w:val="-1"/>
        </w:rPr>
        <w:t xml:space="preserve"> </w:t>
      </w:r>
      <w:r>
        <w:t>the</w:t>
      </w:r>
      <w:r>
        <w:rPr>
          <w:spacing w:val="-1"/>
        </w:rPr>
        <w:t xml:space="preserve"> </w:t>
      </w:r>
      <w:r>
        <w:t>quality</w:t>
      </w:r>
      <w:r>
        <w:rPr>
          <w:spacing w:val="-1"/>
        </w:rPr>
        <w:t xml:space="preserve"> </w:t>
      </w:r>
      <w:r>
        <w:t>of</w:t>
      </w:r>
      <w:r>
        <w:rPr>
          <w:spacing w:val="-2"/>
        </w:rPr>
        <w:t xml:space="preserve"> </w:t>
      </w:r>
      <w:r>
        <w:t>the</w:t>
      </w:r>
      <w:r>
        <w:rPr>
          <w:spacing w:val="-1"/>
        </w:rPr>
        <w:t xml:space="preserve"> </w:t>
      </w:r>
      <w:r>
        <w:t>collected</w:t>
      </w:r>
      <w:r>
        <w:rPr>
          <w:spacing w:val="-2"/>
        </w:rPr>
        <w:t xml:space="preserve"> </w:t>
      </w:r>
      <w:r>
        <w:t>data.</w:t>
      </w:r>
      <w:r>
        <w:rPr>
          <w:spacing w:val="-2"/>
        </w:rPr>
        <w:t xml:space="preserve"> </w:t>
      </w:r>
      <w:r>
        <w:t>This</w:t>
      </w:r>
      <w:r>
        <w:rPr>
          <w:spacing w:val="-1"/>
        </w:rPr>
        <w:t xml:space="preserve"> </w:t>
      </w:r>
      <w:r>
        <w:t>includes</w:t>
      </w:r>
      <w:r>
        <w:rPr>
          <w:spacing w:val="-1"/>
        </w:rPr>
        <w:t xml:space="preserve"> </w:t>
      </w:r>
      <w:r>
        <w:t>removing</w:t>
      </w:r>
      <w:r>
        <w:rPr>
          <w:spacing w:val="-1"/>
        </w:rPr>
        <w:t xml:space="preserve"> </w:t>
      </w:r>
      <w:r>
        <w:t>duplicate</w:t>
      </w:r>
      <w:r>
        <w:rPr>
          <w:spacing w:val="-1"/>
        </w:rPr>
        <w:t xml:space="preserve"> </w:t>
      </w:r>
      <w:r>
        <w:t>records, handling</w:t>
      </w:r>
      <w:r>
        <w:rPr>
          <w:spacing w:val="-1"/>
        </w:rPr>
        <w:t xml:space="preserve"> </w:t>
      </w:r>
      <w:r>
        <w:t>missing</w:t>
      </w:r>
      <w:r>
        <w:rPr>
          <w:spacing w:val="-1"/>
        </w:rPr>
        <w:t xml:space="preserve"> </w:t>
      </w:r>
      <w:r>
        <w:t>values,</w:t>
      </w:r>
      <w:r>
        <w:rPr>
          <w:spacing w:val="-1"/>
        </w:rPr>
        <w:t xml:space="preserve"> </w:t>
      </w:r>
      <w:r>
        <w:t>converting</w:t>
      </w:r>
      <w:r>
        <w:rPr>
          <w:spacing w:val="-2"/>
        </w:rPr>
        <w:t xml:space="preserve"> </w:t>
      </w:r>
      <w:r>
        <w:t>categorical</w:t>
      </w:r>
      <w:r>
        <w:rPr>
          <w:spacing w:val="-2"/>
        </w:rPr>
        <w:t xml:space="preserve"> </w:t>
      </w:r>
      <w:r>
        <w:t>values</w:t>
      </w:r>
      <w:r>
        <w:rPr>
          <w:spacing w:val="-2"/>
        </w:rPr>
        <w:t xml:space="preserve"> </w:t>
      </w:r>
      <w:r>
        <w:t>into</w:t>
      </w:r>
      <w:r>
        <w:rPr>
          <w:spacing w:val="-2"/>
        </w:rPr>
        <w:t xml:space="preserve"> </w:t>
      </w:r>
      <w:r>
        <w:t>numerical format, normalization,</w:t>
      </w:r>
      <w:r>
        <w:rPr>
          <w:spacing w:val="-1"/>
        </w:rPr>
        <w:t xml:space="preserve"> </w:t>
      </w:r>
      <w:r>
        <w:t>and feature scaling. Important attributes such as product category, date, sales quantity, location, season, and discount offers are selected for model training.</w:t>
      </w:r>
    </w:p>
    <w:p w14:paraId="2F6BB1C2">
      <w:pPr>
        <w:pStyle w:val="7"/>
        <w:spacing w:before="201" w:line="360" w:lineRule="auto"/>
        <w:ind w:left="780" w:right="639"/>
        <w:jc w:val="both"/>
      </w:pPr>
      <w:r>
        <w:t>After preprocessing, the dataset is divided into training and testing sets. Different Machine Learning algorithms such as Linear Regression, Decision Tree, Random Forest, Gradient Boosting, and XGBoost are applied to build forecasting models. These models are trained using historical demand data and then tested on unseen data to evaluate their prediction accuracy.</w:t>
      </w:r>
    </w:p>
    <w:p w14:paraId="0EA66F58">
      <w:pPr>
        <w:pStyle w:val="7"/>
        <w:spacing w:before="199" w:line="360" w:lineRule="auto"/>
        <w:ind w:left="780" w:right="642"/>
        <w:jc w:val="both"/>
      </w:pPr>
      <w:r>
        <w:t>The model performance is measured using evaluation metrics such as Mean Absolute Error (MAE), Root Mean Square Error (RMSE), and R-squared score.</w:t>
      </w:r>
    </w:p>
    <w:p w14:paraId="358A8CF9">
      <w:pPr>
        <w:pStyle w:val="7"/>
        <w:rPr>
          <w:sz w:val="9"/>
        </w:rPr>
      </w:pPr>
    </w:p>
    <w:p w14:paraId="2C1E88DC">
      <w:pPr>
        <w:tabs>
          <w:tab w:val="left" w:pos="5511"/>
        </w:tabs>
        <w:spacing w:before="64" w:line="225" w:lineRule="exact"/>
        <w:ind w:left="5015" w:right="0" w:firstLine="0"/>
        <w:jc w:val="left"/>
        <w:rPr>
          <w:rFonts w:ascii="Cambria Math" w:eastAsia="Cambria Math"/>
          <w:sz w:val="17"/>
        </w:rPr>
      </w:pPr>
      <w:r>
        <w:rPr>
          <w:rFonts w:ascii="Cambria Math" w:eastAsia="Cambria Math"/>
          <w:spacing w:val="-10"/>
          <w:w w:val="110"/>
          <w:position w:val="-5"/>
          <w:sz w:val="24"/>
        </w:rPr>
        <w:t>1</w:t>
      </w:r>
      <w:r>
        <w:rPr>
          <w:rFonts w:ascii="Cambria Math" w:eastAsia="Cambria Math"/>
          <w:position w:val="-5"/>
          <w:sz w:val="24"/>
        </w:rPr>
        <w:tab/>
      </w:r>
      <w:r>
        <w:rPr>
          <w:rFonts w:ascii="Cambria Math" w:eastAsia="Cambria Math"/>
          <w:spacing w:val="-10"/>
          <w:w w:val="110"/>
          <w:sz w:val="17"/>
        </w:rPr>
        <w:t>𝑛</w:t>
      </w:r>
    </w:p>
    <w:p w14:paraId="29BF881F">
      <w:pPr>
        <w:tabs>
          <w:tab w:val="left" w:pos="1151"/>
          <w:tab w:val="left" w:pos="1756"/>
        </w:tabs>
        <w:spacing w:before="0" w:line="250" w:lineRule="exact"/>
        <w:ind w:left="140" w:right="0" w:firstLine="0"/>
        <w:jc w:val="center"/>
        <w:rPr>
          <w:rFonts w:ascii="Cambria Math" w:hAnsi="Cambria Math" w:eastAsia="Cambria Math"/>
          <w:sz w:val="24"/>
        </w:rPr>
      </w:pPr>
      <w:r>
        <w:pict>
          <v:rect id="docshape1" o:spid="_x0000_s1026" o:spt="1" style="position:absolute;left:0pt;margin-left:283.55pt;margin-top:5.6pt;height:0.75pt;width:7.05pt;mso-position-horizontal-relative:page;z-index:-251655168;mso-width-relative:page;mso-height-relative:page;" fillcolor="#000000" filled="t" stroked="f" coordsize="21600,21600">
            <v:path/>
            <v:fill on="t" focussize="0,0"/>
            <v:stroke on="f"/>
            <v:imagedata o:title=""/>
            <o:lock v:ext="edit"/>
          </v:rect>
        </w:pict>
      </w:r>
      <w:r>
        <w:pict>
          <v:shape id="docshape2" o:spid="_x0000_s1027" o:spt="202" type="#_x0000_t202" style="position:absolute;left:0pt;margin-left:283.55pt;margin-top:8.05pt;height:12.05pt;width:6.9pt;mso-position-horizontal-relative:page;z-index:-251654144;mso-width-relative:page;mso-height-relative:page;" filled="f" stroked="f" coordsize="21600,21600">
            <v:path/>
            <v:fill on="f" focussize="0,0"/>
            <v:stroke on="f" joinstyle="miter"/>
            <v:imagedata o:title=""/>
            <o:lock v:ext="edit"/>
            <v:textbox inset="0mm,0mm,0mm,0mm">
              <w:txbxContent>
                <w:p w14:paraId="51AB6E64">
                  <w:pPr>
                    <w:spacing w:before="0" w:line="240" w:lineRule="exact"/>
                    <w:ind w:left="0" w:right="0" w:firstLine="0"/>
                    <w:jc w:val="left"/>
                    <w:rPr>
                      <w:rFonts w:ascii="Cambria Math" w:eastAsia="Cambria Math"/>
                      <w:sz w:val="24"/>
                    </w:rPr>
                  </w:pPr>
                  <w:r>
                    <w:rPr>
                      <w:rFonts w:ascii="Cambria Math" w:eastAsia="Cambria Math"/>
                      <w:spacing w:val="-10"/>
                      <w:sz w:val="24"/>
                    </w:rPr>
                    <w:t>𝑛</w:t>
                  </w:r>
                </w:p>
              </w:txbxContent>
            </v:textbox>
          </v:shape>
        </w:pict>
      </w:r>
      <w:r>
        <w:rPr>
          <w:rFonts w:ascii="Cambria Math" w:hAnsi="Cambria Math" w:eastAsia="Cambria Math"/>
          <w:spacing w:val="-2"/>
          <w:w w:val="105"/>
          <w:sz w:val="24"/>
        </w:rPr>
        <w:t>𝑀𝐴𝐸</w:t>
      </w:r>
      <w:r>
        <w:rPr>
          <w:rFonts w:ascii="Cambria Math" w:hAnsi="Cambria Math" w:eastAsia="Cambria Math"/>
          <w:spacing w:val="-4"/>
          <w:w w:val="110"/>
          <w:sz w:val="24"/>
        </w:rPr>
        <w:t xml:space="preserve"> </w:t>
      </w:r>
      <w:r>
        <w:rPr>
          <w:rFonts w:ascii="Cambria Math" w:hAnsi="Cambria Math" w:eastAsia="Cambria Math"/>
          <w:spacing w:val="-10"/>
          <w:w w:val="110"/>
          <w:sz w:val="24"/>
        </w:rPr>
        <w:t>=</w:t>
      </w:r>
      <w:r>
        <w:rPr>
          <w:rFonts w:ascii="Cambria Math" w:hAnsi="Cambria Math" w:eastAsia="Cambria Math"/>
          <w:sz w:val="24"/>
        </w:rPr>
        <w:tab/>
      </w:r>
      <w:r>
        <w:rPr>
          <w:rFonts w:ascii="Cambria Math" w:hAnsi="Cambria Math" w:eastAsia="Cambria Math"/>
          <w:spacing w:val="-10"/>
          <w:w w:val="165"/>
          <w:sz w:val="24"/>
        </w:rPr>
        <w:t>∑</w:t>
      </w:r>
      <w:r>
        <w:rPr>
          <w:rFonts w:ascii="Cambria Math" w:hAnsi="Cambria Math" w:eastAsia="Cambria Math"/>
          <w:sz w:val="24"/>
        </w:rPr>
        <w:tab/>
      </w:r>
      <w:r>
        <w:rPr>
          <w:rFonts w:ascii="Cambria Math" w:hAnsi="Cambria Math" w:eastAsia="Cambria Math"/>
          <w:spacing w:val="-12"/>
          <w:w w:val="105"/>
          <w:sz w:val="24"/>
        </w:rPr>
        <w:t>∣</w:t>
      </w:r>
      <w:r>
        <w:rPr>
          <w:rFonts w:ascii="Cambria Math" w:hAnsi="Cambria Math" w:eastAsia="Cambria Math"/>
          <w:spacing w:val="-16"/>
          <w:w w:val="105"/>
          <w:sz w:val="24"/>
        </w:rPr>
        <w:t xml:space="preserve"> </w:t>
      </w:r>
      <w:r>
        <w:rPr>
          <w:rFonts w:ascii="Cambria Math" w:hAnsi="Cambria Math" w:eastAsia="Cambria Math"/>
          <w:spacing w:val="-12"/>
          <w:w w:val="105"/>
          <w:sz w:val="24"/>
        </w:rPr>
        <w:t>𝑦</w:t>
      </w:r>
      <w:r>
        <w:rPr>
          <w:rFonts w:ascii="Cambria Math" w:hAnsi="Cambria Math" w:eastAsia="Cambria Math"/>
          <w:spacing w:val="-12"/>
          <w:w w:val="105"/>
          <w:position w:val="-4"/>
          <w:sz w:val="17"/>
        </w:rPr>
        <w:t>𝑖</w:t>
      </w:r>
      <w:r>
        <w:rPr>
          <w:rFonts w:ascii="Cambria Math" w:hAnsi="Cambria Math" w:eastAsia="Cambria Math"/>
          <w:spacing w:val="4"/>
          <w:w w:val="105"/>
          <w:position w:val="-4"/>
          <w:sz w:val="17"/>
        </w:rPr>
        <w:t xml:space="preserve"> </w:t>
      </w:r>
      <w:r>
        <w:rPr>
          <w:rFonts w:ascii="Cambria Math" w:hAnsi="Cambria Math" w:eastAsia="Cambria Math"/>
          <w:spacing w:val="-12"/>
          <w:w w:val="105"/>
          <w:sz w:val="24"/>
        </w:rPr>
        <w:t>−</w:t>
      </w:r>
      <w:r>
        <w:rPr>
          <w:rFonts w:ascii="Cambria Math" w:hAnsi="Cambria Math" w:eastAsia="Cambria Math"/>
          <w:spacing w:val="-2"/>
          <w:w w:val="105"/>
          <w:sz w:val="24"/>
        </w:rPr>
        <w:t xml:space="preserve"> </w:t>
      </w:r>
      <w:r>
        <w:rPr>
          <w:rFonts w:ascii="Cambria Math" w:hAnsi="Cambria Math" w:eastAsia="Cambria Math"/>
          <w:spacing w:val="-80"/>
          <w:w w:val="101"/>
          <w:sz w:val="24"/>
        </w:rPr>
        <w:t>𝑦</w:t>
      </w:r>
      <w:r>
        <w:rPr>
          <w:rFonts w:ascii="Cambria Math" w:hAnsi="Cambria Math" w:eastAsia="Cambria Math"/>
          <w:spacing w:val="20"/>
          <w:w w:val="101"/>
          <w:sz w:val="24"/>
        </w:rPr>
        <w:t>̂</w:t>
      </w:r>
      <w:r>
        <w:rPr>
          <w:rFonts w:ascii="Cambria Math" w:hAnsi="Cambria Math" w:eastAsia="Cambria Math"/>
          <w:spacing w:val="22"/>
          <w:w w:val="111"/>
          <w:position w:val="-4"/>
          <w:sz w:val="17"/>
        </w:rPr>
        <w:t>𝑖</w:t>
      </w:r>
      <w:r>
        <w:rPr>
          <w:rFonts w:ascii="Cambria Math" w:hAnsi="Cambria Math" w:eastAsia="Cambria Math"/>
          <w:spacing w:val="21"/>
          <w:w w:val="105"/>
          <w:position w:val="-4"/>
          <w:sz w:val="17"/>
        </w:rPr>
        <w:t xml:space="preserve"> </w:t>
      </w:r>
      <w:r>
        <w:rPr>
          <w:rFonts w:ascii="Cambria Math" w:hAnsi="Cambria Math" w:eastAsia="Cambria Math"/>
          <w:spacing w:val="-12"/>
          <w:w w:val="105"/>
          <w:sz w:val="24"/>
        </w:rPr>
        <w:t>∣</w:t>
      </w:r>
    </w:p>
    <w:p w14:paraId="41A0AD7D">
      <w:pPr>
        <w:spacing w:before="0" w:line="174" w:lineRule="exact"/>
        <w:ind w:left="659" w:right="128" w:firstLine="0"/>
        <w:jc w:val="center"/>
        <w:rPr>
          <w:rFonts w:ascii="Cambria Math" w:eastAsia="Cambria Math"/>
          <w:sz w:val="17"/>
        </w:rPr>
      </w:pPr>
      <w:r>
        <w:rPr>
          <w:rFonts w:ascii="Cambria Math" w:eastAsia="Cambria Math"/>
          <w:spacing w:val="-5"/>
          <w:w w:val="105"/>
          <w:sz w:val="17"/>
        </w:rPr>
        <w:t>𝑖=1</w:t>
      </w:r>
    </w:p>
    <w:p w14:paraId="7DE26776">
      <w:pPr>
        <w:pStyle w:val="7"/>
        <w:spacing w:before="3"/>
        <w:rPr>
          <w:rFonts w:ascii="Cambria Math"/>
          <w:sz w:val="18"/>
        </w:rPr>
      </w:pPr>
    </w:p>
    <w:p w14:paraId="0C59E6F2">
      <w:pPr>
        <w:pStyle w:val="7"/>
        <w:spacing w:before="90"/>
        <w:ind w:left="780"/>
        <w:jc w:val="both"/>
      </w:pPr>
      <w:r>
        <w:t>A</w:t>
      </w:r>
      <w:r>
        <w:rPr>
          <w:spacing w:val="-2"/>
        </w:rPr>
        <w:t xml:space="preserve"> </w:t>
      </w:r>
      <w:r>
        <w:t>lower MAE</w:t>
      </w:r>
      <w:r>
        <w:rPr>
          <w:spacing w:val="-2"/>
        </w:rPr>
        <w:t xml:space="preserve"> </w:t>
      </w:r>
      <w:r>
        <w:t>value indicates</w:t>
      </w:r>
      <w:r>
        <w:rPr>
          <w:spacing w:val="-1"/>
        </w:rPr>
        <w:t xml:space="preserve"> </w:t>
      </w:r>
      <w:r>
        <w:t>better</w:t>
      </w:r>
      <w:r>
        <w:rPr>
          <w:spacing w:val="-1"/>
        </w:rPr>
        <w:t xml:space="preserve"> </w:t>
      </w:r>
      <w:r>
        <w:t xml:space="preserve">prediction </w:t>
      </w:r>
      <w:r>
        <w:rPr>
          <w:spacing w:val="-2"/>
        </w:rPr>
        <w:t>performance.</w:t>
      </w:r>
    </w:p>
    <w:p w14:paraId="55688142">
      <w:pPr>
        <w:pStyle w:val="7"/>
        <w:spacing w:before="4"/>
        <w:rPr>
          <w:sz w:val="29"/>
        </w:rPr>
      </w:pPr>
    </w:p>
    <w:p w14:paraId="3223289D">
      <w:pPr>
        <w:pStyle w:val="7"/>
        <w:spacing w:line="360" w:lineRule="auto"/>
        <w:ind w:left="780" w:right="639"/>
        <w:jc w:val="both"/>
      </w:pPr>
      <w:r>
        <w:t>Once the best-performing model is selected, it is integrated into the application system. The application can be developed using Flask or Django for the backend, while the frontend can use HTML, CSS, and JavaScript for user interaction. The trained model is stored and reused for predicting future demand whenever new data is entered into the system.</w:t>
      </w:r>
    </w:p>
    <w:p w14:paraId="6B1BDE71">
      <w:pPr>
        <w:pStyle w:val="7"/>
        <w:spacing w:before="201" w:line="360" w:lineRule="auto"/>
        <w:ind w:left="780" w:right="637"/>
        <w:jc w:val="both"/>
      </w:pPr>
      <w:r>
        <w:t>The final implementation also includes a dashboard that displays predicted demand, product- wise sales trends, inventory status, and business insights. Managers can use these predictions to make decisions about stock replenishment, production planning, supplier coordination, and warehouse management.</w:t>
      </w:r>
    </w:p>
    <w:p w14:paraId="20BF3D87">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6340CA2">
      <w:pPr>
        <w:pStyle w:val="3"/>
        <w:spacing w:before="60"/>
        <w:ind w:left="926" w:right="1300"/>
        <w:jc w:val="center"/>
      </w:pPr>
      <w:r>
        <w:t>SYSTEM</w:t>
      </w:r>
      <w:r>
        <w:rPr>
          <w:spacing w:val="-14"/>
        </w:rPr>
        <w:t xml:space="preserve"> </w:t>
      </w:r>
      <w:r>
        <w:rPr>
          <w:spacing w:val="-2"/>
        </w:rPr>
        <w:t>ENVIRONMENT</w:t>
      </w:r>
    </w:p>
    <w:p w14:paraId="29551203">
      <w:pPr>
        <w:pStyle w:val="7"/>
        <w:spacing w:before="8"/>
        <w:rPr>
          <w:b/>
          <w:sz w:val="23"/>
        </w:rPr>
      </w:pPr>
    </w:p>
    <w:p w14:paraId="0E485BA8">
      <w:pPr>
        <w:spacing w:before="88"/>
        <w:ind w:left="780" w:right="0" w:firstLine="0"/>
        <w:jc w:val="left"/>
        <w:rPr>
          <w:b/>
          <w:sz w:val="28"/>
        </w:rPr>
      </w:pPr>
      <w:r>
        <w:rPr>
          <w:b/>
          <w:sz w:val="28"/>
        </w:rPr>
        <w:t>WHAT</w:t>
      </w:r>
      <w:r>
        <w:rPr>
          <w:b/>
          <w:spacing w:val="-8"/>
          <w:sz w:val="28"/>
        </w:rPr>
        <w:t xml:space="preserve"> </w:t>
      </w:r>
      <w:r>
        <w:rPr>
          <w:b/>
          <w:sz w:val="28"/>
        </w:rPr>
        <w:t>IS</w:t>
      </w:r>
      <w:r>
        <w:rPr>
          <w:b/>
          <w:spacing w:val="-5"/>
          <w:sz w:val="28"/>
        </w:rPr>
        <w:t xml:space="preserve"> </w:t>
      </w:r>
      <w:r>
        <w:rPr>
          <w:b/>
          <w:spacing w:val="-2"/>
          <w:sz w:val="28"/>
        </w:rPr>
        <w:t>PYTHON:-</w:t>
      </w:r>
    </w:p>
    <w:p w14:paraId="570401B4">
      <w:pPr>
        <w:pStyle w:val="7"/>
        <w:spacing w:before="5"/>
        <w:rPr>
          <w:b/>
          <w:sz w:val="31"/>
        </w:rPr>
      </w:pPr>
    </w:p>
    <w:p w14:paraId="0D9A6901">
      <w:pPr>
        <w:pStyle w:val="7"/>
        <w:ind w:left="1110"/>
      </w:pPr>
      <w:r>
        <w:t>Below</w:t>
      </w:r>
      <w:r>
        <w:rPr>
          <w:spacing w:val="-1"/>
        </w:rPr>
        <w:t xml:space="preserve"> </w:t>
      </w:r>
      <w:r>
        <w:t>are some</w:t>
      </w:r>
      <w:r>
        <w:rPr>
          <w:spacing w:val="-1"/>
        </w:rPr>
        <w:t xml:space="preserve"> </w:t>
      </w:r>
      <w:r>
        <w:t>facts about</w:t>
      </w:r>
      <w:r>
        <w:rPr>
          <w:spacing w:val="59"/>
        </w:rPr>
        <w:t xml:space="preserve"> </w:t>
      </w:r>
      <w:r>
        <w:rPr>
          <w:spacing w:val="-2"/>
        </w:rPr>
        <w:t>Python.</w:t>
      </w:r>
    </w:p>
    <w:p w14:paraId="47006FD2">
      <w:pPr>
        <w:pStyle w:val="7"/>
        <w:spacing w:before="1"/>
        <w:rPr>
          <w:sz w:val="25"/>
        </w:rPr>
      </w:pPr>
    </w:p>
    <w:p w14:paraId="53F10538">
      <w:pPr>
        <w:pStyle w:val="7"/>
        <w:ind w:left="1110"/>
      </w:pPr>
      <w:r>
        <w:t>Python</w:t>
      </w:r>
      <w:r>
        <w:rPr>
          <w:spacing w:val="-3"/>
        </w:rPr>
        <w:t xml:space="preserve"> </w:t>
      </w:r>
      <w:r>
        <w:t>is</w:t>
      </w:r>
      <w:r>
        <w:rPr>
          <w:spacing w:val="-2"/>
        </w:rPr>
        <w:t xml:space="preserve"> </w:t>
      </w:r>
      <w:r>
        <w:t>currently</w:t>
      </w:r>
      <w:r>
        <w:rPr>
          <w:spacing w:val="-1"/>
        </w:rPr>
        <w:t xml:space="preserve"> </w:t>
      </w:r>
      <w:r>
        <w:t>the</w:t>
      </w:r>
      <w:r>
        <w:rPr>
          <w:spacing w:val="-3"/>
        </w:rPr>
        <w:t xml:space="preserve"> </w:t>
      </w:r>
      <w:r>
        <w:t>most</w:t>
      </w:r>
      <w:r>
        <w:rPr>
          <w:spacing w:val="-1"/>
        </w:rPr>
        <w:t xml:space="preserve"> </w:t>
      </w:r>
      <w:r>
        <w:t>widely</w:t>
      </w:r>
      <w:r>
        <w:rPr>
          <w:spacing w:val="-2"/>
        </w:rPr>
        <w:t xml:space="preserve"> </w:t>
      </w:r>
      <w:r>
        <w:t>used</w:t>
      </w:r>
      <w:r>
        <w:rPr>
          <w:spacing w:val="-1"/>
        </w:rPr>
        <w:t xml:space="preserve"> </w:t>
      </w:r>
      <w:r>
        <w:t>multi-purpose,</w:t>
      </w:r>
      <w:r>
        <w:rPr>
          <w:spacing w:val="-1"/>
        </w:rPr>
        <w:t xml:space="preserve"> </w:t>
      </w:r>
      <w:r>
        <w:t>high-level</w:t>
      </w:r>
      <w:r>
        <w:rPr>
          <w:spacing w:val="-1"/>
        </w:rPr>
        <w:t xml:space="preserve"> </w:t>
      </w:r>
      <w:r>
        <w:t>programming</w:t>
      </w:r>
      <w:r>
        <w:rPr>
          <w:spacing w:val="-1"/>
        </w:rPr>
        <w:t xml:space="preserve"> </w:t>
      </w:r>
      <w:r>
        <w:rPr>
          <w:spacing w:val="-2"/>
        </w:rPr>
        <w:t>language.</w:t>
      </w:r>
    </w:p>
    <w:p w14:paraId="7CDFDDD6">
      <w:pPr>
        <w:pStyle w:val="7"/>
        <w:rPr>
          <w:sz w:val="25"/>
        </w:rPr>
      </w:pPr>
    </w:p>
    <w:p w14:paraId="3ABFC3E1">
      <w:pPr>
        <w:pStyle w:val="7"/>
        <w:tabs>
          <w:tab w:val="left" w:pos="3148"/>
        </w:tabs>
        <w:spacing w:line="360" w:lineRule="auto"/>
        <w:ind w:left="1050" w:right="850" w:firstLine="60"/>
      </w:pPr>
      <w:r>
        <w:t>Python</w:t>
      </w:r>
      <w:r>
        <w:rPr>
          <w:spacing w:val="80"/>
        </w:rPr>
        <w:t xml:space="preserve"> </w:t>
      </w:r>
      <w:r>
        <w:t>allows</w:t>
      </w:r>
      <w:r>
        <w:rPr>
          <w:spacing w:val="80"/>
        </w:rPr>
        <w:t xml:space="preserve"> </w:t>
      </w:r>
      <w:r>
        <w:t>programming</w:t>
      </w:r>
      <w:r>
        <w:rPr>
          <w:spacing w:val="80"/>
        </w:rPr>
        <w:t xml:space="preserve"> </w:t>
      </w:r>
      <w:r>
        <w:t>in</w:t>
      </w:r>
      <w:r>
        <w:rPr>
          <w:spacing w:val="80"/>
        </w:rPr>
        <w:t xml:space="preserve"> </w:t>
      </w:r>
      <w:r>
        <w:t>Object-Oriented</w:t>
      </w:r>
      <w:r>
        <w:rPr>
          <w:spacing w:val="80"/>
        </w:rPr>
        <w:t xml:space="preserve"> </w:t>
      </w:r>
      <w:r>
        <w:t>and</w:t>
      </w:r>
      <w:r>
        <w:rPr>
          <w:spacing w:val="80"/>
        </w:rPr>
        <w:t xml:space="preserve"> </w:t>
      </w:r>
      <w:r>
        <w:t>Procedural</w:t>
      </w:r>
      <w:r>
        <w:rPr>
          <w:spacing w:val="80"/>
        </w:rPr>
        <w:t xml:space="preserve"> </w:t>
      </w:r>
      <w:r>
        <w:t>paradigms.</w:t>
      </w:r>
      <w:r>
        <w:rPr>
          <w:spacing w:val="80"/>
        </w:rPr>
        <w:t xml:space="preserve"> </w:t>
      </w:r>
      <w:r>
        <w:t>Python programs generally</w:t>
      </w:r>
      <w:r>
        <w:tab/>
      </w:r>
      <w:r>
        <w:t>are smaller than other programming languages like Java.</w:t>
      </w:r>
    </w:p>
    <w:p w14:paraId="206C3262">
      <w:pPr>
        <w:pStyle w:val="7"/>
        <w:spacing w:before="201" w:line="360" w:lineRule="auto"/>
        <w:ind w:left="1050" w:right="850"/>
      </w:pPr>
      <w:r>
        <w:t>Python</w:t>
      </w:r>
      <w:r>
        <w:rPr>
          <w:spacing w:val="40"/>
        </w:rPr>
        <w:t xml:space="preserve"> </w:t>
      </w:r>
      <w:r>
        <w:t>language</w:t>
      </w:r>
      <w:r>
        <w:rPr>
          <w:spacing w:val="40"/>
        </w:rPr>
        <w:t xml:space="preserve"> </w:t>
      </w:r>
      <w:r>
        <w:t>is</w:t>
      </w:r>
      <w:r>
        <w:rPr>
          <w:spacing w:val="40"/>
        </w:rPr>
        <w:t xml:space="preserve"> </w:t>
      </w:r>
      <w:r>
        <w:t>being</w:t>
      </w:r>
      <w:r>
        <w:rPr>
          <w:spacing w:val="40"/>
        </w:rPr>
        <w:t xml:space="preserve"> </w:t>
      </w:r>
      <w:r>
        <w:t>used</w:t>
      </w:r>
      <w:r>
        <w:rPr>
          <w:spacing w:val="40"/>
        </w:rPr>
        <w:t xml:space="preserve"> </w:t>
      </w:r>
      <w:r>
        <w:t>by</w:t>
      </w:r>
      <w:r>
        <w:rPr>
          <w:spacing w:val="40"/>
        </w:rPr>
        <w:t xml:space="preserve"> </w:t>
      </w:r>
      <w:r>
        <w:t>almost</w:t>
      </w:r>
      <w:r>
        <w:rPr>
          <w:spacing w:val="40"/>
        </w:rPr>
        <w:t xml:space="preserve"> </w:t>
      </w:r>
      <w:r>
        <w:t>all</w:t>
      </w:r>
      <w:r>
        <w:rPr>
          <w:spacing w:val="40"/>
        </w:rPr>
        <w:t xml:space="preserve"> </w:t>
      </w:r>
      <w:r>
        <w:t>tech-giant</w:t>
      </w:r>
      <w:r>
        <w:rPr>
          <w:spacing w:val="40"/>
        </w:rPr>
        <w:t xml:space="preserve"> </w:t>
      </w:r>
      <w:r>
        <w:t>companies</w:t>
      </w:r>
      <w:r>
        <w:rPr>
          <w:spacing w:val="40"/>
        </w:rPr>
        <w:t xml:space="preserve"> </w:t>
      </w:r>
      <w:r>
        <w:t>like</w:t>
      </w:r>
      <w:r>
        <w:rPr>
          <w:spacing w:val="40"/>
        </w:rPr>
        <w:t xml:space="preserve"> </w:t>
      </w:r>
      <w:r>
        <w:t>–</w:t>
      </w:r>
      <w:r>
        <w:rPr>
          <w:spacing w:val="40"/>
        </w:rPr>
        <w:t xml:space="preserve"> </w:t>
      </w:r>
      <w:r>
        <w:t>Google, Amazon, Facebook, Instagram, Dropbox, Uber… etc.</w:t>
      </w:r>
    </w:p>
    <w:p w14:paraId="5DEE286B">
      <w:pPr>
        <w:pStyle w:val="7"/>
        <w:spacing w:before="199" w:line="360" w:lineRule="auto"/>
        <w:ind w:left="1050" w:right="1098"/>
      </w:pPr>
      <w:r>
        <w:t>The biggest strength of Python is huge collection of standard library which can be used for the following .</w:t>
      </w:r>
    </w:p>
    <w:p w14:paraId="47A34673">
      <w:pPr>
        <w:pStyle w:val="9"/>
        <w:numPr>
          <w:ilvl w:val="0"/>
          <w:numId w:val="4"/>
        </w:numPr>
        <w:tabs>
          <w:tab w:val="left" w:pos="1049"/>
          <w:tab w:val="left" w:pos="1050"/>
        </w:tabs>
        <w:spacing w:before="200" w:after="0" w:line="240" w:lineRule="auto"/>
        <w:ind w:left="1050" w:right="0" w:hanging="360"/>
        <w:jc w:val="left"/>
        <w:rPr>
          <w:sz w:val="24"/>
        </w:rPr>
      </w:pPr>
      <w:r>
        <w:fldChar w:fldCharType="begin"/>
      </w:r>
      <w:r>
        <w:instrText xml:space="preserve"> HYPERLINK "https://www.geeksforgeeks.org/machine-learning/" \h </w:instrText>
      </w:r>
      <w:r>
        <w:fldChar w:fldCharType="separate"/>
      </w:r>
      <w:r>
        <w:rPr>
          <w:sz w:val="24"/>
          <w:u w:val="single"/>
        </w:rPr>
        <w:t>Machine</w:t>
      </w:r>
      <w:r>
        <w:rPr>
          <w:spacing w:val="-5"/>
          <w:sz w:val="24"/>
          <w:u w:val="single"/>
        </w:rPr>
        <w:t xml:space="preserve"> </w:t>
      </w:r>
      <w:r>
        <w:rPr>
          <w:spacing w:val="-2"/>
          <w:sz w:val="24"/>
          <w:u w:val="single"/>
        </w:rPr>
        <w:t>Learning</w:t>
      </w:r>
      <w:r>
        <w:rPr>
          <w:spacing w:val="-2"/>
          <w:sz w:val="24"/>
          <w:u w:val="single"/>
        </w:rPr>
        <w:fldChar w:fldCharType="end"/>
      </w:r>
    </w:p>
    <w:p w14:paraId="67E5C3C5">
      <w:pPr>
        <w:pStyle w:val="9"/>
        <w:numPr>
          <w:ilvl w:val="0"/>
          <w:numId w:val="4"/>
        </w:numPr>
        <w:tabs>
          <w:tab w:val="left" w:pos="1049"/>
          <w:tab w:val="left" w:pos="1050"/>
        </w:tabs>
        <w:spacing w:before="138" w:after="0" w:line="240" w:lineRule="auto"/>
        <w:ind w:left="1050" w:right="0" w:hanging="360"/>
        <w:jc w:val="left"/>
        <w:rPr>
          <w:sz w:val="24"/>
        </w:rPr>
      </w:pPr>
      <w:r>
        <w:rPr>
          <w:sz w:val="24"/>
        </w:rPr>
        <w:t>GUI</w:t>
      </w:r>
      <w:r>
        <w:rPr>
          <w:spacing w:val="-3"/>
          <w:sz w:val="24"/>
        </w:rPr>
        <w:t xml:space="preserve"> </w:t>
      </w:r>
      <w:r>
        <w:rPr>
          <w:sz w:val="24"/>
        </w:rPr>
        <w:t>Applications</w:t>
      </w:r>
      <w:r>
        <w:rPr>
          <w:spacing w:val="-3"/>
          <w:sz w:val="24"/>
        </w:rPr>
        <w:t xml:space="preserve"> </w:t>
      </w:r>
      <w:r>
        <w:rPr>
          <w:sz w:val="24"/>
        </w:rPr>
        <w:t>(like</w:t>
      </w:r>
      <w:r>
        <w:rPr>
          <w:spacing w:val="-3"/>
          <w:sz w:val="24"/>
        </w:rPr>
        <w:t xml:space="preserve"> </w:t>
      </w:r>
      <w:r>
        <w:rPr>
          <w:sz w:val="24"/>
        </w:rPr>
        <w:t>Kivy,</w:t>
      </w:r>
      <w:r>
        <w:rPr>
          <w:spacing w:val="-2"/>
          <w:sz w:val="24"/>
        </w:rPr>
        <w:t xml:space="preserve"> </w:t>
      </w:r>
      <w:r>
        <w:rPr>
          <w:sz w:val="24"/>
        </w:rPr>
        <w:t>Tkinter,</w:t>
      </w:r>
      <w:r>
        <w:rPr>
          <w:spacing w:val="-3"/>
          <w:sz w:val="24"/>
        </w:rPr>
        <w:t xml:space="preserve"> </w:t>
      </w:r>
      <w:r>
        <w:rPr>
          <w:sz w:val="24"/>
        </w:rPr>
        <w:t>PyQtetc.</w:t>
      </w:r>
      <w:r>
        <w:rPr>
          <w:spacing w:val="-2"/>
          <w:sz w:val="24"/>
        </w:rPr>
        <w:t xml:space="preserve"> </w:t>
      </w:r>
      <w:r>
        <w:rPr>
          <w:spacing w:val="-10"/>
          <w:sz w:val="24"/>
        </w:rPr>
        <w:t>)</w:t>
      </w:r>
    </w:p>
    <w:p w14:paraId="29A155EA">
      <w:pPr>
        <w:pStyle w:val="9"/>
        <w:numPr>
          <w:ilvl w:val="0"/>
          <w:numId w:val="4"/>
        </w:numPr>
        <w:tabs>
          <w:tab w:val="left" w:pos="1049"/>
          <w:tab w:val="left" w:pos="1050"/>
        </w:tabs>
        <w:spacing w:before="138" w:after="0" w:line="240" w:lineRule="auto"/>
        <w:ind w:left="1050" w:right="0" w:hanging="360"/>
        <w:jc w:val="left"/>
        <w:rPr>
          <w:sz w:val="24"/>
        </w:rPr>
      </w:pPr>
      <w:r>
        <w:rPr>
          <w:sz w:val="24"/>
        </w:rPr>
        <w:t>Web</w:t>
      </w:r>
      <w:r>
        <w:rPr>
          <w:spacing w:val="-5"/>
          <w:sz w:val="24"/>
        </w:rPr>
        <w:t xml:space="preserve"> </w:t>
      </w:r>
      <w:r>
        <w:rPr>
          <w:sz w:val="24"/>
        </w:rPr>
        <w:t>frameworks</w:t>
      </w:r>
      <w:r>
        <w:rPr>
          <w:spacing w:val="-3"/>
          <w:sz w:val="24"/>
        </w:rPr>
        <w:t xml:space="preserve"> </w:t>
      </w:r>
      <w:r>
        <w:rPr>
          <w:sz w:val="24"/>
        </w:rPr>
        <w:t>like</w:t>
      </w:r>
      <w:r>
        <w:rPr>
          <w:spacing w:val="-3"/>
          <w:sz w:val="24"/>
        </w:rPr>
        <w:t xml:space="preserve"> </w:t>
      </w:r>
      <w:r>
        <w:rPr>
          <w:sz w:val="24"/>
        </w:rPr>
        <w:t>Django</w:t>
      </w:r>
      <w:r>
        <w:rPr>
          <w:spacing w:val="-2"/>
          <w:sz w:val="24"/>
        </w:rPr>
        <w:t xml:space="preserve"> </w:t>
      </w:r>
      <w:r>
        <w:rPr>
          <w:sz w:val="24"/>
        </w:rPr>
        <w:t>(used</w:t>
      </w:r>
      <w:r>
        <w:rPr>
          <w:spacing w:val="-2"/>
          <w:sz w:val="24"/>
        </w:rPr>
        <w:t xml:space="preserve"> </w:t>
      </w:r>
      <w:r>
        <w:rPr>
          <w:sz w:val="24"/>
        </w:rPr>
        <w:t>by</w:t>
      </w:r>
      <w:r>
        <w:rPr>
          <w:spacing w:val="-3"/>
          <w:sz w:val="24"/>
        </w:rPr>
        <w:t xml:space="preserve"> </w:t>
      </w:r>
      <w:r>
        <w:rPr>
          <w:sz w:val="24"/>
        </w:rPr>
        <w:t>YouTube,</w:t>
      </w:r>
      <w:r>
        <w:rPr>
          <w:spacing w:val="-2"/>
          <w:sz w:val="24"/>
        </w:rPr>
        <w:t xml:space="preserve"> </w:t>
      </w:r>
      <w:r>
        <w:rPr>
          <w:sz w:val="24"/>
        </w:rPr>
        <w:t>Instagram,</w:t>
      </w:r>
      <w:r>
        <w:rPr>
          <w:spacing w:val="-2"/>
          <w:sz w:val="24"/>
        </w:rPr>
        <w:t xml:space="preserve"> Dropbox)</w:t>
      </w:r>
    </w:p>
    <w:p w14:paraId="0657FE46">
      <w:pPr>
        <w:pStyle w:val="9"/>
        <w:numPr>
          <w:ilvl w:val="0"/>
          <w:numId w:val="4"/>
        </w:numPr>
        <w:tabs>
          <w:tab w:val="left" w:pos="1049"/>
          <w:tab w:val="left" w:pos="1050"/>
        </w:tabs>
        <w:spacing w:before="139" w:after="0" w:line="240" w:lineRule="auto"/>
        <w:ind w:left="1050" w:right="0" w:hanging="360"/>
        <w:jc w:val="left"/>
        <w:rPr>
          <w:sz w:val="24"/>
        </w:rPr>
      </w:pPr>
      <w:r>
        <w:rPr>
          <w:sz w:val="24"/>
        </w:rPr>
        <w:t>Image</w:t>
      </w:r>
      <w:r>
        <w:rPr>
          <w:spacing w:val="-1"/>
          <w:sz w:val="24"/>
        </w:rPr>
        <w:t xml:space="preserve"> </w:t>
      </w:r>
      <w:r>
        <w:rPr>
          <w:sz w:val="24"/>
        </w:rPr>
        <w:t>processing</w:t>
      </w:r>
      <w:r>
        <w:rPr>
          <w:spacing w:val="-1"/>
          <w:sz w:val="24"/>
        </w:rPr>
        <w:t xml:space="preserve"> </w:t>
      </w:r>
      <w:r>
        <w:rPr>
          <w:sz w:val="24"/>
        </w:rPr>
        <w:t>(like Opencv,</w:t>
      </w:r>
      <w:r>
        <w:rPr>
          <w:spacing w:val="-1"/>
          <w:sz w:val="24"/>
        </w:rPr>
        <w:t xml:space="preserve"> </w:t>
      </w:r>
      <w:r>
        <w:rPr>
          <w:spacing w:val="-2"/>
          <w:sz w:val="24"/>
        </w:rPr>
        <w:t>Pillow)</w:t>
      </w:r>
    </w:p>
    <w:p w14:paraId="7310D67E">
      <w:pPr>
        <w:pStyle w:val="9"/>
        <w:numPr>
          <w:ilvl w:val="0"/>
          <w:numId w:val="4"/>
        </w:numPr>
        <w:tabs>
          <w:tab w:val="left" w:pos="1049"/>
          <w:tab w:val="left" w:pos="1050"/>
        </w:tabs>
        <w:spacing w:before="138" w:after="0" w:line="240" w:lineRule="auto"/>
        <w:ind w:left="1050" w:right="0" w:hanging="360"/>
        <w:jc w:val="left"/>
        <w:rPr>
          <w:sz w:val="24"/>
        </w:rPr>
      </w:pPr>
      <w:r>
        <w:rPr>
          <w:sz w:val="24"/>
        </w:rPr>
        <w:t>Web</w:t>
      </w:r>
      <w:r>
        <w:rPr>
          <w:spacing w:val="-3"/>
          <w:sz w:val="24"/>
        </w:rPr>
        <w:t xml:space="preserve"> </w:t>
      </w:r>
      <w:r>
        <w:rPr>
          <w:sz w:val="24"/>
        </w:rPr>
        <w:t>scraping</w:t>
      </w:r>
      <w:r>
        <w:rPr>
          <w:spacing w:val="-3"/>
          <w:sz w:val="24"/>
        </w:rPr>
        <w:t xml:space="preserve"> </w:t>
      </w:r>
      <w:r>
        <w:rPr>
          <w:sz w:val="24"/>
        </w:rPr>
        <w:t>(like</w:t>
      </w:r>
      <w:r>
        <w:rPr>
          <w:spacing w:val="-2"/>
          <w:sz w:val="24"/>
        </w:rPr>
        <w:t xml:space="preserve"> </w:t>
      </w:r>
      <w:r>
        <w:rPr>
          <w:sz w:val="24"/>
        </w:rPr>
        <w:t>Scrapy,</w:t>
      </w:r>
      <w:r>
        <w:rPr>
          <w:spacing w:val="-3"/>
          <w:sz w:val="24"/>
        </w:rPr>
        <w:t xml:space="preserve"> </w:t>
      </w:r>
      <w:r>
        <w:rPr>
          <w:sz w:val="24"/>
        </w:rPr>
        <w:t>BeautifulSoup,</w:t>
      </w:r>
      <w:r>
        <w:rPr>
          <w:spacing w:val="-3"/>
          <w:sz w:val="24"/>
        </w:rPr>
        <w:t xml:space="preserve"> </w:t>
      </w:r>
      <w:r>
        <w:rPr>
          <w:spacing w:val="-2"/>
          <w:sz w:val="24"/>
        </w:rPr>
        <w:t>Selenium)</w:t>
      </w:r>
    </w:p>
    <w:p w14:paraId="0CA72A76">
      <w:pPr>
        <w:pStyle w:val="9"/>
        <w:numPr>
          <w:ilvl w:val="0"/>
          <w:numId w:val="4"/>
        </w:numPr>
        <w:tabs>
          <w:tab w:val="left" w:pos="1049"/>
          <w:tab w:val="left" w:pos="1050"/>
        </w:tabs>
        <w:spacing w:before="138" w:after="0" w:line="240" w:lineRule="auto"/>
        <w:ind w:left="1050" w:right="0" w:hanging="360"/>
        <w:jc w:val="left"/>
        <w:rPr>
          <w:sz w:val="24"/>
        </w:rPr>
      </w:pPr>
      <w:r>
        <w:rPr>
          <w:sz w:val="24"/>
        </w:rPr>
        <w:t xml:space="preserve">Test </w:t>
      </w:r>
      <w:r>
        <w:rPr>
          <w:spacing w:val="-2"/>
          <w:sz w:val="24"/>
        </w:rPr>
        <w:t>frameworks</w:t>
      </w:r>
    </w:p>
    <w:p w14:paraId="02B672C7">
      <w:pPr>
        <w:pStyle w:val="9"/>
        <w:numPr>
          <w:ilvl w:val="0"/>
          <w:numId w:val="4"/>
        </w:numPr>
        <w:tabs>
          <w:tab w:val="left" w:pos="1049"/>
          <w:tab w:val="left" w:pos="1050"/>
        </w:tabs>
        <w:spacing w:before="138" w:after="0" w:line="240" w:lineRule="auto"/>
        <w:ind w:left="1050" w:right="0" w:hanging="360"/>
        <w:jc w:val="left"/>
        <w:rPr>
          <w:sz w:val="24"/>
        </w:rPr>
      </w:pPr>
      <w:r>
        <w:rPr>
          <w:spacing w:val="-2"/>
          <w:sz w:val="24"/>
        </w:rPr>
        <w:t>Multimedia</w:t>
      </w:r>
    </w:p>
    <w:p w14:paraId="5B7FCC6C">
      <w:pPr>
        <w:pStyle w:val="3"/>
        <w:spacing w:before="179"/>
        <w:ind w:left="900"/>
        <w:jc w:val="left"/>
      </w:pPr>
      <w:bookmarkStart w:id="8" w:name="ADVANTAGES OF PYTHON:-"/>
      <w:bookmarkEnd w:id="8"/>
      <w:r>
        <w:rPr>
          <w:w w:val="95"/>
        </w:rPr>
        <w:t>ADVANTAGES</w:t>
      </w:r>
      <w:r>
        <w:rPr>
          <w:spacing w:val="-7"/>
          <w:w w:val="95"/>
        </w:rPr>
        <w:t xml:space="preserve"> </w:t>
      </w:r>
      <w:r>
        <w:rPr>
          <w:w w:val="95"/>
        </w:rPr>
        <w:t>OF</w:t>
      </w:r>
      <w:r>
        <w:rPr>
          <w:spacing w:val="-8"/>
          <w:w w:val="95"/>
        </w:rPr>
        <w:t xml:space="preserve"> </w:t>
      </w:r>
      <w:r>
        <w:rPr>
          <w:spacing w:val="-2"/>
          <w:w w:val="95"/>
        </w:rPr>
        <w:t>PYTHON:-</w:t>
      </w:r>
    </w:p>
    <w:p w14:paraId="10AC4F4A">
      <w:pPr>
        <w:pStyle w:val="7"/>
        <w:spacing w:before="2"/>
        <w:rPr>
          <w:b/>
          <w:sz w:val="32"/>
        </w:rPr>
      </w:pPr>
    </w:p>
    <w:p w14:paraId="47BD8796">
      <w:pPr>
        <w:pStyle w:val="7"/>
        <w:ind w:left="960"/>
      </w:pPr>
      <w:r>
        <w:t>Let’s</w:t>
      </w:r>
      <w:r>
        <w:rPr>
          <w:spacing w:val="-2"/>
        </w:rPr>
        <w:t xml:space="preserve"> </w:t>
      </w:r>
      <w:r>
        <w:t>see</w:t>
      </w:r>
      <w:r>
        <w:rPr>
          <w:spacing w:val="-2"/>
        </w:rPr>
        <w:t xml:space="preserve"> </w:t>
      </w:r>
      <w:r>
        <w:t>how</w:t>
      </w:r>
      <w:r>
        <w:rPr>
          <w:spacing w:val="-2"/>
        </w:rPr>
        <w:t xml:space="preserve"> </w:t>
      </w:r>
      <w:r>
        <w:t>Python dominates</w:t>
      </w:r>
      <w:r>
        <w:rPr>
          <w:spacing w:val="-1"/>
        </w:rPr>
        <w:t xml:space="preserve"> </w:t>
      </w:r>
      <w:r>
        <w:t>over</w:t>
      </w:r>
      <w:r>
        <w:rPr>
          <w:spacing w:val="-1"/>
        </w:rPr>
        <w:t xml:space="preserve"> </w:t>
      </w:r>
      <w:r>
        <w:t>other</w:t>
      </w:r>
      <w:r>
        <w:rPr>
          <w:spacing w:val="-1"/>
        </w:rPr>
        <w:t xml:space="preserve"> </w:t>
      </w:r>
      <w:r>
        <w:rPr>
          <w:spacing w:val="-2"/>
        </w:rPr>
        <w:t>languages.</w:t>
      </w:r>
    </w:p>
    <w:p w14:paraId="05EBBE9A">
      <w:pPr>
        <w:pStyle w:val="7"/>
        <w:spacing w:before="10"/>
        <w:rPr>
          <w:sz w:val="32"/>
        </w:rPr>
      </w:pPr>
    </w:p>
    <w:p w14:paraId="3B244BFB">
      <w:pPr>
        <w:pStyle w:val="4"/>
        <w:numPr>
          <w:ilvl w:val="0"/>
          <w:numId w:val="5"/>
        </w:numPr>
        <w:tabs>
          <w:tab w:val="left" w:pos="1226"/>
        </w:tabs>
        <w:spacing w:before="0" w:after="0" w:line="240" w:lineRule="auto"/>
        <w:ind w:left="1225" w:right="0" w:hanging="266"/>
        <w:jc w:val="left"/>
      </w:pPr>
      <w:bookmarkStart w:id="9" w:name="1. Extensive Libraries"/>
      <w:bookmarkEnd w:id="9"/>
      <w:r>
        <w:rPr>
          <w:w w:val="95"/>
        </w:rPr>
        <w:t>Extensive</w:t>
      </w:r>
      <w:r>
        <w:rPr>
          <w:spacing w:val="-5"/>
          <w:w w:val="95"/>
        </w:rPr>
        <w:t xml:space="preserve"> </w:t>
      </w:r>
      <w:r>
        <w:rPr>
          <w:spacing w:val="-2"/>
        </w:rPr>
        <w:t>Libraries</w:t>
      </w:r>
    </w:p>
    <w:p w14:paraId="591393F0">
      <w:pPr>
        <w:pStyle w:val="7"/>
        <w:spacing w:before="3"/>
        <w:rPr>
          <w:b/>
          <w:sz w:val="32"/>
        </w:rPr>
      </w:pPr>
    </w:p>
    <w:p w14:paraId="5D0D620A">
      <w:pPr>
        <w:pStyle w:val="7"/>
        <w:spacing w:line="360" w:lineRule="auto"/>
        <w:ind w:left="780" w:right="846"/>
        <w:jc w:val="both"/>
      </w:pPr>
      <w:r>
        <w:t>Python downloads with an extensive library and it contain code for various purposes likeregular expressions, documentation-generation, unit-testing, web browsers, threading,databases,</w:t>
      </w:r>
      <w:r>
        <w:rPr>
          <w:spacing w:val="-2"/>
        </w:rPr>
        <w:t xml:space="preserve"> </w:t>
      </w:r>
      <w:r>
        <w:t>CGI,</w:t>
      </w:r>
      <w:r>
        <w:rPr>
          <w:spacing w:val="-3"/>
        </w:rPr>
        <w:t xml:space="preserve"> </w:t>
      </w:r>
      <w:r>
        <w:t>email,</w:t>
      </w:r>
      <w:r>
        <w:rPr>
          <w:spacing w:val="-2"/>
        </w:rPr>
        <w:t xml:space="preserve"> </w:t>
      </w:r>
      <w:r>
        <w:t>image</w:t>
      </w:r>
      <w:r>
        <w:rPr>
          <w:spacing w:val="-1"/>
        </w:rPr>
        <w:t xml:space="preserve"> </w:t>
      </w:r>
      <w:r>
        <w:t>manipulation,</w:t>
      </w:r>
      <w:r>
        <w:rPr>
          <w:spacing w:val="-2"/>
        </w:rPr>
        <w:t xml:space="preserve"> </w:t>
      </w:r>
      <w:r>
        <w:t>and</w:t>
      </w:r>
      <w:r>
        <w:rPr>
          <w:spacing w:val="-2"/>
        </w:rPr>
        <w:t xml:space="preserve"> </w:t>
      </w:r>
      <w:r>
        <w:t>more.</w:t>
      </w:r>
      <w:r>
        <w:rPr>
          <w:spacing w:val="-2"/>
        </w:rPr>
        <w:t xml:space="preserve"> </w:t>
      </w:r>
      <w:r>
        <w:t>So,</w:t>
      </w:r>
      <w:r>
        <w:rPr>
          <w:spacing w:val="-3"/>
        </w:rPr>
        <w:t xml:space="preserve"> </w:t>
      </w:r>
      <w:r>
        <w:t>we</w:t>
      </w:r>
      <w:r>
        <w:rPr>
          <w:spacing w:val="-3"/>
        </w:rPr>
        <w:t xml:space="preserve"> </w:t>
      </w:r>
      <w:r>
        <w:t>don’t</w:t>
      </w:r>
      <w:r>
        <w:rPr>
          <w:spacing w:val="-2"/>
        </w:rPr>
        <w:t xml:space="preserve"> </w:t>
      </w:r>
      <w:r>
        <w:t>have</w:t>
      </w:r>
      <w:r>
        <w:rPr>
          <w:spacing w:val="-2"/>
        </w:rPr>
        <w:t xml:space="preserve"> </w:t>
      </w:r>
      <w:r>
        <w:t>to</w:t>
      </w:r>
      <w:r>
        <w:rPr>
          <w:spacing w:val="-3"/>
        </w:rPr>
        <w:t xml:space="preserve"> </w:t>
      </w:r>
      <w:r>
        <w:t>write</w:t>
      </w:r>
      <w:r>
        <w:rPr>
          <w:spacing w:val="-2"/>
        </w:rPr>
        <w:t xml:space="preserve"> </w:t>
      </w:r>
      <w:r>
        <w:t>the complete code for that manually.</w:t>
      </w:r>
    </w:p>
    <w:p w14:paraId="1DBEFBDF">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4953FE8">
      <w:pPr>
        <w:pStyle w:val="4"/>
        <w:numPr>
          <w:ilvl w:val="0"/>
          <w:numId w:val="5"/>
        </w:numPr>
        <w:tabs>
          <w:tab w:val="left" w:pos="1226"/>
        </w:tabs>
        <w:spacing w:before="61" w:after="0" w:line="240" w:lineRule="auto"/>
        <w:ind w:left="1225" w:right="0" w:hanging="266"/>
        <w:jc w:val="left"/>
      </w:pPr>
      <w:bookmarkStart w:id="10" w:name="2. Extensible"/>
      <w:bookmarkEnd w:id="10"/>
      <w:r>
        <w:rPr>
          <w:spacing w:val="-2"/>
        </w:rPr>
        <w:t>Extensible</w:t>
      </w:r>
    </w:p>
    <w:p w14:paraId="3A8D6969">
      <w:pPr>
        <w:pStyle w:val="7"/>
        <w:spacing w:before="1"/>
        <w:rPr>
          <w:b/>
          <w:sz w:val="32"/>
        </w:rPr>
      </w:pPr>
    </w:p>
    <w:p w14:paraId="57F21111">
      <w:pPr>
        <w:pStyle w:val="7"/>
        <w:spacing w:line="360" w:lineRule="auto"/>
        <w:ind w:left="960" w:right="848"/>
        <w:jc w:val="both"/>
      </w:pPr>
      <w:r>
        <w:t xml:space="preserve">As we have seen earlier, Python can be </w:t>
      </w:r>
      <w:r>
        <w:rPr>
          <w:b/>
        </w:rPr>
        <w:t>extended to other languages</w:t>
      </w:r>
      <w:r>
        <w:t>. You can write some</w:t>
      </w:r>
      <w:r>
        <w:rPr>
          <w:spacing w:val="40"/>
        </w:rPr>
        <w:t xml:space="preserve"> </w:t>
      </w:r>
      <w:r>
        <w:t>of your code in languages like C++ or C. This comes in handy, especially in projects.</w:t>
      </w:r>
    </w:p>
    <w:p w14:paraId="12125944">
      <w:pPr>
        <w:pStyle w:val="4"/>
        <w:numPr>
          <w:ilvl w:val="0"/>
          <w:numId w:val="5"/>
        </w:numPr>
        <w:tabs>
          <w:tab w:val="left" w:pos="1226"/>
        </w:tabs>
        <w:spacing w:before="42" w:after="0" w:line="240" w:lineRule="auto"/>
        <w:ind w:left="1225" w:right="0" w:hanging="266"/>
        <w:jc w:val="left"/>
      </w:pPr>
      <w:bookmarkStart w:id="11" w:name="3. Embeddable"/>
      <w:bookmarkEnd w:id="11"/>
      <w:r>
        <w:rPr>
          <w:spacing w:val="-2"/>
        </w:rPr>
        <w:t>Embeddable</w:t>
      </w:r>
    </w:p>
    <w:p w14:paraId="70356160">
      <w:pPr>
        <w:pStyle w:val="7"/>
        <w:spacing w:before="2"/>
        <w:rPr>
          <w:b/>
          <w:sz w:val="32"/>
        </w:rPr>
      </w:pPr>
    </w:p>
    <w:p w14:paraId="04371295">
      <w:pPr>
        <w:pStyle w:val="7"/>
        <w:spacing w:line="360" w:lineRule="auto"/>
        <w:ind w:left="960" w:right="847"/>
        <w:jc w:val="both"/>
      </w:pPr>
      <w:r>
        <w:t xml:space="preserve">Complimentary to extensibility, Python is embeddable as well. You can put your Python code in your source code of a different language, like C++. This lets us add </w:t>
      </w:r>
      <w:r>
        <w:rPr>
          <w:b/>
        </w:rPr>
        <w:t xml:space="preserve">scripting capabilities </w:t>
      </w:r>
      <w:r>
        <w:t>to our code in the other language.</w:t>
      </w:r>
    </w:p>
    <w:p w14:paraId="0C3654DA">
      <w:pPr>
        <w:pStyle w:val="4"/>
        <w:numPr>
          <w:ilvl w:val="0"/>
          <w:numId w:val="5"/>
        </w:numPr>
        <w:tabs>
          <w:tab w:val="left" w:pos="1226"/>
        </w:tabs>
        <w:spacing w:before="41" w:after="0" w:line="240" w:lineRule="auto"/>
        <w:ind w:left="1225" w:right="0" w:hanging="266"/>
        <w:jc w:val="both"/>
      </w:pPr>
      <w:bookmarkStart w:id="12" w:name="4. Improved Productivity"/>
      <w:bookmarkEnd w:id="12"/>
      <w:r>
        <w:rPr>
          <w:w w:val="95"/>
        </w:rPr>
        <w:t>Improved</w:t>
      </w:r>
      <w:r>
        <w:rPr>
          <w:spacing w:val="-2"/>
        </w:rPr>
        <w:t xml:space="preserve"> Productivity</w:t>
      </w:r>
    </w:p>
    <w:p w14:paraId="5C2CFC47">
      <w:pPr>
        <w:pStyle w:val="7"/>
        <w:spacing w:before="2"/>
        <w:rPr>
          <w:b/>
          <w:sz w:val="32"/>
        </w:rPr>
      </w:pPr>
    </w:p>
    <w:p w14:paraId="3A47C0D6">
      <w:pPr>
        <w:pStyle w:val="7"/>
        <w:spacing w:before="1" w:line="360" w:lineRule="auto"/>
        <w:ind w:left="960" w:right="845"/>
        <w:jc w:val="both"/>
      </w:pPr>
      <w:r>
        <w:t>The</w:t>
      </w:r>
      <w:r>
        <w:rPr>
          <w:spacing w:val="-3"/>
        </w:rPr>
        <w:t xml:space="preserve"> </w:t>
      </w:r>
      <w:r>
        <w:t>language’s</w:t>
      </w:r>
      <w:r>
        <w:rPr>
          <w:spacing w:val="-3"/>
        </w:rPr>
        <w:t xml:space="preserve"> </w:t>
      </w:r>
      <w:r>
        <w:t>simplicity</w:t>
      </w:r>
      <w:r>
        <w:rPr>
          <w:spacing w:val="-3"/>
        </w:rPr>
        <w:t xml:space="preserve"> </w:t>
      </w:r>
      <w:r>
        <w:t>and</w:t>
      </w:r>
      <w:r>
        <w:rPr>
          <w:spacing w:val="-3"/>
        </w:rPr>
        <w:t xml:space="preserve"> </w:t>
      </w:r>
      <w:r>
        <w:t>extensive</w:t>
      </w:r>
      <w:r>
        <w:rPr>
          <w:spacing w:val="-3"/>
        </w:rPr>
        <w:t xml:space="preserve"> </w:t>
      </w:r>
      <w:r>
        <w:t>libraries</w:t>
      </w:r>
      <w:r>
        <w:rPr>
          <w:spacing w:val="-4"/>
        </w:rPr>
        <w:t xml:space="preserve"> </w:t>
      </w:r>
      <w:r>
        <w:t>render</w:t>
      </w:r>
      <w:r>
        <w:rPr>
          <w:spacing w:val="-4"/>
        </w:rPr>
        <w:t xml:space="preserve"> </w:t>
      </w:r>
      <w:r>
        <w:t>programmers</w:t>
      </w:r>
      <w:r>
        <w:rPr>
          <w:spacing w:val="-2"/>
        </w:rPr>
        <w:t xml:space="preserve"> </w:t>
      </w:r>
      <w:r>
        <w:rPr>
          <w:b/>
        </w:rPr>
        <w:t>more productive</w:t>
      </w:r>
      <w:r>
        <w:rPr>
          <w:b/>
          <w:spacing w:val="-4"/>
        </w:rPr>
        <w:t xml:space="preserve"> </w:t>
      </w:r>
      <w:r>
        <w:t>than languages like Java and C++ do. Also, the fact that you need to write less and get more</w:t>
      </w:r>
      <w:r>
        <w:rPr>
          <w:spacing w:val="40"/>
        </w:rPr>
        <w:t xml:space="preserve"> </w:t>
      </w:r>
      <w:r>
        <w:t>things done.</w:t>
      </w:r>
    </w:p>
    <w:p w14:paraId="58B84BE1">
      <w:pPr>
        <w:pStyle w:val="4"/>
        <w:numPr>
          <w:ilvl w:val="0"/>
          <w:numId w:val="5"/>
        </w:numPr>
        <w:tabs>
          <w:tab w:val="left" w:pos="1226"/>
        </w:tabs>
        <w:spacing w:before="40" w:after="0" w:line="240" w:lineRule="auto"/>
        <w:ind w:left="1225" w:right="0" w:hanging="266"/>
        <w:jc w:val="both"/>
      </w:pPr>
      <w:bookmarkStart w:id="13" w:name="5. IOT Opportunities"/>
      <w:bookmarkEnd w:id="13"/>
      <w:r>
        <w:rPr>
          <w:w w:val="95"/>
        </w:rPr>
        <w:t>IOT</w:t>
      </w:r>
      <w:r>
        <w:rPr>
          <w:spacing w:val="-1"/>
        </w:rPr>
        <w:t xml:space="preserve"> </w:t>
      </w:r>
      <w:r>
        <w:rPr>
          <w:spacing w:val="-2"/>
        </w:rPr>
        <w:t>Opportunities</w:t>
      </w:r>
    </w:p>
    <w:p w14:paraId="26299F41">
      <w:pPr>
        <w:pStyle w:val="7"/>
        <w:spacing w:before="3"/>
        <w:rPr>
          <w:b/>
          <w:sz w:val="32"/>
        </w:rPr>
      </w:pPr>
    </w:p>
    <w:p w14:paraId="7EC13094">
      <w:pPr>
        <w:pStyle w:val="7"/>
        <w:spacing w:line="360" w:lineRule="auto"/>
        <w:ind w:left="960" w:right="849"/>
        <w:jc w:val="both"/>
      </w:pPr>
      <w:r>
        <w:t>Since</w:t>
      </w:r>
      <w:r>
        <w:rPr>
          <w:spacing w:val="-3"/>
        </w:rPr>
        <w:t xml:space="preserve"> </w:t>
      </w:r>
      <w:r>
        <w:t>Python</w:t>
      </w:r>
      <w:r>
        <w:rPr>
          <w:spacing w:val="-1"/>
        </w:rPr>
        <w:t xml:space="preserve"> </w:t>
      </w:r>
      <w:r>
        <w:t>forms</w:t>
      </w:r>
      <w:r>
        <w:rPr>
          <w:spacing w:val="-3"/>
        </w:rPr>
        <w:t xml:space="preserve"> </w:t>
      </w:r>
      <w:r>
        <w:t>the</w:t>
      </w:r>
      <w:r>
        <w:rPr>
          <w:spacing w:val="-1"/>
        </w:rPr>
        <w:t xml:space="preserve"> </w:t>
      </w:r>
      <w:r>
        <w:t>basis</w:t>
      </w:r>
      <w:r>
        <w:rPr>
          <w:spacing w:val="-3"/>
        </w:rPr>
        <w:t xml:space="preserve"> </w:t>
      </w:r>
      <w:r>
        <w:t>of</w:t>
      </w:r>
      <w:r>
        <w:rPr>
          <w:spacing w:val="-2"/>
        </w:rPr>
        <w:t xml:space="preserve"> </w:t>
      </w:r>
      <w:r>
        <w:t>new</w:t>
      </w:r>
      <w:r>
        <w:rPr>
          <w:spacing w:val="-3"/>
        </w:rPr>
        <w:t xml:space="preserve"> </w:t>
      </w:r>
      <w:r>
        <w:t>platforms</w:t>
      </w:r>
      <w:r>
        <w:rPr>
          <w:spacing w:val="-3"/>
        </w:rPr>
        <w:t xml:space="preserve"> </w:t>
      </w:r>
      <w:r>
        <w:t>like</w:t>
      </w:r>
      <w:r>
        <w:rPr>
          <w:spacing w:val="-2"/>
        </w:rPr>
        <w:t xml:space="preserve"> </w:t>
      </w:r>
      <w:r>
        <w:t>Raspberry</w:t>
      </w:r>
      <w:r>
        <w:rPr>
          <w:spacing w:val="-2"/>
        </w:rPr>
        <w:t xml:space="preserve"> </w:t>
      </w:r>
      <w:r>
        <w:t>Pi,</w:t>
      </w:r>
      <w:r>
        <w:rPr>
          <w:spacing w:val="-2"/>
        </w:rPr>
        <w:t xml:space="preserve"> </w:t>
      </w:r>
      <w:r>
        <w:t>it</w:t>
      </w:r>
      <w:r>
        <w:rPr>
          <w:spacing w:val="-2"/>
        </w:rPr>
        <w:t xml:space="preserve"> </w:t>
      </w:r>
      <w:r>
        <w:t>finds</w:t>
      </w:r>
      <w:r>
        <w:rPr>
          <w:spacing w:val="-2"/>
        </w:rPr>
        <w:t xml:space="preserve"> </w:t>
      </w:r>
      <w:r>
        <w:t>the</w:t>
      </w:r>
      <w:r>
        <w:rPr>
          <w:spacing w:val="-2"/>
        </w:rPr>
        <w:t xml:space="preserve"> </w:t>
      </w:r>
      <w:r>
        <w:t>future</w:t>
      </w:r>
      <w:r>
        <w:rPr>
          <w:spacing w:val="-2"/>
        </w:rPr>
        <w:t xml:space="preserve"> </w:t>
      </w:r>
      <w:r>
        <w:t>bright</w:t>
      </w:r>
      <w:r>
        <w:rPr>
          <w:spacing w:val="-2"/>
        </w:rPr>
        <w:t xml:space="preserve"> </w:t>
      </w:r>
      <w:r>
        <w:t>for the Internet Of Things. This is a way to connect the language with the real world.</w:t>
      </w:r>
    </w:p>
    <w:p w14:paraId="4C2A86BE">
      <w:pPr>
        <w:pStyle w:val="7"/>
        <w:spacing w:before="10"/>
        <w:rPr>
          <w:sz w:val="20"/>
        </w:rPr>
      </w:pPr>
    </w:p>
    <w:p w14:paraId="2D4A95FF">
      <w:pPr>
        <w:pStyle w:val="4"/>
        <w:numPr>
          <w:ilvl w:val="0"/>
          <w:numId w:val="5"/>
        </w:numPr>
        <w:tabs>
          <w:tab w:val="left" w:pos="1226"/>
        </w:tabs>
        <w:spacing w:before="0" w:after="0" w:line="240" w:lineRule="auto"/>
        <w:ind w:left="1225" w:right="0" w:hanging="266"/>
        <w:jc w:val="both"/>
      </w:pPr>
      <w:bookmarkStart w:id="14" w:name="6. Simple and Easy"/>
      <w:bookmarkEnd w:id="14"/>
      <w:r>
        <w:rPr>
          <w:w w:val="95"/>
        </w:rPr>
        <w:t>Simple</w:t>
      </w:r>
      <w:r>
        <w:rPr>
          <w:spacing w:val="-2"/>
          <w:w w:val="95"/>
        </w:rPr>
        <w:t xml:space="preserve"> </w:t>
      </w:r>
      <w:r>
        <w:rPr>
          <w:w w:val="95"/>
        </w:rPr>
        <w:t>and</w:t>
      </w:r>
      <w:r>
        <w:rPr>
          <w:spacing w:val="-2"/>
        </w:rPr>
        <w:t xml:space="preserve"> </w:t>
      </w:r>
      <w:r>
        <w:rPr>
          <w:spacing w:val="-4"/>
          <w:w w:val="95"/>
        </w:rPr>
        <w:t>Easy</w:t>
      </w:r>
    </w:p>
    <w:p w14:paraId="3512EFD1">
      <w:pPr>
        <w:pStyle w:val="7"/>
        <w:spacing w:before="3"/>
        <w:rPr>
          <w:b/>
          <w:sz w:val="32"/>
        </w:rPr>
      </w:pPr>
    </w:p>
    <w:p w14:paraId="1523E6FE">
      <w:pPr>
        <w:pStyle w:val="7"/>
        <w:spacing w:line="360" w:lineRule="auto"/>
        <w:ind w:left="960" w:right="937"/>
        <w:jc w:val="both"/>
      </w:pPr>
      <w:r>
        <w:t xml:space="preserve">When working with Java, you may have to create a class to print </w:t>
      </w:r>
      <w:r>
        <w:rPr>
          <w:b/>
        </w:rPr>
        <w:t>‘Hello World’</w:t>
      </w:r>
      <w:r>
        <w:t xml:space="preserve">. But in Python, just a print statement will do. It is also quite </w:t>
      </w:r>
      <w:r>
        <w:rPr>
          <w:b/>
        </w:rPr>
        <w:t>easy to learn,</w:t>
      </w:r>
      <w:r>
        <w:rPr>
          <w:b/>
          <w:spacing w:val="-3"/>
        </w:rPr>
        <w:t xml:space="preserve"> </w:t>
      </w:r>
      <w:r>
        <w:rPr>
          <w:b/>
        </w:rPr>
        <w:t xml:space="preserve">understand, </w:t>
      </w:r>
      <w:r>
        <w:t>and</w:t>
      </w:r>
      <w:r>
        <w:rPr>
          <w:spacing w:val="-3"/>
        </w:rPr>
        <w:t xml:space="preserve"> </w:t>
      </w:r>
      <w:r>
        <w:rPr>
          <w:b/>
        </w:rPr>
        <w:t xml:space="preserve">code. </w:t>
      </w:r>
      <w:r>
        <w:t>This is why when people pick up Python, they have a hard time adjusting to other more verbose languages like Java.</w:t>
      </w:r>
    </w:p>
    <w:p w14:paraId="0E4B0D45">
      <w:pPr>
        <w:pStyle w:val="4"/>
        <w:numPr>
          <w:ilvl w:val="0"/>
          <w:numId w:val="5"/>
        </w:numPr>
        <w:tabs>
          <w:tab w:val="left" w:pos="1226"/>
        </w:tabs>
        <w:spacing w:before="41" w:after="0" w:line="240" w:lineRule="auto"/>
        <w:ind w:left="1225" w:right="0" w:hanging="266"/>
        <w:jc w:val="both"/>
      </w:pPr>
      <w:bookmarkStart w:id="15" w:name="7. Readable"/>
      <w:bookmarkEnd w:id="15"/>
      <w:r>
        <w:rPr>
          <w:spacing w:val="-2"/>
        </w:rPr>
        <w:t>Readable</w:t>
      </w:r>
    </w:p>
    <w:p w14:paraId="3D1122C8">
      <w:pPr>
        <w:pStyle w:val="7"/>
        <w:spacing w:before="2"/>
        <w:rPr>
          <w:b/>
          <w:sz w:val="32"/>
        </w:rPr>
      </w:pPr>
    </w:p>
    <w:p w14:paraId="1D563A61">
      <w:pPr>
        <w:pStyle w:val="7"/>
        <w:spacing w:line="360" w:lineRule="auto"/>
        <w:ind w:left="960" w:right="942"/>
        <w:jc w:val="both"/>
      </w:pPr>
      <w:r>
        <w:t>Because it is not such a verbose language, reading Python is much like reading English.</w:t>
      </w:r>
      <w:r>
        <w:rPr>
          <w:spacing w:val="40"/>
        </w:rPr>
        <w:t xml:space="preserve"> </w:t>
      </w:r>
      <w:r>
        <w:t>This is the reason why it is so easy to learn, understand, and code. further aids the readability of the code.</w:t>
      </w:r>
    </w:p>
    <w:p w14:paraId="798DCE5B">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59DF699">
      <w:pPr>
        <w:pStyle w:val="4"/>
        <w:numPr>
          <w:ilvl w:val="0"/>
          <w:numId w:val="5"/>
        </w:numPr>
        <w:tabs>
          <w:tab w:val="left" w:pos="1226"/>
        </w:tabs>
        <w:spacing w:before="61" w:after="0" w:line="240" w:lineRule="auto"/>
        <w:ind w:left="1225" w:right="0" w:hanging="266"/>
        <w:jc w:val="both"/>
      </w:pPr>
      <w:bookmarkStart w:id="16" w:name="8. Object-Oriented"/>
      <w:bookmarkEnd w:id="16"/>
      <w:r>
        <w:rPr>
          <w:spacing w:val="-2"/>
          <w:w w:val="95"/>
        </w:rPr>
        <w:t>Object-Oriented</w:t>
      </w:r>
    </w:p>
    <w:p w14:paraId="6BBDBB86">
      <w:pPr>
        <w:pStyle w:val="7"/>
        <w:spacing w:before="1"/>
        <w:rPr>
          <w:b/>
          <w:sz w:val="32"/>
        </w:rPr>
      </w:pPr>
    </w:p>
    <w:p w14:paraId="364A4126">
      <w:pPr>
        <w:spacing w:before="0" w:line="360" w:lineRule="auto"/>
        <w:ind w:left="960" w:right="938" w:firstLine="0"/>
        <w:jc w:val="both"/>
        <w:rPr>
          <w:sz w:val="24"/>
        </w:rPr>
      </w:pPr>
      <w:r>
        <w:rPr>
          <w:sz w:val="24"/>
        </w:rPr>
        <w:t>This language supports both the</w:t>
      </w:r>
      <w:r>
        <w:rPr>
          <w:spacing w:val="-2"/>
          <w:sz w:val="24"/>
        </w:rPr>
        <w:t xml:space="preserve"> </w:t>
      </w:r>
      <w:r>
        <w:rPr>
          <w:b/>
          <w:sz w:val="24"/>
        </w:rPr>
        <w:t>procedural and object-oriented</w:t>
      </w:r>
      <w:r>
        <w:rPr>
          <w:b/>
          <w:spacing w:val="-4"/>
          <w:sz w:val="24"/>
        </w:rPr>
        <w:t xml:space="preserve"> </w:t>
      </w:r>
      <w:r>
        <w:rPr>
          <w:sz w:val="24"/>
        </w:rPr>
        <w:t xml:space="preserve">programming paradigms. While functions help us with code reusability, classes and objects let us model the real world. A class allows the </w:t>
      </w:r>
      <w:r>
        <w:rPr>
          <w:b/>
          <w:sz w:val="24"/>
        </w:rPr>
        <w:t xml:space="preserve">encapsulation of data </w:t>
      </w:r>
      <w:r>
        <w:rPr>
          <w:sz w:val="24"/>
        </w:rPr>
        <w:t>and functions into one.</w:t>
      </w:r>
    </w:p>
    <w:p w14:paraId="4DF63297">
      <w:pPr>
        <w:pStyle w:val="4"/>
        <w:numPr>
          <w:ilvl w:val="0"/>
          <w:numId w:val="5"/>
        </w:numPr>
        <w:tabs>
          <w:tab w:val="left" w:pos="1211"/>
        </w:tabs>
        <w:spacing w:before="42" w:after="0" w:line="240" w:lineRule="auto"/>
        <w:ind w:left="1210" w:right="0" w:hanging="266"/>
        <w:jc w:val="both"/>
      </w:pPr>
      <w:bookmarkStart w:id="17" w:name="9. Free and Open-Source"/>
      <w:bookmarkEnd w:id="17"/>
      <w:r>
        <w:rPr>
          <w:w w:val="95"/>
        </w:rPr>
        <w:t>Free</w:t>
      </w:r>
      <w:r>
        <w:rPr>
          <w:spacing w:val="-4"/>
        </w:rPr>
        <w:t xml:space="preserve"> </w:t>
      </w:r>
      <w:r>
        <w:rPr>
          <w:w w:val="95"/>
        </w:rPr>
        <w:t>and</w:t>
      </w:r>
      <w:r>
        <w:rPr>
          <w:spacing w:val="-2"/>
        </w:rPr>
        <w:t xml:space="preserve"> </w:t>
      </w:r>
      <w:r>
        <w:rPr>
          <w:w w:val="95"/>
        </w:rPr>
        <w:t>Open-</w:t>
      </w:r>
      <w:r>
        <w:rPr>
          <w:spacing w:val="-2"/>
          <w:w w:val="95"/>
        </w:rPr>
        <w:t>Source</w:t>
      </w:r>
    </w:p>
    <w:p w14:paraId="5F0BFDA0">
      <w:pPr>
        <w:pStyle w:val="7"/>
        <w:spacing w:before="2"/>
        <w:rPr>
          <w:b/>
          <w:sz w:val="32"/>
        </w:rPr>
      </w:pPr>
    </w:p>
    <w:p w14:paraId="7A44183C">
      <w:pPr>
        <w:pStyle w:val="7"/>
        <w:spacing w:line="360" w:lineRule="auto"/>
        <w:ind w:left="960" w:right="936"/>
        <w:jc w:val="both"/>
      </w:pPr>
      <w:r>
        <w:t>Like</w:t>
      </w:r>
      <w:r>
        <w:rPr>
          <w:spacing w:val="-3"/>
        </w:rPr>
        <w:t xml:space="preserve"> </w:t>
      </w:r>
      <w:r>
        <w:t>we</w:t>
      </w:r>
      <w:r>
        <w:rPr>
          <w:spacing w:val="-4"/>
        </w:rPr>
        <w:t xml:space="preserve"> </w:t>
      </w:r>
      <w:r>
        <w:t>said</w:t>
      </w:r>
      <w:r>
        <w:rPr>
          <w:spacing w:val="-4"/>
        </w:rPr>
        <w:t xml:space="preserve"> </w:t>
      </w:r>
      <w:r>
        <w:t>earlier,</w:t>
      </w:r>
      <w:r>
        <w:rPr>
          <w:spacing w:val="-3"/>
        </w:rPr>
        <w:t xml:space="preserve"> </w:t>
      </w:r>
      <w:r>
        <w:t>Python</w:t>
      </w:r>
      <w:r>
        <w:rPr>
          <w:spacing w:val="-3"/>
        </w:rPr>
        <w:t xml:space="preserve"> </w:t>
      </w:r>
      <w:r>
        <w:t>is</w:t>
      </w:r>
      <w:r>
        <w:rPr>
          <w:spacing w:val="-2"/>
        </w:rPr>
        <w:t xml:space="preserve"> </w:t>
      </w:r>
      <w:r>
        <w:rPr>
          <w:b/>
        </w:rPr>
        <w:t>freely available.</w:t>
      </w:r>
      <w:r>
        <w:rPr>
          <w:b/>
          <w:spacing w:val="-5"/>
        </w:rPr>
        <w:t xml:space="preserve"> </w:t>
      </w:r>
      <w:r>
        <w:t>But</w:t>
      </w:r>
      <w:r>
        <w:rPr>
          <w:spacing w:val="-3"/>
        </w:rPr>
        <w:t xml:space="preserve"> </w:t>
      </w:r>
      <w:r>
        <w:t>not</w:t>
      </w:r>
      <w:r>
        <w:rPr>
          <w:spacing w:val="-3"/>
        </w:rPr>
        <w:t xml:space="preserve"> </w:t>
      </w:r>
      <w:r>
        <w:t>only</w:t>
      </w:r>
      <w:r>
        <w:rPr>
          <w:spacing w:val="-5"/>
        </w:rPr>
        <w:t xml:space="preserve"> </w:t>
      </w:r>
      <w:r>
        <w:t>can</w:t>
      </w:r>
      <w:r>
        <w:rPr>
          <w:spacing w:val="-3"/>
        </w:rPr>
        <w:t xml:space="preserve"> </w:t>
      </w:r>
      <w:r>
        <w:t>you</w:t>
      </w:r>
      <w:r>
        <w:rPr>
          <w:spacing w:val="-2"/>
        </w:rPr>
        <w:t xml:space="preserve"> </w:t>
      </w:r>
      <w:r>
        <w:fldChar w:fldCharType="begin"/>
      </w:r>
      <w:r>
        <w:instrText xml:space="preserve"> HYPERLINK "https://data-flair.training/blogs/install-python-windows/" \h </w:instrText>
      </w:r>
      <w:r>
        <w:fldChar w:fldCharType="separate"/>
      </w:r>
      <w:r>
        <w:rPr>
          <w:b/>
        </w:rPr>
        <w:t>download Python</w:t>
      </w:r>
      <w:r>
        <w:rPr>
          <w:b/>
        </w:rPr>
        <w:fldChar w:fldCharType="end"/>
      </w:r>
      <w:r>
        <w:rPr>
          <w:b/>
          <w:spacing w:val="-4"/>
        </w:rPr>
        <w:t xml:space="preserve"> </w:t>
      </w:r>
      <w:r>
        <w:t>for free,</w:t>
      </w:r>
      <w:r>
        <w:rPr>
          <w:spacing w:val="-2"/>
        </w:rPr>
        <w:t xml:space="preserve"> </w:t>
      </w:r>
      <w:r>
        <w:t>but</w:t>
      </w:r>
      <w:r>
        <w:rPr>
          <w:spacing w:val="-2"/>
        </w:rPr>
        <w:t xml:space="preserve"> </w:t>
      </w:r>
      <w:r>
        <w:t>you</w:t>
      </w:r>
      <w:r>
        <w:rPr>
          <w:spacing w:val="-2"/>
        </w:rPr>
        <w:t xml:space="preserve"> </w:t>
      </w:r>
      <w:r>
        <w:t>can</w:t>
      </w:r>
      <w:r>
        <w:rPr>
          <w:spacing w:val="-2"/>
        </w:rPr>
        <w:t xml:space="preserve"> </w:t>
      </w:r>
      <w:r>
        <w:t>also</w:t>
      </w:r>
      <w:r>
        <w:rPr>
          <w:spacing w:val="-2"/>
        </w:rPr>
        <w:t xml:space="preserve"> </w:t>
      </w:r>
      <w:r>
        <w:t>download</w:t>
      </w:r>
      <w:r>
        <w:rPr>
          <w:spacing w:val="-3"/>
        </w:rPr>
        <w:t xml:space="preserve"> </w:t>
      </w:r>
      <w:r>
        <w:t>its</w:t>
      </w:r>
      <w:r>
        <w:rPr>
          <w:spacing w:val="-3"/>
        </w:rPr>
        <w:t xml:space="preserve"> </w:t>
      </w:r>
      <w:r>
        <w:t>source</w:t>
      </w:r>
      <w:r>
        <w:rPr>
          <w:spacing w:val="-2"/>
        </w:rPr>
        <w:t xml:space="preserve"> </w:t>
      </w:r>
      <w:r>
        <w:t>code,</w:t>
      </w:r>
      <w:r>
        <w:rPr>
          <w:spacing w:val="-2"/>
        </w:rPr>
        <w:t xml:space="preserve"> </w:t>
      </w:r>
      <w:r>
        <w:t>make</w:t>
      </w:r>
      <w:r>
        <w:rPr>
          <w:spacing w:val="-1"/>
        </w:rPr>
        <w:t xml:space="preserve"> </w:t>
      </w:r>
      <w:r>
        <w:t>changes</w:t>
      </w:r>
      <w:r>
        <w:rPr>
          <w:spacing w:val="-2"/>
        </w:rPr>
        <w:t xml:space="preserve"> </w:t>
      </w:r>
      <w:r>
        <w:t>to</w:t>
      </w:r>
      <w:r>
        <w:rPr>
          <w:spacing w:val="-2"/>
        </w:rPr>
        <w:t xml:space="preserve"> </w:t>
      </w:r>
      <w:r>
        <w:t>it,</w:t>
      </w:r>
      <w:r>
        <w:rPr>
          <w:spacing w:val="-2"/>
        </w:rPr>
        <w:t xml:space="preserve"> </w:t>
      </w:r>
      <w:r>
        <w:t>and</w:t>
      </w:r>
      <w:r>
        <w:rPr>
          <w:spacing w:val="-2"/>
        </w:rPr>
        <w:t xml:space="preserve"> </w:t>
      </w:r>
      <w:r>
        <w:t>even</w:t>
      </w:r>
      <w:r>
        <w:rPr>
          <w:spacing w:val="-2"/>
        </w:rPr>
        <w:t xml:space="preserve"> </w:t>
      </w:r>
      <w:r>
        <w:t>distribute</w:t>
      </w:r>
      <w:r>
        <w:rPr>
          <w:spacing w:val="-2"/>
        </w:rPr>
        <w:t xml:space="preserve"> </w:t>
      </w:r>
      <w:r>
        <w:t>it.</w:t>
      </w:r>
      <w:r>
        <w:rPr>
          <w:spacing w:val="-2"/>
        </w:rPr>
        <w:t xml:space="preserve"> </w:t>
      </w:r>
      <w:r>
        <w:t>It downloads with an extensive collection of libraries to help you with your tasks.</w:t>
      </w:r>
    </w:p>
    <w:p w14:paraId="18FE394C">
      <w:pPr>
        <w:pStyle w:val="4"/>
        <w:numPr>
          <w:ilvl w:val="0"/>
          <w:numId w:val="5"/>
        </w:numPr>
        <w:tabs>
          <w:tab w:val="left" w:pos="1361"/>
        </w:tabs>
        <w:spacing w:before="41" w:after="0" w:line="240" w:lineRule="auto"/>
        <w:ind w:left="1360" w:right="0" w:hanging="401"/>
        <w:jc w:val="both"/>
      </w:pPr>
      <w:bookmarkStart w:id="18" w:name="10. Portable"/>
      <w:bookmarkEnd w:id="18"/>
      <w:r>
        <w:rPr>
          <w:spacing w:val="-2"/>
        </w:rPr>
        <w:t>Portable</w:t>
      </w:r>
    </w:p>
    <w:p w14:paraId="2C02C30A">
      <w:pPr>
        <w:pStyle w:val="7"/>
        <w:spacing w:before="2"/>
        <w:rPr>
          <w:b/>
          <w:sz w:val="32"/>
        </w:rPr>
      </w:pPr>
    </w:p>
    <w:p w14:paraId="14785C00">
      <w:pPr>
        <w:pStyle w:val="7"/>
        <w:spacing w:before="1" w:line="360" w:lineRule="auto"/>
        <w:ind w:left="960" w:right="938"/>
        <w:jc w:val="both"/>
      </w:pPr>
      <w:r>
        <w:t>When you code your project in a language like C++, you may need to make some changes</w:t>
      </w:r>
      <w:r>
        <w:rPr>
          <w:spacing w:val="40"/>
        </w:rPr>
        <w:t xml:space="preserve"> </w:t>
      </w:r>
      <w:r>
        <w:t>to it if you want to run it on another platform. But it isn’t the same with Python. Here, you need to</w:t>
      </w:r>
      <w:r>
        <w:rPr>
          <w:spacing w:val="-1"/>
        </w:rPr>
        <w:t xml:space="preserve"> </w:t>
      </w:r>
      <w:r>
        <w:rPr>
          <w:b/>
        </w:rPr>
        <w:t>code only once</w:t>
      </w:r>
      <w:r>
        <w:t>, and you can run it anywhere. This is called</w:t>
      </w:r>
      <w:r>
        <w:rPr>
          <w:spacing w:val="-1"/>
        </w:rPr>
        <w:t xml:space="preserve"> </w:t>
      </w:r>
      <w:r>
        <w:rPr>
          <w:b/>
        </w:rPr>
        <w:t>Write Once Run Anywhere (WORA)</w:t>
      </w:r>
      <w:r>
        <w:t>.</w:t>
      </w:r>
    </w:p>
    <w:p w14:paraId="3E3F0B8D">
      <w:pPr>
        <w:pStyle w:val="4"/>
        <w:numPr>
          <w:ilvl w:val="0"/>
          <w:numId w:val="5"/>
        </w:numPr>
        <w:tabs>
          <w:tab w:val="left" w:pos="1363"/>
        </w:tabs>
        <w:spacing w:before="40" w:after="0" w:line="240" w:lineRule="auto"/>
        <w:ind w:left="1362" w:right="0" w:hanging="402"/>
        <w:jc w:val="both"/>
      </w:pPr>
      <w:bookmarkStart w:id="19" w:name="11. Interpreted"/>
      <w:bookmarkEnd w:id="19"/>
      <w:r>
        <w:rPr>
          <w:spacing w:val="-2"/>
        </w:rPr>
        <w:t>Interpreted</w:t>
      </w:r>
    </w:p>
    <w:p w14:paraId="0105E9BF">
      <w:pPr>
        <w:pStyle w:val="7"/>
        <w:spacing w:before="209"/>
        <w:ind w:left="961" w:right="943"/>
        <w:jc w:val="both"/>
      </w:pPr>
      <w:bookmarkStart w:id="20" w:name="Lastly, we will say that it is an interp"/>
      <w:bookmarkEnd w:id="20"/>
      <w:r>
        <w:t xml:space="preserve">Lastly, we will say that it is an interpreted language. Since statements are executed one by one, </w:t>
      </w:r>
      <w:r>
        <w:rPr>
          <w:b/>
        </w:rPr>
        <w:t xml:space="preserve">debugging is easier </w:t>
      </w:r>
      <w:r>
        <w:t>than in compiled languages.</w:t>
      </w:r>
    </w:p>
    <w:p w14:paraId="4EDA99FE">
      <w:pPr>
        <w:pStyle w:val="7"/>
        <w:rPr>
          <w:sz w:val="26"/>
        </w:rPr>
      </w:pPr>
    </w:p>
    <w:p w14:paraId="4CEAD919">
      <w:pPr>
        <w:pStyle w:val="7"/>
        <w:spacing w:before="6"/>
        <w:rPr>
          <w:sz w:val="36"/>
        </w:rPr>
      </w:pPr>
    </w:p>
    <w:p w14:paraId="0F0851AD">
      <w:pPr>
        <w:pStyle w:val="3"/>
        <w:ind w:left="903"/>
      </w:pPr>
      <w:bookmarkStart w:id="21" w:name="ADVANTAGES OF PYTHON OVER OTHER LANGUAGE"/>
      <w:bookmarkEnd w:id="21"/>
      <w:r>
        <w:rPr>
          <w:w w:val="95"/>
        </w:rPr>
        <w:t>ADVANTAGES</w:t>
      </w:r>
      <w:r>
        <w:rPr>
          <w:spacing w:val="-6"/>
          <w:w w:val="95"/>
        </w:rPr>
        <w:t xml:space="preserve"> </w:t>
      </w:r>
      <w:r>
        <w:rPr>
          <w:w w:val="95"/>
        </w:rPr>
        <w:t>OF</w:t>
      </w:r>
      <w:r>
        <w:rPr>
          <w:spacing w:val="-6"/>
          <w:w w:val="95"/>
        </w:rPr>
        <w:t xml:space="preserve"> </w:t>
      </w:r>
      <w:r>
        <w:rPr>
          <w:w w:val="95"/>
        </w:rPr>
        <w:t>PYTHON</w:t>
      </w:r>
      <w:r>
        <w:rPr>
          <w:spacing w:val="-6"/>
          <w:w w:val="95"/>
        </w:rPr>
        <w:t xml:space="preserve"> </w:t>
      </w:r>
      <w:r>
        <w:rPr>
          <w:w w:val="95"/>
        </w:rPr>
        <w:t>OVER</w:t>
      </w:r>
      <w:r>
        <w:rPr>
          <w:spacing w:val="-5"/>
          <w:w w:val="95"/>
        </w:rPr>
        <w:t xml:space="preserve"> </w:t>
      </w:r>
      <w:r>
        <w:rPr>
          <w:w w:val="95"/>
        </w:rPr>
        <w:t>OTHER</w:t>
      </w:r>
      <w:r>
        <w:rPr>
          <w:spacing w:val="-5"/>
          <w:w w:val="95"/>
        </w:rPr>
        <w:t xml:space="preserve"> </w:t>
      </w:r>
      <w:r>
        <w:rPr>
          <w:spacing w:val="-2"/>
          <w:w w:val="95"/>
        </w:rPr>
        <w:t>LANGUAGES</w:t>
      </w:r>
    </w:p>
    <w:p w14:paraId="67EE99FD">
      <w:pPr>
        <w:pStyle w:val="7"/>
        <w:spacing w:before="4"/>
        <w:rPr>
          <w:b/>
          <w:sz w:val="32"/>
        </w:rPr>
      </w:pPr>
    </w:p>
    <w:p w14:paraId="35DE1CBE">
      <w:pPr>
        <w:pStyle w:val="4"/>
        <w:numPr>
          <w:ilvl w:val="0"/>
          <w:numId w:val="6"/>
        </w:numPr>
        <w:tabs>
          <w:tab w:val="left" w:pos="1226"/>
        </w:tabs>
        <w:spacing w:before="0" w:after="0" w:line="240" w:lineRule="auto"/>
        <w:ind w:left="1225" w:right="0" w:hanging="266"/>
        <w:jc w:val="both"/>
      </w:pPr>
      <w:bookmarkStart w:id="22" w:name="1. Less Coding"/>
      <w:bookmarkEnd w:id="22"/>
      <w:r>
        <w:rPr>
          <w:w w:val="95"/>
        </w:rPr>
        <w:t>Less</w:t>
      </w:r>
      <w:r>
        <w:rPr>
          <w:spacing w:val="-3"/>
          <w:w w:val="95"/>
        </w:rPr>
        <w:t xml:space="preserve"> </w:t>
      </w:r>
      <w:r>
        <w:rPr>
          <w:spacing w:val="-2"/>
        </w:rPr>
        <w:t>Coding</w:t>
      </w:r>
    </w:p>
    <w:p w14:paraId="4BAB42B6">
      <w:pPr>
        <w:pStyle w:val="7"/>
        <w:spacing w:before="2"/>
        <w:rPr>
          <w:b/>
          <w:sz w:val="32"/>
        </w:rPr>
      </w:pPr>
    </w:p>
    <w:p w14:paraId="0A19A6CA">
      <w:pPr>
        <w:pStyle w:val="7"/>
        <w:spacing w:line="360" w:lineRule="auto"/>
        <w:ind w:left="960" w:right="941"/>
        <w:jc w:val="both"/>
      </w:pPr>
      <w:r>
        <w:t>Python also has an awesome standard library support, so you don’t have to search for any third-party libraries to get your job done. This is the reason that many people suggest learning Python to beginners</w:t>
      </w:r>
    </w:p>
    <w:p w14:paraId="1D39CC8C">
      <w:pPr>
        <w:pStyle w:val="7"/>
        <w:spacing w:before="10"/>
        <w:rPr>
          <w:sz w:val="20"/>
        </w:rPr>
      </w:pPr>
    </w:p>
    <w:p w14:paraId="20242E41">
      <w:pPr>
        <w:pStyle w:val="4"/>
        <w:numPr>
          <w:ilvl w:val="0"/>
          <w:numId w:val="6"/>
        </w:numPr>
        <w:tabs>
          <w:tab w:val="left" w:pos="1226"/>
        </w:tabs>
        <w:spacing w:before="0" w:after="0" w:line="240" w:lineRule="auto"/>
        <w:ind w:left="1225" w:right="0" w:hanging="266"/>
        <w:jc w:val="both"/>
      </w:pPr>
      <w:r>
        <w:rPr>
          <w:spacing w:val="-2"/>
        </w:rPr>
        <w:t>Affordable</w:t>
      </w:r>
    </w:p>
    <w:p w14:paraId="092006E1">
      <w:pPr>
        <w:pStyle w:val="7"/>
        <w:rPr>
          <w:b/>
          <w:sz w:val="35"/>
        </w:rPr>
      </w:pPr>
    </w:p>
    <w:p w14:paraId="62081659">
      <w:pPr>
        <w:spacing w:before="0" w:line="360" w:lineRule="auto"/>
        <w:ind w:left="960" w:right="937" w:firstLine="0"/>
        <w:jc w:val="both"/>
        <w:rPr>
          <w:b/>
          <w:sz w:val="24"/>
        </w:rPr>
      </w:pPr>
      <w:r>
        <w:rPr>
          <w:sz w:val="24"/>
        </w:rPr>
        <w:t xml:space="preserve">Python is free therefore individuals, small companies or big organizations can leverage the free available resources to build applications </w:t>
      </w:r>
      <w:r>
        <w:rPr>
          <w:b/>
          <w:sz w:val="24"/>
        </w:rPr>
        <w:t>The 2019 Github annual survey showed us that Python has overtaken Java in the most popular programming language category.</w:t>
      </w:r>
    </w:p>
    <w:p w14:paraId="1E6B3B2B">
      <w:pPr>
        <w:spacing w:after="0" w:line="360" w:lineRule="auto"/>
        <w:jc w:val="both"/>
        <w:rPr>
          <w:sz w:val="24"/>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D6453BA">
      <w:pPr>
        <w:pStyle w:val="4"/>
        <w:numPr>
          <w:ilvl w:val="0"/>
          <w:numId w:val="6"/>
        </w:numPr>
        <w:tabs>
          <w:tab w:val="left" w:pos="1226"/>
        </w:tabs>
        <w:spacing w:before="60" w:after="0" w:line="240" w:lineRule="auto"/>
        <w:ind w:left="1225" w:right="0" w:hanging="266"/>
        <w:jc w:val="left"/>
      </w:pPr>
      <w:bookmarkStart w:id="23" w:name="3. Python is for Everyone"/>
      <w:bookmarkEnd w:id="23"/>
      <w:r>
        <w:rPr>
          <w:w w:val="95"/>
        </w:rPr>
        <w:t>Python</w:t>
      </w:r>
      <w:r>
        <w:rPr>
          <w:spacing w:val="-4"/>
          <w:w w:val="95"/>
        </w:rPr>
        <w:t xml:space="preserve"> </w:t>
      </w:r>
      <w:r>
        <w:rPr>
          <w:w w:val="95"/>
        </w:rPr>
        <w:t>is</w:t>
      </w:r>
      <w:r>
        <w:rPr>
          <w:spacing w:val="-2"/>
          <w:w w:val="95"/>
        </w:rPr>
        <w:t xml:space="preserve"> </w:t>
      </w:r>
      <w:r>
        <w:rPr>
          <w:w w:val="95"/>
        </w:rPr>
        <w:t>for</w:t>
      </w:r>
      <w:r>
        <w:rPr>
          <w:spacing w:val="-3"/>
          <w:w w:val="95"/>
        </w:rPr>
        <w:t xml:space="preserve"> </w:t>
      </w:r>
      <w:r>
        <w:rPr>
          <w:spacing w:val="-2"/>
          <w:w w:val="95"/>
        </w:rPr>
        <w:t>Everyone</w:t>
      </w:r>
    </w:p>
    <w:p w14:paraId="1CE77A19">
      <w:pPr>
        <w:pStyle w:val="7"/>
        <w:spacing w:before="2"/>
        <w:rPr>
          <w:b/>
          <w:sz w:val="32"/>
        </w:rPr>
      </w:pPr>
    </w:p>
    <w:p w14:paraId="7B090023">
      <w:pPr>
        <w:pStyle w:val="7"/>
        <w:spacing w:line="360" w:lineRule="auto"/>
        <w:ind w:left="960" w:right="848"/>
        <w:jc w:val="both"/>
      </w:pPr>
      <w:r>
        <w:t>Python code can run on any machine whether it is Linux, Mac or Windows. Programmers need to learn different languages for different jobs but with Python, you can professionally build web apps, perform data analysis and</w:t>
      </w:r>
      <w:r>
        <w:rPr>
          <w:spacing w:val="-1"/>
        </w:rPr>
        <w:t xml:space="preserve"> </w:t>
      </w:r>
      <w:r>
        <w:fldChar w:fldCharType="begin"/>
      </w:r>
      <w:r>
        <w:instrText xml:space="preserve"> HYPERLINK "https://data-flair.training/blogs/machine-learning-tutorials-home/" \h </w:instrText>
      </w:r>
      <w:r>
        <w:fldChar w:fldCharType="separate"/>
      </w:r>
      <w:r>
        <w:rPr>
          <w:b/>
        </w:rPr>
        <w:t>machine learning</w:t>
      </w:r>
      <w:r>
        <w:rPr>
          <w:b/>
        </w:rPr>
        <w:fldChar w:fldCharType="end"/>
      </w:r>
      <w:r>
        <w:t xml:space="preserve">, automate things, do web scraping and also build games and powerful visualizations. It is an all-rounder programming </w:t>
      </w:r>
      <w:r>
        <w:rPr>
          <w:spacing w:val="-2"/>
        </w:rPr>
        <w:t>language.</w:t>
      </w:r>
    </w:p>
    <w:p w14:paraId="04B3F605">
      <w:pPr>
        <w:pStyle w:val="7"/>
        <w:rPr>
          <w:sz w:val="26"/>
        </w:rPr>
      </w:pPr>
    </w:p>
    <w:p w14:paraId="0A7B4772">
      <w:pPr>
        <w:pStyle w:val="3"/>
        <w:spacing w:before="157"/>
        <w:ind w:left="903"/>
      </w:pPr>
      <w:bookmarkStart w:id="24" w:name="DISADVANTAGES OF PYTHON"/>
      <w:bookmarkEnd w:id="24"/>
      <w:r>
        <w:rPr>
          <w:w w:val="95"/>
        </w:rPr>
        <w:t>DISADVANTAGES</w:t>
      </w:r>
      <w:r>
        <w:rPr>
          <w:spacing w:val="-9"/>
          <w:w w:val="95"/>
        </w:rPr>
        <w:t xml:space="preserve"> </w:t>
      </w:r>
      <w:r>
        <w:rPr>
          <w:w w:val="95"/>
        </w:rPr>
        <w:t>OF</w:t>
      </w:r>
      <w:r>
        <w:rPr>
          <w:spacing w:val="-9"/>
          <w:w w:val="95"/>
        </w:rPr>
        <w:t xml:space="preserve"> </w:t>
      </w:r>
      <w:r>
        <w:rPr>
          <w:spacing w:val="-2"/>
          <w:w w:val="95"/>
        </w:rPr>
        <w:t>PYTHON</w:t>
      </w:r>
    </w:p>
    <w:p w14:paraId="5BAD466F">
      <w:pPr>
        <w:pStyle w:val="7"/>
        <w:spacing w:before="2"/>
        <w:rPr>
          <w:b/>
          <w:sz w:val="32"/>
        </w:rPr>
      </w:pPr>
    </w:p>
    <w:p w14:paraId="752D7A15">
      <w:pPr>
        <w:pStyle w:val="7"/>
        <w:spacing w:line="360" w:lineRule="auto"/>
        <w:ind w:left="960" w:right="851"/>
        <w:jc w:val="both"/>
      </w:pPr>
      <w:r>
        <w:t>So far, we’ve seen why Python is a great choice for your project. But if you choose it, you should be aware of its consequences as well. Let’s now see the downsides of choosing Python over another language.</w:t>
      </w:r>
    </w:p>
    <w:p w14:paraId="63C0C4DE">
      <w:pPr>
        <w:pStyle w:val="7"/>
        <w:spacing w:before="10"/>
        <w:rPr>
          <w:sz w:val="20"/>
        </w:rPr>
      </w:pPr>
    </w:p>
    <w:p w14:paraId="4FD8B700">
      <w:pPr>
        <w:pStyle w:val="4"/>
        <w:numPr>
          <w:ilvl w:val="0"/>
          <w:numId w:val="7"/>
        </w:numPr>
        <w:tabs>
          <w:tab w:val="left" w:pos="1226"/>
        </w:tabs>
        <w:spacing w:before="0" w:after="0" w:line="240" w:lineRule="auto"/>
        <w:ind w:left="1225" w:right="0" w:hanging="266"/>
        <w:jc w:val="left"/>
      </w:pPr>
      <w:bookmarkStart w:id="25" w:name="1. Speed Limitations"/>
      <w:bookmarkEnd w:id="25"/>
      <w:r>
        <w:rPr>
          <w:w w:val="95"/>
        </w:rPr>
        <w:t>Speed</w:t>
      </w:r>
      <w:r>
        <w:rPr>
          <w:spacing w:val="-4"/>
        </w:rPr>
        <w:t xml:space="preserve"> </w:t>
      </w:r>
      <w:r>
        <w:rPr>
          <w:spacing w:val="-2"/>
          <w:w w:val="95"/>
        </w:rPr>
        <w:t>Limitations</w:t>
      </w:r>
    </w:p>
    <w:p w14:paraId="3CD95E41">
      <w:pPr>
        <w:pStyle w:val="7"/>
        <w:spacing w:before="3"/>
        <w:rPr>
          <w:b/>
          <w:sz w:val="32"/>
        </w:rPr>
      </w:pPr>
    </w:p>
    <w:p w14:paraId="327A0436">
      <w:pPr>
        <w:pStyle w:val="7"/>
        <w:spacing w:line="360" w:lineRule="auto"/>
        <w:ind w:left="960" w:right="847"/>
        <w:jc w:val="both"/>
      </w:pPr>
      <w:r>
        <w:t xml:space="preserve">We have seen that Python code is executed line by line. But since </w:t>
      </w:r>
      <w:r>
        <w:fldChar w:fldCharType="begin"/>
      </w:r>
      <w:r>
        <w:instrText xml:space="preserve"> HYPERLINK "https://www.python.org/" \h </w:instrText>
      </w:r>
      <w:r>
        <w:fldChar w:fldCharType="separate"/>
      </w:r>
      <w:r>
        <w:rPr>
          <w:u w:val="single"/>
        </w:rPr>
        <w:t>Python</w:t>
      </w:r>
      <w:r>
        <w:rPr>
          <w:u w:val="single"/>
        </w:rPr>
        <w:fldChar w:fldCharType="end"/>
      </w:r>
      <w:r>
        <w:rPr>
          <w:spacing w:val="-2"/>
        </w:rPr>
        <w:t xml:space="preserve"> </w:t>
      </w:r>
      <w:r>
        <w:t>is interpreted, it often results in</w:t>
      </w:r>
      <w:r>
        <w:rPr>
          <w:spacing w:val="-1"/>
        </w:rPr>
        <w:t xml:space="preserve"> </w:t>
      </w:r>
      <w:r>
        <w:rPr>
          <w:b/>
        </w:rPr>
        <w:t>slow execution</w:t>
      </w:r>
      <w:r>
        <w:t>. This, however, isn’t a problem unless speed is a focal point for the project. In other words, unless high speed is a requirement, the benefits offered by Python are enough to distract us from its speed limitations.</w:t>
      </w:r>
    </w:p>
    <w:p w14:paraId="1020B4E2">
      <w:pPr>
        <w:pStyle w:val="4"/>
        <w:numPr>
          <w:ilvl w:val="0"/>
          <w:numId w:val="7"/>
        </w:numPr>
        <w:tabs>
          <w:tab w:val="left" w:pos="1226"/>
        </w:tabs>
        <w:spacing w:before="41" w:after="0" w:line="240" w:lineRule="auto"/>
        <w:ind w:left="1225" w:right="0" w:hanging="266"/>
        <w:jc w:val="both"/>
      </w:pPr>
      <w:bookmarkStart w:id="26" w:name="2. Weak in Mobile Computing and Browsers"/>
      <w:bookmarkEnd w:id="26"/>
      <w:r>
        <w:rPr>
          <w:w w:val="95"/>
        </w:rPr>
        <w:t>Weak</w:t>
      </w:r>
      <w:r>
        <w:rPr>
          <w:spacing w:val="-3"/>
        </w:rPr>
        <w:t xml:space="preserve"> </w:t>
      </w:r>
      <w:r>
        <w:rPr>
          <w:w w:val="95"/>
        </w:rPr>
        <w:t>in</w:t>
      </w:r>
      <w:r>
        <w:rPr>
          <w:spacing w:val="-2"/>
        </w:rPr>
        <w:t xml:space="preserve"> </w:t>
      </w:r>
      <w:r>
        <w:rPr>
          <w:w w:val="95"/>
        </w:rPr>
        <w:t>Mobile</w:t>
      </w:r>
      <w:r>
        <w:rPr>
          <w:spacing w:val="-3"/>
        </w:rPr>
        <w:t xml:space="preserve"> </w:t>
      </w:r>
      <w:r>
        <w:rPr>
          <w:w w:val="95"/>
        </w:rPr>
        <w:t>Computing</w:t>
      </w:r>
      <w:r>
        <w:rPr>
          <w:spacing w:val="-2"/>
        </w:rPr>
        <w:t xml:space="preserve"> </w:t>
      </w:r>
      <w:r>
        <w:rPr>
          <w:w w:val="95"/>
        </w:rPr>
        <w:t>and</w:t>
      </w:r>
      <w:r>
        <w:rPr>
          <w:spacing w:val="-1"/>
        </w:rPr>
        <w:t xml:space="preserve"> </w:t>
      </w:r>
      <w:r>
        <w:rPr>
          <w:spacing w:val="-2"/>
          <w:w w:val="95"/>
        </w:rPr>
        <w:t>Browsers</w:t>
      </w:r>
    </w:p>
    <w:p w14:paraId="224C8828">
      <w:pPr>
        <w:pStyle w:val="7"/>
        <w:spacing w:before="3"/>
        <w:rPr>
          <w:b/>
          <w:sz w:val="32"/>
        </w:rPr>
      </w:pPr>
    </w:p>
    <w:p w14:paraId="049D9F3E">
      <w:pPr>
        <w:pStyle w:val="7"/>
        <w:spacing w:line="360" w:lineRule="auto"/>
        <w:ind w:left="960" w:right="845"/>
        <w:jc w:val="both"/>
      </w:pPr>
      <w:r>
        <w:t>While</w:t>
      </w:r>
      <w:r>
        <w:rPr>
          <w:spacing w:val="74"/>
        </w:rPr>
        <w:t xml:space="preserve"> </w:t>
      </w:r>
      <w:r>
        <w:t>it</w:t>
      </w:r>
      <w:r>
        <w:rPr>
          <w:spacing w:val="75"/>
        </w:rPr>
        <w:t xml:space="preserve"> </w:t>
      </w:r>
      <w:r>
        <w:t>serves</w:t>
      </w:r>
      <w:r>
        <w:rPr>
          <w:spacing w:val="74"/>
        </w:rPr>
        <w:t xml:space="preserve"> </w:t>
      </w:r>
      <w:r>
        <w:t>as</w:t>
      </w:r>
      <w:r>
        <w:rPr>
          <w:spacing w:val="75"/>
        </w:rPr>
        <w:t xml:space="preserve"> </w:t>
      </w:r>
      <w:r>
        <w:t>an</w:t>
      </w:r>
      <w:r>
        <w:rPr>
          <w:spacing w:val="73"/>
        </w:rPr>
        <w:t xml:space="preserve"> </w:t>
      </w:r>
      <w:r>
        <w:t>excellent</w:t>
      </w:r>
      <w:r>
        <w:rPr>
          <w:spacing w:val="74"/>
        </w:rPr>
        <w:t xml:space="preserve"> </w:t>
      </w:r>
      <w:r>
        <w:t>server-side</w:t>
      </w:r>
      <w:r>
        <w:rPr>
          <w:spacing w:val="73"/>
        </w:rPr>
        <w:t xml:space="preserve"> </w:t>
      </w:r>
      <w:r>
        <w:t>language,</w:t>
      </w:r>
      <w:r>
        <w:rPr>
          <w:spacing w:val="74"/>
        </w:rPr>
        <w:t xml:space="preserve"> </w:t>
      </w:r>
      <w:r>
        <w:t>Python</w:t>
      </w:r>
      <w:r>
        <w:rPr>
          <w:spacing w:val="75"/>
        </w:rPr>
        <w:t xml:space="preserve"> </w:t>
      </w:r>
      <w:r>
        <w:t>is</w:t>
      </w:r>
      <w:r>
        <w:rPr>
          <w:spacing w:val="75"/>
        </w:rPr>
        <w:t xml:space="preserve"> </w:t>
      </w:r>
      <w:r>
        <w:t>much</w:t>
      </w:r>
      <w:r>
        <w:rPr>
          <w:spacing w:val="74"/>
        </w:rPr>
        <w:t xml:space="preserve"> </w:t>
      </w:r>
      <w:r>
        <w:t>rarely</w:t>
      </w:r>
      <w:r>
        <w:rPr>
          <w:spacing w:val="73"/>
        </w:rPr>
        <w:t xml:space="preserve"> </w:t>
      </w:r>
      <w:r>
        <w:t>seen</w:t>
      </w:r>
      <w:r>
        <w:rPr>
          <w:spacing w:val="75"/>
        </w:rPr>
        <w:t xml:space="preserve"> </w:t>
      </w:r>
      <w:r>
        <w:t>on the</w:t>
      </w:r>
      <w:r>
        <w:rPr>
          <w:spacing w:val="-1"/>
        </w:rPr>
        <w:t xml:space="preserve"> </w:t>
      </w:r>
      <w:r>
        <w:rPr>
          <w:b/>
        </w:rPr>
        <w:t>client-side</w:t>
      </w:r>
      <w:r>
        <w:t xml:space="preserve">. Besides that, it is rarely ever used to implement smartphone-based applications. One such application is called </w:t>
      </w:r>
      <w:r>
        <w:rPr>
          <w:b/>
        </w:rPr>
        <w:t>Carbonnelle</w:t>
      </w:r>
      <w:r>
        <w:t>.</w:t>
      </w:r>
    </w:p>
    <w:p w14:paraId="1DCB2417">
      <w:pPr>
        <w:pStyle w:val="7"/>
        <w:ind w:left="960"/>
        <w:jc w:val="both"/>
      </w:pPr>
      <w:r>
        <w:t>The</w:t>
      </w:r>
      <w:r>
        <w:rPr>
          <w:spacing w:val="-3"/>
        </w:rPr>
        <w:t xml:space="preserve"> </w:t>
      </w:r>
      <w:r>
        <w:t>reason</w:t>
      </w:r>
      <w:r>
        <w:rPr>
          <w:spacing w:val="-3"/>
        </w:rPr>
        <w:t xml:space="preserve"> </w:t>
      </w:r>
      <w:r>
        <w:t>it is</w:t>
      </w:r>
      <w:r>
        <w:rPr>
          <w:spacing w:val="-1"/>
        </w:rPr>
        <w:t xml:space="preserve"> </w:t>
      </w:r>
      <w:r>
        <w:t>not</w:t>
      </w:r>
      <w:r>
        <w:rPr>
          <w:spacing w:val="-1"/>
        </w:rPr>
        <w:t xml:space="preserve"> </w:t>
      </w:r>
      <w:r>
        <w:t>so</w:t>
      </w:r>
      <w:r>
        <w:rPr>
          <w:spacing w:val="-2"/>
        </w:rPr>
        <w:t xml:space="preserve"> </w:t>
      </w:r>
      <w:r>
        <w:t>famous despite</w:t>
      </w:r>
      <w:r>
        <w:rPr>
          <w:spacing w:val="-1"/>
        </w:rPr>
        <w:t xml:space="preserve"> </w:t>
      </w:r>
      <w:r>
        <w:t>the existence</w:t>
      </w:r>
      <w:r>
        <w:rPr>
          <w:spacing w:val="-1"/>
        </w:rPr>
        <w:t xml:space="preserve"> </w:t>
      </w:r>
      <w:r>
        <w:t>of Brython</w:t>
      </w:r>
      <w:r>
        <w:rPr>
          <w:spacing w:val="-1"/>
        </w:rPr>
        <w:t xml:space="preserve"> </w:t>
      </w:r>
      <w:r>
        <w:t>is that</w:t>
      </w:r>
      <w:r>
        <w:rPr>
          <w:spacing w:val="-1"/>
        </w:rPr>
        <w:t xml:space="preserve"> </w:t>
      </w:r>
      <w:r>
        <w:t>it isn’t</w:t>
      </w:r>
      <w:r>
        <w:rPr>
          <w:spacing w:val="-1"/>
        </w:rPr>
        <w:t xml:space="preserve"> </w:t>
      </w:r>
      <w:r>
        <w:t xml:space="preserve">that </w:t>
      </w:r>
      <w:r>
        <w:rPr>
          <w:spacing w:val="-2"/>
        </w:rPr>
        <w:t>secure.</w:t>
      </w:r>
    </w:p>
    <w:p w14:paraId="70308E74">
      <w:pPr>
        <w:pStyle w:val="7"/>
        <w:spacing w:before="10"/>
        <w:rPr>
          <w:sz w:val="32"/>
        </w:rPr>
      </w:pPr>
    </w:p>
    <w:p w14:paraId="47CBA7A4">
      <w:pPr>
        <w:pStyle w:val="4"/>
        <w:numPr>
          <w:ilvl w:val="0"/>
          <w:numId w:val="7"/>
        </w:numPr>
        <w:tabs>
          <w:tab w:val="left" w:pos="1226"/>
        </w:tabs>
        <w:spacing w:before="0" w:after="0" w:line="240" w:lineRule="auto"/>
        <w:ind w:left="1225" w:right="0" w:hanging="266"/>
        <w:jc w:val="both"/>
      </w:pPr>
      <w:bookmarkStart w:id="27" w:name="3. Design Restrictions"/>
      <w:bookmarkEnd w:id="27"/>
      <w:r>
        <w:rPr>
          <w:w w:val="95"/>
        </w:rPr>
        <w:t>Design</w:t>
      </w:r>
      <w:r>
        <w:rPr>
          <w:spacing w:val="-3"/>
          <w:w w:val="95"/>
        </w:rPr>
        <w:t xml:space="preserve"> </w:t>
      </w:r>
      <w:r>
        <w:rPr>
          <w:spacing w:val="-2"/>
        </w:rPr>
        <w:t>Restrictions</w:t>
      </w:r>
    </w:p>
    <w:p w14:paraId="5F8278F6">
      <w:pPr>
        <w:pStyle w:val="7"/>
        <w:spacing w:before="2"/>
        <w:rPr>
          <w:b/>
          <w:sz w:val="32"/>
        </w:rPr>
      </w:pPr>
    </w:p>
    <w:p w14:paraId="3DE33399">
      <w:pPr>
        <w:pStyle w:val="7"/>
        <w:spacing w:line="360" w:lineRule="auto"/>
        <w:ind w:left="960" w:right="849"/>
        <w:jc w:val="both"/>
      </w:pPr>
      <w:r>
        <w:t>As you know, Python is</w:t>
      </w:r>
      <w:r>
        <w:rPr>
          <w:spacing w:val="-3"/>
        </w:rPr>
        <w:t xml:space="preserve"> </w:t>
      </w:r>
      <w:r>
        <w:rPr>
          <w:b/>
        </w:rPr>
        <w:t>dynamically-typed</w:t>
      </w:r>
      <w:r>
        <w:t>. This means that you don’t need to declare the type of variable while writing the code. It uses</w:t>
      </w:r>
      <w:r>
        <w:rPr>
          <w:spacing w:val="-1"/>
        </w:rPr>
        <w:t xml:space="preserve"> </w:t>
      </w:r>
      <w:r>
        <w:rPr>
          <w:b/>
        </w:rPr>
        <w:t>duck-typing</w:t>
      </w:r>
      <w:r>
        <w:t xml:space="preserve">. But wait, what’s that? Well, it just means that if it looks like a duck, it must be a duck. While this is easy on the programmers during coding, it can </w:t>
      </w:r>
      <w:r>
        <w:rPr>
          <w:b/>
        </w:rPr>
        <w:t>raise run-time errors</w:t>
      </w:r>
      <w:r>
        <w:t>.</w:t>
      </w:r>
    </w:p>
    <w:p w14:paraId="622F7EF7">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8BAEEBD">
      <w:pPr>
        <w:pStyle w:val="4"/>
        <w:numPr>
          <w:ilvl w:val="0"/>
          <w:numId w:val="7"/>
        </w:numPr>
        <w:tabs>
          <w:tab w:val="left" w:pos="1226"/>
        </w:tabs>
        <w:spacing w:before="61" w:after="0" w:line="240" w:lineRule="auto"/>
        <w:ind w:left="1225" w:right="0" w:hanging="266"/>
        <w:jc w:val="both"/>
      </w:pPr>
      <w:bookmarkStart w:id="28" w:name="4. Underdeveloped Database Access Layers"/>
      <w:bookmarkEnd w:id="28"/>
      <w:r>
        <w:rPr>
          <w:w w:val="95"/>
        </w:rPr>
        <w:t>Underdeveloped</w:t>
      </w:r>
      <w:r>
        <w:rPr>
          <w:spacing w:val="-2"/>
          <w:w w:val="95"/>
        </w:rPr>
        <w:t xml:space="preserve"> </w:t>
      </w:r>
      <w:r>
        <w:rPr>
          <w:w w:val="95"/>
        </w:rPr>
        <w:t>Database</w:t>
      </w:r>
      <w:r>
        <w:rPr>
          <w:spacing w:val="-2"/>
          <w:w w:val="95"/>
        </w:rPr>
        <w:t xml:space="preserve"> </w:t>
      </w:r>
      <w:r>
        <w:rPr>
          <w:w w:val="95"/>
        </w:rPr>
        <w:t>Access</w:t>
      </w:r>
      <w:r>
        <w:rPr>
          <w:spacing w:val="-1"/>
          <w:w w:val="95"/>
        </w:rPr>
        <w:t xml:space="preserve"> </w:t>
      </w:r>
      <w:r>
        <w:rPr>
          <w:spacing w:val="-2"/>
          <w:w w:val="95"/>
        </w:rPr>
        <w:t>Layers</w:t>
      </w:r>
    </w:p>
    <w:p w14:paraId="79E02FCE">
      <w:pPr>
        <w:pStyle w:val="7"/>
        <w:spacing w:before="1"/>
        <w:rPr>
          <w:b/>
          <w:sz w:val="32"/>
        </w:rPr>
      </w:pPr>
    </w:p>
    <w:p w14:paraId="0ACD51D0">
      <w:pPr>
        <w:spacing w:before="0" w:line="360" w:lineRule="auto"/>
        <w:ind w:left="960" w:right="847" w:firstLine="0"/>
        <w:jc w:val="both"/>
        <w:rPr>
          <w:sz w:val="24"/>
        </w:rPr>
      </w:pPr>
      <w:r>
        <w:rPr>
          <w:sz w:val="24"/>
        </w:rPr>
        <w:t>Compared</w:t>
      </w:r>
      <w:r>
        <w:rPr>
          <w:spacing w:val="80"/>
          <w:sz w:val="24"/>
        </w:rPr>
        <w:t xml:space="preserve"> </w:t>
      </w:r>
      <w:r>
        <w:rPr>
          <w:sz w:val="24"/>
        </w:rPr>
        <w:t>to</w:t>
      </w:r>
      <w:r>
        <w:rPr>
          <w:spacing w:val="80"/>
          <w:sz w:val="24"/>
        </w:rPr>
        <w:t xml:space="preserve"> </w:t>
      </w:r>
      <w:r>
        <w:rPr>
          <w:sz w:val="24"/>
        </w:rPr>
        <w:t>more</w:t>
      </w:r>
      <w:r>
        <w:rPr>
          <w:spacing w:val="80"/>
          <w:sz w:val="24"/>
        </w:rPr>
        <w:t xml:space="preserve"> </w:t>
      </w:r>
      <w:r>
        <w:rPr>
          <w:sz w:val="24"/>
        </w:rPr>
        <w:t>widely</w:t>
      </w:r>
      <w:r>
        <w:rPr>
          <w:spacing w:val="80"/>
          <w:sz w:val="24"/>
        </w:rPr>
        <w:t xml:space="preserve"> </w:t>
      </w:r>
      <w:r>
        <w:rPr>
          <w:sz w:val="24"/>
        </w:rPr>
        <w:t>used</w:t>
      </w:r>
      <w:r>
        <w:rPr>
          <w:spacing w:val="80"/>
          <w:sz w:val="24"/>
        </w:rPr>
        <w:t xml:space="preserve"> </w:t>
      </w:r>
      <w:r>
        <w:rPr>
          <w:sz w:val="24"/>
        </w:rPr>
        <w:t>technologies</w:t>
      </w:r>
      <w:r>
        <w:rPr>
          <w:spacing w:val="80"/>
          <w:sz w:val="24"/>
        </w:rPr>
        <w:t xml:space="preserve"> </w:t>
      </w:r>
      <w:r>
        <w:rPr>
          <w:sz w:val="24"/>
        </w:rPr>
        <w:t xml:space="preserve">like </w:t>
      </w:r>
      <w:r>
        <w:rPr>
          <w:b/>
          <w:sz w:val="24"/>
        </w:rPr>
        <w:t>JDBC</w:t>
      </w:r>
      <w:r>
        <w:rPr>
          <w:b/>
          <w:spacing w:val="80"/>
          <w:sz w:val="24"/>
        </w:rPr>
        <w:t xml:space="preserve"> </w:t>
      </w:r>
      <w:r>
        <w:rPr>
          <w:b/>
          <w:sz w:val="24"/>
        </w:rPr>
        <w:t>(Java</w:t>
      </w:r>
      <w:r>
        <w:rPr>
          <w:b/>
          <w:spacing w:val="80"/>
          <w:sz w:val="24"/>
        </w:rPr>
        <w:t xml:space="preserve"> </w:t>
      </w:r>
      <w:r>
        <w:rPr>
          <w:b/>
          <w:sz w:val="24"/>
        </w:rPr>
        <w:t>DataBase Connectivity)</w:t>
      </w:r>
      <w:r>
        <w:rPr>
          <w:b/>
          <w:spacing w:val="-3"/>
          <w:sz w:val="24"/>
        </w:rPr>
        <w:t xml:space="preserve"> </w:t>
      </w:r>
      <w:r>
        <w:rPr>
          <w:sz w:val="24"/>
        </w:rPr>
        <w:t>and</w:t>
      </w:r>
      <w:r>
        <w:rPr>
          <w:spacing w:val="-3"/>
          <w:sz w:val="24"/>
        </w:rPr>
        <w:t xml:space="preserve"> </w:t>
      </w:r>
      <w:r>
        <w:rPr>
          <w:b/>
          <w:sz w:val="24"/>
        </w:rPr>
        <w:t>ODBC (Open DataBase Connectivity)</w:t>
      </w:r>
      <w:r>
        <w:rPr>
          <w:sz w:val="24"/>
        </w:rPr>
        <w:t>, Python’s database access layers are a bit underdeveloped. Consequently, it is less often applied in huge enterprises.</w:t>
      </w:r>
    </w:p>
    <w:p w14:paraId="4A99EDB0">
      <w:pPr>
        <w:pStyle w:val="4"/>
        <w:numPr>
          <w:ilvl w:val="0"/>
          <w:numId w:val="7"/>
        </w:numPr>
        <w:tabs>
          <w:tab w:val="left" w:pos="1226"/>
        </w:tabs>
        <w:spacing w:before="42" w:after="0" w:line="240" w:lineRule="auto"/>
        <w:ind w:left="1225" w:right="0" w:hanging="266"/>
        <w:jc w:val="both"/>
      </w:pPr>
      <w:bookmarkStart w:id="29" w:name="5. Simple"/>
      <w:bookmarkEnd w:id="29"/>
      <w:r>
        <w:rPr>
          <w:spacing w:val="-2"/>
        </w:rPr>
        <w:t>Simple</w:t>
      </w:r>
    </w:p>
    <w:p w14:paraId="516F651B">
      <w:pPr>
        <w:pStyle w:val="7"/>
        <w:spacing w:before="2"/>
        <w:rPr>
          <w:b/>
          <w:sz w:val="32"/>
        </w:rPr>
      </w:pPr>
    </w:p>
    <w:p w14:paraId="28A5A195">
      <w:pPr>
        <w:pStyle w:val="7"/>
        <w:spacing w:line="360" w:lineRule="auto"/>
        <w:ind w:left="960" w:right="846"/>
        <w:jc w:val="both"/>
      </w:pPr>
      <w:bookmarkStart w:id="30" w:name="No, we’re not kidding. Python’s simplici"/>
      <w:bookmarkEnd w:id="30"/>
      <w:r>
        <w:t>No, we’re not kidding. Python’s simplicity can indeed be a problem. Take my example. I don’t do Java, I’m more of a Python person. To me, its syntax is so simple that the verbosity of Java code seems unnecessary.</w:t>
      </w:r>
    </w:p>
    <w:p w14:paraId="4E044DD8">
      <w:pPr>
        <w:pStyle w:val="7"/>
        <w:spacing w:before="210"/>
        <w:ind w:left="960"/>
        <w:jc w:val="both"/>
      </w:pPr>
      <w:r>
        <w:t>This</w:t>
      </w:r>
      <w:r>
        <w:rPr>
          <w:spacing w:val="-5"/>
        </w:rPr>
        <w:t xml:space="preserve"> </w:t>
      </w:r>
      <w:r>
        <w:t>was</w:t>
      </w:r>
      <w:r>
        <w:rPr>
          <w:spacing w:val="-3"/>
        </w:rPr>
        <w:t xml:space="preserve"> </w:t>
      </w:r>
      <w:r>
        <w:t>all</w:t>
      </w:r>
      <w:r>
        <w:rPr>
          <w:spacing w:val="-5"/>
        </w:rPr>
        <w:t xml:space="preserve"> </w:t>
      </w:r>
      <w:r>
        <w:t>about</w:t>
      </w:r>
      <w:r>
        <w:rPr>
          <w:spacing w:val="-2"/>
        </w:rPr>
        <w:t xml:space="preserve"> </w:t>
      </w:r>
      <w:r>
        <w:t>the</w:t>
      </w:r>
      <w:r>
        <w:rPr>
          <w:spacing w:val="-2"/>
        </w:rPr>
        <w:t xml:space="preserve"> </w:t>
      </w:r>
      <w:r>
        <w:t>Advantages</w:t>
      </w:r>
      <w:r>
        <w:rPr>
          <w:spacing w:val="-4"/>
        </w:rPr>
        <w:t xml:space="preserve"> </w:t>
      </w:r>
      <w:r>
        <w:t>and</w:t>
      </w:r>
      <w:r>
        <w:rPr>
          <w:spacing w:val="-2"/>
        </w:rPr>
        <w:t xml:space="preserve"> </w:t>
      </w:r>
      <w:r>
        <w:t>Disadvantages</w:t>
      </w:r>
      <w:r>
        <w:rPr>
          <w:spacing w:val="-3"/>
        </w:rPr>
        <w:t xml:space="preserve"> </w:t>
      </w:r>
      <w:r>
        <w:t>of</w:t>
      </w:r>
      <w:r>
        <w:rPr>
          <w:spacing w:val="-3"/>
        </w:rPr>
        <w:t xml:space="preserve"> </w:t>
      </w:r>
      <w:r>
        <w:t>Python</w:t>
      </w:r>
      <w:r>
        <w:rPr>
          <w:spacing w:val="-2"/>
        </w:rPr>
        <w:t xml:space="preserve"> </w:t>
      </w:r>
      <w:r>
        <w:t>Programming</w:t>
      </w:r>
      <w:r>
        <w:rPr>
          <w:spacing w:val="-2"/>
        </w:rPr>
        <w:t xml:space="preserve"> Language.</w:t>
      </w:r>
    </w:p>
    <w:p w14:paraId="4919C078">
      <w:pPr>
        <w:pStyle w:val="7"/>
        <w:rPr>
          <w:sz w:val="26"/>
        </w:rPr>
      </w:pPr>
    </w:p>
    <w:p w14:paraId="10645E9A">
      <w:pPr>
        <w:pStyle w:val="7"/>
        <w:rPr>
          <w:sz w:val="26"/>
        </w:rPr>
      </w:pPr>
    </w:p>
    <w:p w14:paraId="37B2DA1E">
      <w:pPr>
        <w:pStyle w:val="7"/>
        <w:spacing w:before="4"/>
        <w:rPr>
          <w:sz w:val="34"/>
        </w:rPr>
      </w:pPr>
    </w:p>
    <w:p w14:paraId="5F21289E">
      <w:pPr>
        <w:pStyle w:val="3"/>
        <w:ind w:left="960"/>
      </w:pPr>
      <w:r>
        <w:t>HISTORY</w:t>
      </w:r>
      <w:r>
        <w:rPr>
          <w:spacing w:val="-10"/>
        </w:rPr>
        <w:t xml:space="preserve"> </w:t>
      </w:r>
      <w:r>
        <w:t>OF</w:t>
      </w:r>
      <w:r>
        <w:rPr>
          <w:spacing w:val="-8"/>
        </w:rPr>
        <w:t xml:space="preserve"> </w:t>
      </w:r>
      <w:r>
        <w:rPr>
          <w:spacing w:val="-2"/>
        </w:rPr>
        <w:t>PYTHON:-</w:t>
      </w:r>
    </w:p>
    <w:p w14:paraId="34E76549">
      <w:pPr>
        <w:pStyle w:val="7"/>
        <w:spacing w:before="4"/>
        <w:rPr>
          <w:b/>
          <w:sz w:val="31"/>
        </w:rPr>
      </w:pPr>
    </w:p>
    <w:p w14:paraId="610648C0">
      <w:pPr>
        <w:pStyle w:val="7"/>
        <w:spacing w:line="360" w:lineRule="auto"/>
        <w:ind w:left="960" w:right="846"/>
        <w:jc w:val="both"/>
      </w:pPr>
      <w:r>
        <w:t>What do the alphabet and the programming language Python have in common? Right, both start with ABC. If we are talking about ABC in the Python context, it's clear that the programming</w:t>
      </w:r>
      <w:r>
        <w:rPr>
          <w:spacing w:val="-3"/>
        </w:rPr>
        <w:t xml:space="preserve"> </w:t>
      </w:r>
      <w:r>
        <w:t>language</w:t>
      </w:r>
      <w:r>
        <w:rPr>
          <w:spacing w:val="-3"/>
        </w:rPr>
        <w:t xml:space="preserve"> </w:t>
      </w:r>
      <w:r>
        <w:t>ABC</w:t>
      </w:r>
      <w:r>
        <w:rPr>
          <w:spacing w:val="-3"/>
        </w:rPr>
        <w:t xml:space="preserve"> </w:t>
      </w:r>
      <w:r>
        <w:t>is</w:t>
      </w:r>
      <w:r>
        <w:rPr>
          <w:spacing w:val="-1"/>
        </w:rPr>
        <w:t xml:space="preserve"> </w:t>
      </w:r>
      <w:r>
        <w:t>meant.</w:t>
      </w:r>
      <w:r>
        <w:rPr>
          <w:spacing w:val="-2"/>
        </w:rPr>
        <w:t xml:space="preserve"> </w:t>
      </w:r>
      <w:r>
        <w:t>ABC</w:t>
      </w:r>
      <w:r>
        <w:rPr>
          <w:spacing w:val="-3"/>
        </w:rPr>
        <w:t xml:space="preserve"> </w:t>
      </w:r>
      <w:r>
        <w:t>is</w:t>
      </w:r>
      <w:r>
        <w:rPr>
          <w:spacing w:val="-2"/>
        </w:rPr>
        <w:t xml:space="preserve"> </w:t>
      </w:r>
      <w:r>
        <w:t>a</w:t>
      </w:r>
      <w:r>
        <w:rPr>
          <w:spacing w:val="-2"/>
        </w:rPr>
        <w:t xml:space="preserve"> </w:t>
      </w:r>
      <w:r>
        <w:t>general-purpose</w:t>
      </w:r>
      <w:r>
        <w:rPr>
          <w:spacing w:val="-2"/>
        </w:rPr>
        <w:t xml:space="preserve"> </w:t>
      </w:r>
      <w:r>
        <w:t>programming</w:t>
      </w:r>
      <w:r>
        <w:rPr>
          <w:spacing w:val="-2"/>
        </w:rPr>
        <w:t xml:space="preserve"> </w:t>
      </w:r>
      <w:r>
        <w:t>language</w:t>
      </w:r>
      <w:r>
        <w:rPr>
          <w:spacing w:val="-2"/>
        </w:rPr>
        <w:t xml:space="preserve"> </w:t>
      </w:r>
      <w:r>
        <w:t>and programming</w:t>
      </w:r>
      <w:r>
        <w:rPr>
          <w:spacing w:val="-3"/>
        </w:rPr>
        <w:t xml:space="preserve"> </w:t>
      </w:r>
      <w:r>
        <w:t>environment,</w:t>
      </w:r>
      <w:r>
        <w:rPr>
          <w:spacing w:val="-2"/>
        </w:rPr>
        <w:t xml:space="preserve"> </w:t>
      </w:r>
      <w:r>
        <w:t>which</w:t>
      </w:r>
      <w:r>
        <w:rPr>
          <w:spacing w:val="-2"/>
        </w:rPr>
        <w:t xml:space="preserve"> </w:t>
      </w:r>
      <w:r>
        <w:t>had</w:t>
      </w:r>
      <w:r>
        <w:rPr>
          <w:spacing w:val="-3"/>
        </w:rPr>
        <w:t xml:space="preserve"> </w:t>
      </w:r>
      <w:r>
        <w:t>been</w:t>
      </w:r>
      <w:r>
        <w:rPr>
          <w:spacing w:val="-2"/>
        </w:rPr>
        <w:t xml:space="preserve"> </w:t>
      </w:r>
      <w:r>
        <w:t>developed</w:t>
      </w:r>
      <w:r>
        <w:rPr>
          <w:spacing w:val="-3"/>
        </w:rPr>
        <w:t xml:space="preserve"> </w:t>
      </w:r>
      <w:r>
        <w:t>in</w:t>
      </w:r>
      <w:r>
        <w:rPr>
          <w:spacing w:val="-2"/>
        </w:rPr>
        <w:t xml:space="preserve"> </w:t>
      </w:r>
      <w:r>
        <w:t>the</w:t>
      </w:r>
      <w:r>
        <w:rPr>
          <w:spacing w:val="-3"/>
        </w:rPr>
        <w:t xml:space="preserve"> </w:t>
      </w:r>
      <w:r>
        <w:t>Netherlands,</w:t>
      </w:r>
      <w:r>
        <w:rPr>
          <w:spacing w:val="-4"/>
        </w:rPr>
        <w:t xml:space="preserve"> </w:t>
      </w:r>
      <w:r>
        <w:t>Amsterdam,</w:t>
      </w:r>
      <w:r>
        <w:rPr>
          <w:spacing w:val="-3"/>
        </w:rPr>
        <w:t xml:space="preserve"> </w:t>
      </w:r>
      <w:r>
        <w:t>at</w:t>
      </w:r>
      <w:r>
        <w:rPr>
          <w:spacing w:val="-2"/>
        </w:rPr>
        <w:t xml:space="preserve"> </w:t>
      </w:r>
      <w:r>
        <w:t>the CWI (Centrum Wiskunde&amp;Informatica). The greatest achievement of ABC was to influence the design of Python.Python was conceptualized in the late 1980s. Guido van Rossum worked that time in a project at the CWI, called Amoeba, a distributed operating system. In an interview</w:t>
      </w:r>
      <w:r>
        <w:rPr>
          <w:spacing w:val="-1"/>
        </w:rPr>
        <w:t xml:space="preserve"> </w:t>
      </w:r>
      <w:r>
        <w:t>with Bill Venners</w:t>
      </w:r>
      <w:r>
        <w:rPr>
          <w:vertAlign w:val="superscript"/>
        </w:rPr>
        <w:t>1</w:t>
      </w:r>
      <w:r>
        <w:rPr>
          <w:vertAlign w:val="baseline"/>
        </w:rPr>
        <w:t>, Guido van Rossum</w:t>
      </w:r>
      <w:r>
        <w:rPr>
          <w:spacing w:val="-1"/>
          <w:vertAlign w:val="baseline"/>
        </w:rPr>
        <w:t xml:space="preserve"> </w:t>
      </w:r>
      <w:r>
        <w:rPr>
          <w:vertAlign w:val="baseline"/>
        </w:rPr>
        <w:t>said: "In</w:t>
      </w:r>
      <w:r>
        <w:rPr>
          <w:spacing w:val="-1"/>
          <w:vertAlign w:val="baseline"/>
        </w:rPr>
        <w:t xml:space="preserve"> </w:t>
      </w:r>
      <w:r>
        <w:rPr>
          <w:vertAlign w:val="baseline"/>
        </w:rPr>
        <w:t>the early 1980s, I worked as an implementer on a team building a language called ABC at Centrum voorWiskundeen Informatica (CWI).</w:t>
      </w:r>
    </w:p>
    <w:p w14:paraId="36563AAA">
      <w:pPr>
        <w:pStyle w:val="7"/>
        <w:spacing w:before="200" w:line="360" w:lineRule="auto"/>
        <w:ind w:left="960" w:right="846" w:firstLine="60"/>
        <w:jc w:val="both"/>
      </w:pPr>
      <w:r>
        <w:t>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w:t>
      </w:r>
      <w:r>
        <w:rPr>
          <w:spacing w:val="2"/>
        </w:rPr>
        <w:t xml:space="preserve"> </w:t>
      </w:r>
      <w:r>
        <w:t>its</w:t>
      </w:r>
      <w:r>
        <w:rPr>
          <w:spacing w:val="4"/>
        </w:rPr>
        <w:t xml:space="preserve"> </w:t>
      </w:r>
      <w:r>
        <w:t>problems.</w:t>
      </w:r>
      <w:r>
        <w:rPr>
          <w:spacing w:val="3"/>
        </w:rPr>
        <w:t xml:space="preserve"> </w:t>
      </w:r>
      <w:r>
        <w:t>So</w:t>
      </w:r>
      <w:r>
        <w:rPr>
          <w:spacing w:val="6"/>
        </w:rPr>
        <w:t xml:space="preserve"> </w:t>
      </w:r>
      <w:r>
        <w:t>I</w:t>
      </w:r>
      <w:r>
        <w:rPr>
          <w:spacing w:val="4"/>
        </w:rPr>
        <w:t xml:space="preserve"> </w:t>
      </w:r>
      <w:r>
        <w:t>started</w:t>
      </w:r>
      <w:r>
        <w:rPr>
          <w:spacing w:val="4"/>
        </w:rPr>
        <w:t xml:space="preserve"> </w:t>
      </w:r>
      <w:r>
        <w:t>typing.</w:t>
      </w:r>
      <w:r>
        <w:rPr>
          <w:spacing w:val="3"/>
        </w:rPr>
        <w:t xml:space="preserve"> </w:t>
      </w:r>
      <w:r>
        <w:t>I</w:t>
      </w:r>
      <w:r>
        <w:rPr>
          <w:spacing w:val="5"/>
        </w:rPr>
        <w:t xml:space="preserve"> </w:t>
      </w:r>
      <w:r>
        <w:t>created</w:t>
      </w:r>
      <w:r>
        <w:rPr>
          <w:spacing w:val="2"/>
        </w:rPr>
        <w:t xml:space="preserve"> </w:t>
      </w:r>
      <w:r>
        <w:t>a</w:t>
      </w:r>
      <w:r>
        <w:rPr>
          <w:spacing w:val="5"/>
        </w:rPr>
        <w:t xml:space="preserve"> </w:t>
      </w:r>
      <w:r>
        <w:t>simple</w:t>
      </w:r>
      <w:r>
        <w:rPr>
          <w:spacing w:val="5"/>
        </w:rPr>
        <w:t xml:space="preserve"> </w:t>
      </w:r>
      <w:r>
        <w:t>virtual</w:t>
      </w:r>
      <w:r>
        <w:rPr>
          <w:spacing w:val="4"/>
        </w:rPr>
        <w:t xml:space="preserve"> </w:t>
      </w:r>
      <w:r>
        <w:t>machine,</w:t>
      </w:r>
      <w:r>
        <w:rPr>
          <w:spacing w:val="5"/>
        </w:rPr>
        <w:t xml:space="preserve"> </w:t>
      </w:r>
      <w:r>
        <w:t>a</w:t>
      </w:r>
      <w:r>
        <w:rPr>
          <w:spacing w:val="11"/>
        </w:rPr>
        <w:t xml:space="preserve"> </w:t>
      </w:r>
      <w:r>
        <w:t>simple</w:t>
      </w:r>
      <w:r>
        <w:rPr>
          <w:spacing w:val="6"/>
        </w:rPr>
        <w:t xml:space="preserve"> </w:t>
      </w:r>
      <w:r>
        <w:rPr>
          <w:spacing w:val="-2"/>
        </w:rPr>
        <w:t>parser,</w:t>
      </w:r>
    </w:p>
    <w:p w14:paraId="183CA1EB">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F327B62">
      <w:pPr>
        <w:pStyle w:val="7"/>
        <w:spacing w:before="60" w:line="360" w:lineRule="auto"/>
        <w:ind w:left="960" w:right="847"/>
        <w:jc w:val="both"/>
      </w:pPr>
      <w:r>
        <w:t>and a simple runtime. I made my own</w:t>
      </w:r>
      <w:r>
        <w:rPr>
          <w:spacing w:val="-1"/>
        </w:rPr>
        <w:t xml:space="preserve"> </w:t>
      </w:r>
      <w:r>
        <w:t>version of</w:t>
      </w:r>
      <w:r>
        <w:rPr>
          <w:spacing w:val="-1"/>
        </w:rPr>
        <w:t xml:space="preserve"> </w:t>
      </w:r>
      <w:r>
        <w:t>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5A43B2F1">
      <w:pPr>
        <w:pStyle w:val="3"/>
        <w:spacing w:before="201"/>
        <w:ind w:left="960"/>
      </w:pPr>
      <w:r>
        <w:t>WHAT</w:t>
      </w:r>
      <w:r>
        <w:rPr>
          <w:spacing w:val="-10"/>
        </w:rPr>
        <w:t xml:space="preserve"> </w:t>
      </w:r>
      <w:r>
        <w:t>IS</w:t>
      </w:r>
      <w:r>
        <w:rPr>
          <w:spacing w:val="-8"/>
        </w:rPr>
        <w:t xml:space="preserve"> </w:t>
      </w:r>
      <w:r>
        <w:t>MACHINE</w:t>
      </w:r>
      <w:r>
        <w:rPr>
          <w:spacing w:val="-10"/>
        </w:rPr>
        <w:t xml:space="preserve"> </w:t>
      </w:r>
      <w:r>
        <w:rPr>
          <w:spacing w:val="-2"/>
        </w:rPr>
        <w:t>LEARNING:-</w:t>
      </w:r>
    </w:p>
    <w:p w14:paraId="0C5488CD">
      <w:pPr>
        <w:pStyle w:val="7"/>
        <w:rPr>
          <w:b/>
          <w:sz w:val="40"/>
        </w:rPr>
      </w:pPr>
    </w:p>
    <w:p w14:paraId="68CEB84F">
      <w:pPr>
        <w:pStyle w:val="7"/>
        <w:spacing w:line="360" w:lineRule="auto"/>
        <w:ind w:left="960" w:right="848"/>
        <w:jc w:val="both"/>
      </w:pPr>
      <w:r>
        <w:t>Before we take a look at the details of various machine learning methods, let's start by looking at what machine learning is, and what it isn't. Machine learning is often categorized as</w:t>
      </w:r>
      <w:r>
        <w:rPr>
          <w:spacing w:val="-1"/>
        </w:rPr>
        <w:t xml:space="preserve"> </w:t>
      </w:r>
      <w:r>
        <w:t>a</w:t>
      </w:r>
      <w:r>
        <w:rPr>
          <w:spacing w:val="-1"/>
        </w:rPr>
        <w:t xml:space="preserve"> </w:t>
      </w:r>
      <w:r>
        <w:t>subfield</w:t>
      </w:r>
      <w:r>
        <w:rPr>
          <w:spacing w:val="-2"/>
        </w:rPr>
        <w:t xml:space="preserve"> </w:t>
      </w:r>
      <w:r>
        <w:t>of</w:t>
      </w:r>
      <w:r>
        <w:rPr>
          <w:spacing w:val="-1"/>
        </w:rPr>
        <w:t xml:space="preserve"> </w:t>
      </w:r>
      <w:r>
        <w:t>artificial</w:t>
      </w:r>
      <w:r>
        <w:rPr>
          <w:spacing w:val="-2"/>
        </w:rPr>
        <w:t xml:space="preserve"> </w:t>
      </w:r>
      <w:r>
        <w:t>intelligence,</w:t>
      </w:r>
      <w:r>
        <w:rPr>
          <w:spacing w:val="-2"/>
        </w:rPr>
        <w:t xml:space="preserve"> </w:t>
      </w:r>
      <w:r>
        <w:t>but</w:t>
      </w:r>
      <w:r>
        <w:rPr>
          <w:spacing w:val="-1"/>
        </w:rPr>
        <w:t xml:space="preserve"> </w:t>
      </w:r>
      <w:r>
        <w:t>I</w:t>
      </w:r>
      <w:r>
        <w:rPr>
          <w:spacing w:val="-1"/>
        </w:rPr>
        <w:t xml:space="preserve"> </w:t>
      </w:r>
      <w:r>
        <w:t>find</w:t>
      </w:r>
      <w:r>
        <w:rPr>
          <w:spacing w:val="-2"/>
        </w:rPr>
        <w:t xml:space="preserve"> </w:t>
      </w:r>
      <w:r>
        <w:t>that</w:t>
      </w:r>
      <w:r>
        <w:rPr>
          <w:spacing w:val="-1"/>
        </w:rPr>
        <w:t xml:space="preserve"> </w:t>
      </w:r>
      <w:r>
        <w:t>categorization</w:t>
      </w:r>
      <w:r>
        <w:rPr>
          <w:spacing w:val="-2"/>
        </w:rPr>
        <w:t xml:space="preserve"> </w:t>
      </w:r>
      <w:r>
        <w:t>can</w:t>
      </w:r>
      <w:r>
        <w:rPr>
          <w:spacing w:val="-1"/>
        </w:rPr>
        <w:t xml:space="preserve"> </w:t>
      </w:r>
      <w:r>
        <w:t>often</w:t>
      </w:r>
      <w:r>
        <w:rPr>
          <w:spacing w:val="-2"/>
        </w:rPr>
        <w:t xml:space="preserve"> </w:t>
      </w:r>
      <w:r>
        <w:t>be misleading</w:t>
      </w:r>
      <w:r>
        <w:rPr>
          <w:spacing w:val="-2"/>
        </w:rPr>
        <w:t xml:space="preserve"> </w:t>
      </w:r>
      <w:r>
        <w:t>at first brush. The study of machine learning certainly arose from research in this context, but</w:t>
      </w:r>
      <w:r>
        <w:rPr>
          <w:spacing w:val="40"/>
        </w:rPr>
        <w:t xml:space="preserve"> </w:t>
      </w:r>
      <w:r>
        <w:t xml:space="preserve">in the data science application of machine learning methods, it's more helpful to think of machine learning as a means of building models </w:t>
      </w:r>
      <w:r>
        <w:rPr>
          <w:i/>
        </w:rPr>
        <w:t>of data</w:t>
      </w:r>
      <w:r>
        <w:t>.</w:t>
      </w:r>
    </w:p>
    <w:p w14:paraId="71836763">
      <w:pPr>
        <w:pStyle w:val="7"/>
        <w:spacing w:before="1"/>
        <w:rPr>
          <w:sz w:val="26"/>
        </w:rPr>
      </w:pPr>
    </w:p>
    <w:p w14:paraId="3B7A6961">
      <w:pPr>
        <w:pStyle w:val="7"/>
        <w:spacing w:before="1" w:line="360" w:lineRule="auto"/>
        <w:ind w:left="960" w:right="848"/>
        <w:jc w:val="both"/>
      </w:pPr>
      <w:r>
        <w:t>Fundamentally, machine learning involves building mathematical models to help understand data. "Learning" enters the fray when we give these models</w:t>
      </w:r>
      <w:r>
        <w:rPr>
          <w:spacing w:val="-1"/>
        </w:rPr>
        <w:t xml:space="preserve"> </w:t>
      </w:r>
      <w:r>
        <w:t>tunable parameters</w:t>
      </w:r>
      <w:r>
        <w:rPr>
          <w:spacing w:val="-1"/>
        </w:rPr>
        <w:t xml:space="preserve"> </w:t>
      </w:r>
      <w:r>
        <w:t>that can be adapted to observed data; in this way the program can be considered to be "learning" from the data.</w:t>
      </w:r>
    </w:p>
    <w:p w14:paraId="6E56D00C">
      <w:pPr>
        <w:pStyle w:val="7"/>
        <w:spacing w:before="1"/>
        <w:rPr>
          <w:sz w:val="26"/>
        </w:rPr>
      </w:pPr>
    </w:p>
    <w:p w14:paraId="5B08665B">
      <w:pPr>
        <w:pStyle w:val="7"/>
        <w:spacing w:line="360" w:lineRule="auto"/>
        <w:ind w:left="960" w:right="846"/>
        <w:jc w:val="both"/>
      </w:pPr>
      <w:r>
        <w:t>Once these models have been fit to previously seen data, they can be used to predict and understand aspects of newly observed data. I'll leave to the reader the more philosophical digression</w:t>
      </w:r>
      <w:r>
        <w:rPr>
          <w:spacing w:val="-3"/>
        </w:rPr>
        <w:t xml:space="preserve"> </w:t>
      </w:r>
      <w:r>
        <w:t>regarding</w:t>
      </w:r>
      <w:r>
        <w:rPr>
          <w:spacing w:val="-3"/>
        </w:rPr>
        <w:t xml:space="preserve"> </w:t>
      </w:r>
      <w:r>
        <w:t>the</w:t>
      </w:r>
      <w:r>
        <w:rPr>
          <w:spacing w:val="-3"/>
        </w:rPr>
        <w:t xml:space="preserve"> </w:t>
      </w:r>
      <w:r>
        <w:t>extent</w:t>
      </w:r>
      <w:r>
        <w:rPr>
          <w:spacing w:val="-3"/>
        </w:rPr>
        <w:t xml:space="preserve"> </w:t>
      </w:r>
      <w:r>
        <w:t>to</w:t>
      </w:r>
      <w:r>
        <w:rPr>
          <w:spacing w:val="-3"/>
        </w:rPr>
        <w:t xml:space="preserve"> </w:t>
      </w:r>
      <w:r>
        <w:t>which</w:t>
      </w:r>
      <w:r>
        <w:rPr>
          <w:spacing w:val="-2"/>
        </w:rPr>
        <w:t xml:space="preserve"> </w:t>
      </w:r>
      <w:r>
        <w:t>this</w:t>
      </w:r>
      <w:r>
        <w:rPr>
          <w:spacing w:val="-3"/>
        </w:rPr>
        <w:t xml:space="preserve"> </w:t>
      </w:r>
      <w:r>
        <w:t>type</w:t>
      </w:r>
      <w:r>
        <w:rPr>
          <w:spacing w:val="-2"/>
        </w:rPr>
        <w:t xml:space="preserve"> </w:t>
      </w:r>
      <w:r>
        <w:t>of</w:t>
      </w:r>
      <w:r>
        <w:rPr>
          <w:spacing w:val="-3"/>
        </w:rPr>
        <w:t xml:space="preserve"> </w:t>
      </w:r>
      <w:r>
        <w:t>mathematical,</w:t>
      </w:r>
      <w:r>
        <w:rPr>
          <w:spacing w:val="-2"/>
        </w:rPr>
        <w:t xml:space="preserve"> </w:t>
      </w:r>
      <w:r>
        <w:t>model-based</w:t>
      </w:r>
      <w:r>
        <w:rPr>
          <w:spacing w:val="-3"/>
        </w:rPr>
        <w:t xml:space="preserve"> </w:t>
      </w:r>
      <w:r>
        <w:t>"learning"</w:t>
      </w:r>
      <w:r>
        <w:rPr>
          <w:spacing w:val="-3"/>
        </w:rPr>
        <w:t xml:space="preserve"> </w:t>
      </w:r>
      <w:r>
        <w:t>is similar to the "learning" exhibited by the human brain.Understanding the problem setting in machine learning is essential to using these tools effectively, and so we will start with some broad categorizations of the types of approaches we'll discuss here.</w:t>
      </w:r>
    </w:p>
    <w:p w14:paraId="732921EE">
      <w:pPr>
        <w:pStyle w:val="7"/>
        <w:spacing w:before="1"/>
        <w:rPr>
          <w:sz w:val="26"/>
        </w:rPr>
      </w:pPr>
    </w:p>
    <w:p w14:paraId="34A6BE12">
      <w:pPr>
        <w:pStyle w:val="3"/>
        <w:ind w:left="960"/>
      </w:pPr>
      <w:r>
        <w:t>CATEGORIES</w:t>
      </w:r>
      <w:r>
        <w:rPr>
          <w:spacing w:val="-13"/>
        </w:rPr>
        <w:t xml:space="preserve"> </w:t>
      </w:r>
      <w:r>
        <w:t>OF</w:t>
      </w:r>
      <w:r>
        <w:rPr>
          <w:spacing w:val="-13"/>
        </w:rPr>
        <w:t xml:space="preserve"> </w:t>
      </w:r>
      <w:r>
        <w:t>MACHINE</w:t>
      </w:r>
      <w:r>
        <w:rPr>
          <w:spacing w:val="-14"/>
        </w:rPr>
        <w:t xml:space="preserve"> </w:t>
      </w:r>
      <w:r>
        <w:rPr>
          <w:spacing w:val="-2"/>
        </w:rPr>
        <w:t>LEARNING:-</w:t>
      </w:r>
    </w:p>
    <w:p w14:paraId="4C6BF153">
      <w:pPr>
        <w:pStyle w:val="7"/>
        <w:spacing w:before="1"/>
        <w:rPr>
          <w:b/>
          <w:sz w:val="40"/>
        </w:rPr>
      </w:pPr>
    </w:p>
    <w:p w14:paraId="33CA0413">
      <w:pPr>
        <w:pStyle w:val="7"/>
        <w:spacing w:line="360" w:lineRule="auto"/>
        <w:ind w:left="960" w:right="849"/>
        <w:jc w:val="both"/>
      </w:pPr>
      <w:r>
        <w:t>At the most fundamental level, machine learning can be categorized into two main types: supervised learning and unsupervised learning.</w:t>
      </w:r>
    </w:p>
    <w:p w14:paraId="799A6368">
      <w:pPr>
        <w:pStyle w:val="7"/>
        <w:spacing w:before="1"/>
        <w:rPr>
          <w:sz w:val="26"/>
        </w:rPr>
      </w:pPr>
    </w:p>
    <w:p w14:paraId="46E25228">
      <w:pPr>
        <w:pStyle w:val="7"/>
        <w:spacing w:line="360" w:lineRule="auto"/>
        <w:ind w:left="960" w:right="849"/>
        <w:jc w:val="both"/>
      </w:pPr>
      <w:r>
        <w:rPr>
          <w:i/>
        </w:rPr>
        <w:t>Supervised</w:t>
      </w:r>
      <w:r>
        <w:rPr>
          <w:i/>
          <w:spacing w:val="-4"/>
        </w:rPr>
        <w:t xml:space="preserve"> </w:t>
      </w:r>
      <w:r>
        <w:rPr>
          <w:i/>
        </w:rPr>
        <w:t>learning</w:t>
      </w:r>
      <w:r>
        <w:rPr>
          <w:i/>
          <w:spacing w:val="-3"/>
        </w:rPr>
        <w:t xml:space="preserve"> </w:t>
      </w:r>
      <w:r>
        <w:t>involves</w:t>
      </w:r>
      <w:r>
        <w:rPr>
          <w:spacing w:val="-3"/>
        </w:rPr>
        <w:t xml:space="preserve"> </w:t>
      </w:r>
      <w:r>
        <w:t>somehow</w:t>
      </w:r>
      <w:r>
        <w:rPr>
          <w:spacing w:val="-2"/>
        </w:rPr>
        <w:t xml:space="preserve"> </w:t>
      </w:r>
      <w:r>
        <w:t>modeling</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measured</w:t>
      </w:r>
      <w:r>
        <w:rPr>
          <w:spacing w:val="-3"/>
        </w:rPr>
        <w:t xml:space="preserve"> </w:t>
      </w:r>
      <w:r>
        <w:t>features of</w:t>
      </w:r>
      <w:r>
        <w:rPr>
          <w:spacing w:val="-1"/>
        </w:rPr>
        <w:t xml:space="preserve"> </w:t>
      </w:r>
      <w:r>
        <w:t>data and some label associated with</w:t>
      </w:r>
      <w:r>
        <w:rPr>
          <w:spacing w:val="-1"/>
        </w:rPr>
        <w:t xml:space="preserve"> </w:t>
      </w:r>
      <w:r>
        <w:t xml:space="preserve">the data; once this model is determined, it can be </w:t>
      </w:r>
      <w:r>
        <w:rPr>
          <w:spacing w:val="-4"/>
        </w:rPr>
        <w:t>used</w:t>
      </w:r>
    </w:p>
    <w:p w14:paraId="53A413AA">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0B29564">
      <w:pPr>
        <w:pStyle w:val="7"/>
        <w:spacing w:before="60" w:line="360" w:lineRule="auto"/>
        <w:ind w:left="960" w:right="846"/>
        <w:jc w:val="both"/>
      </w:pPr>
      <w:r>
        <w:t>to</w:t>
      </w:r>
      <w:r>
        <w:rPr>
          <w:spacing w:val="40"/>
        </w:rPr>
        <w:t xml:space="preserve"> </w:t>
      </w:r>
      <w:r>
        <w:t>apply</w:t>
      </w:r>
      <w:r>
        <w:rPr>
          <w:spacing w:val="40"/>
        </w:rPr>
        <w:t xml:space="preserve"> </w:t>
      </w:r>
      <w:r>
        <w:t>labels</w:t>
      </w:r>
      <w:r>
        <w:rPr>
          <w:spacing w:val="40"/>
        </w:rPr>
        <w:t xml:space="preserve"> </w:t>
      </w:r>
      <w:r>
        <w:t>to</w:t>
      </w:r>
      <w:r>
        <w:rPr>
          <w:spacing w:val="40"/>
        </w:rPr>
        <w:t xml:space="preserve"> </w:t>
      </w:r>
      <w:r>
        <w:t>new,</w:t>
      </w:r>
      <w:r>
        <w:rPr>
          <w:spacing w:val="39"/>
        </w:rPr>
        <w:t xml:space="preserve"> </w:t>
      </w:r>
      <w:r>
        <w:t>unknown</w:t>
      </w:r>
      <w:r>
        <w:rPr>
          <w:spacing w:val="40"/>
        </w:rPr>
        <w:t xml:space="preserve"> </w:t>
      </w:r>
      <w:r>
        <w:t>data.</w:t>
      </w:r>
      <w:r>
        <w:rPr>
          <w:spacing w:val="40"/>
        </w:rPr>
        <w:t xml:space="preserve"> </w:t>
      </w:r>
      <w:r>
        <w:t>This</w:t>
      </w:r>
      <w:r>
        <w:rPr>
          <w:spacing w:val="40"/>
        </w:rPr>
        <w:t xml:space="preserve"> </w:t>
      </w:r>
      <w:r>
        <w:t>is</w:t>
      </w:r>
      <w:r>
        <w:rPr>
          <w:spacing w:val="40"/>
        </w:rPr>
        <w:t xml:space="preserve"> </w:t>
      </w:r>
      <w:r>
        <w:t>further</w:t>
      </w:r>
      <w:r>
        <w:rPr>
          <w:spacing w:val="40"/>
        </w:rPr>
        <w:t xml:space="preserve"> </w:t>
      </w:r>
      <w:r>
        <w:t>subdivided</w:t>
      </w:r>
      <w:r>
        <w:rPr>
          <w:spacing w:val="40"/>
        </w:rPr>
        <w:t xml:space="preserve"> </w:t>
      </w:r>
      <w:r>
        <w:t xml:space="preserve">into </w:t>
      </w:r>
      <w:r>
        <w:rPr>
          <w:i/>
        </w:rPr>
        <w:t>classification</w:t>
      </w:r>
      <w:r>
        <w:rPr>
          <w:i/>
          <w:spacing w:val="-3"/>
        </w:rPr>
        <w:t xml:space="preserve"> </w:t>
      </w:r>
      <w:r>
        <w:t>tasks and</w:t>
      </w:r>
      <w:r>
        <w:rPr>
          <w:spacing w:val="-2"/>
        </w:rPr>
        <w:t xml:space="preserve"> </w:t>
      </w:r>
      <w:r>
        <w:rPr>
          <w:i/>
        </w:rPr>
        <w:t>regression</w:t>
      </w:r>
      <w:r>
        <w:rPr>
          <w:i/>
          <w:spacing w:val="-2"/>
        </w:rPr>
        <w:t xml:space="preserve"> </w:t>
      </w:r>
      <w:r>
        <w:t>tasks: in classification, the labels are discrete categories, while in regression, the labels are continuous quantities. We will see examples of both types of supervised learning in the following section.</w:t>
      </w:r>
    </w:p>
    <w:p w14:paraId="424B3FC2">
      <w:pPr>
        <w:pStyle w:val="7"/>
        <w:spacing w:before="1"/>
        <w:rPr>
          <w:sz w:val="26"/>
        </w:rPr>
      </w:pPr>
    </w:p>
    <w:p w14:paraId="0068B1C3">
      <w:pPr>
        <w:spacing w:before="1" w:line="360" w:lineRule="auto"/>
        <w:ind w:left="960" w:right="849" w:firstLine="0"/>
        <w:jc w:val="both"/>
        <w:rPr>
          <w:i/>
          <w:sz w:val="24"/>
        </w:rPr>
      </w:pPr>
      <w:r>
        <w:rPr>
          <w:i/>
          <w:sz w:val="24"/>
        </w:rPr>
        <w:t>Unsupervised learning</w:t>
      </w:r>
      <w:r>
        <w:rPr>
          <w:i/>
          <w:spacing w:val="-2"/>
          <w:sz w:val="24"/>
        </w:rPr>
        <w:t xml:space="preserve"> </w:t>
      </w:r>
      <w:r>
        <w:rPr>
          <w:sz w:val="24"/>
        </w:rPr>
        <w:t xml:space="preserve">involves modeling the features of a dataset without reference to any label, and is often described as "letting the dataset speak for itself." These models include tasks such as </w:t>
      </w:r>
      <w:r>
        <w:rPr>
          <w:i/>
          <w:sz w:val="24"/>
        </w:rPr>
        <w:t xml:space="preserve">clustering </w:t>
      </w:r>
      <w:r>
        <w:rPr>
          <w:sz w:val="24"/>
        </w:rPr>
        <w:t xml:space="preserve">and </w:t>
      </w:r>
      <w:r>
        <w:rPr>
          <w:i/>
          <w:sz w:val="24"/>
        </w:rPr>
        <w:t>dimensionality reduction.</w:t>
      </w:r>
    </w:p>
    <w:p w14:paraId="517D2CAE">
      <w:pPr>
        <w:pStyle w:val="7"/>
        <w:spacing w:before="1"/>
        <w:rPr>
          <w:i/>
          <w:sz w:val="26"/>
        </w:rPr>
      </w:pPr>
    </w:p>
    <w:p w14:paraId="491F3209">
      <w:pPr>
        <w:pStyle w:val="7"/>
        <w:spacing w:line="360" w:lineRule="auto"/>
        <w:ind w:left="960" w:right="848"/>
        <w:jc w:val="both"/>
      </w:pPr>
      <w:r>
        <w:t>Clustering algorithms identify distinct groups of data, while dimensionality reduction algorithms search for more succinct representations of the data. We will see examples of</w:t>
      </w:r>
      <w:r>
        <w:rPr>
          <w:spacing w:val="40"/>
        </w:rPr>
        <w:t xml:space="preserve"> </w:t>
      </w:r>
      <w:r>
        <w:t>both types of unsupervised learning in the following section.</w:t>
      </w:r>
    </w:p>
    <w:p w14:paraId="1E525D90">
      <w:pPr>
        <w:pStyle w:val="7"/>
        <w:spacing w:before="1"/>
        <w:rPr>
          <w:sz w:val="26"/>
        </w:rPr>
      </w:pPr>
    </w:p>
    <w:p w14:paraId="02FB03A0">
      <w:pPr>
        <w:pStyle w:val="3"/>
        <w:ind w:left="919"/>
      </w:pPr>
      <w:bookmarkStart w:id="31" w:name="NEED FOR MACHINE LEARNING:-"/>
      <w:bookmarkEnd w:id="31"/>
      <w:r>
        <w:t>NEED</w:t>
      </w:r>
      <w:r>
        <w:rPr>
          <w:spacing w:val="-10"/>
        </w:rPr>
        <w:t xml:space="preserve"> </w:t>
      </w:r>
      <w:r>
        <w:t>FOR</w:t>
      </w:r>
      <w:r>
        <w:rPr>
          <w:spacing w:val="-9"/>
        </w:rPr>
        <w:t xml:space="preserve"> </w:t>
      </w:r>
      <w:r>
        <w:t>MACHINE</w:t>
      </w:r>
      <w:r>
        <w:rPr>
          <w:spacing w:val="-9"/>
        </w:rPr>
        <w:t xml:space="preserve"> </w:t>
      </w:r>
      <w:r>
        <w:rPr>
          <w:spacing w:val="-2"/>
        </w:rPr>
        <w:t>LEARNING:-</w:t>
      </w:r>
    </w:p>
    <w:p w14:paraId="1AD3F9FC">
      <w:pPr>
        <w:pStyle w:val="7"/>
        <w:spacing w:before="4"/>
        <w:rPr>
          <w:b/>
        </w:rPr>
      </w:pPr>
    </w:p>
    <w:p w14:paraId="0ADC0841">
      <w:pPr>
        <w:pStyle w:val="7"/>
        <w:spacing w:line="360" w:lineRule="auto"/>
        <w:ind w:left="960" w:right="849"/>
        <w:jc w:val="both"/>
      </w:pPr>
      <w:r>
        <w:t>Human beings, at this moment, are the most intelligent and advanced species on earth because</w:t>
      </w:r>
      <w:r>
        <w:rPr>
          <w:spacing w:val="-1"/>
        </w:rPr>
        <w:t xml:space="preserve"> </w:t>
      </w:r>
      <w:r>
        <w:t>they</w:t>
      </w:r>
      <w:r>
        <w:rPr>
          <w:spacing w:val="-1"/>
        </w:rPr>
        <w:t xml:space="preserve"> </w:t>
      </w:r>
      <w:r>
        <w:t>can</w:t>
      </w:r>
      <w:r>
        <w:rPr>
          <w:spacing w:val="-1"/>
        </w:rPr>
        <w:t xml:space="preserve"> </w:t>
      </w:r>
      <w:r>
        <w:t>think,</w:t>
      </w:r>
      <w:r>
        <w:rPr>
          <w:spacing w:val="-2"/>
        </w:rPr>
        <w:t xml:space="preserve"> </w:t>
      </w:r>
      <w:r>
        <w:t>evaluate and</w:t>
      </w:r>
      <w:r>
        <w:rPr>
          <w:spacing w:val="-1"/>
        </w:rPr>
        <w:t xml:space="preserve"> </w:t>
      </w:r>
      <w:r>
        <w:t>solve</w:t>
      </w:r>
      <w:r>
        <w:rPr>
          <w:spacing w:val="-1"/>
        </w:rPr>
        <w:t xml:space="preserve"> </w:t>
      </w:r>
      <w:r>
        <w:t>complex problems. On</w:t>
      </w:r>
      <w:r>
        <w:rPr>
          <w:spacing w:val="-1"/>
        </w:rPr>
        <w:t xml:space="preserve"> </w:t>
      </w:r>
      <w:r>
        <w:t>the other side, AI</w:t>
      </w:r>
      <w:r>
        <w:rPr>
          <w:spacing w:val="-2"/>
        </w:rPr>
        <w:t xml:space="preserve"> </w:t>
      </w:r>
      <w:r>
        <w:t>is still</w:t>
      </w:r>
      <w:r>
        <w:rPr>
          <w:spacing w:val="-2"/>
        </w:rPr>
        <w:t xml:space="preserve"> </w:t>
      </w:r>
      <w:r>
        <w:t>in its initial stage and haven’t surpassed human intelligence in many aspects. Then the question is that what is the need to make machine learn? The most suitable reason for doing this is,</w:t>
      </w:r>
      <w:r>
        <w:rPr>
          <w:spacing w:val="40"/>
        </w:rPr>
        <w:t xml:space="preserve"> </w:t>
      </w:r>
      <w:r>
        <w:t>“to make decisions, based on data, with efficiency and scale”.</w:t>
      </w:r>
    </w:p>
    <w:p w14:paraId="0CE4B6F3">
      <w:pPr>
        <w:pStyle w:val="7"/>
        <w:spacing w:before="145" w:line="360" w:lineRule="auto"/>
        <w:ind w:left="960" w:right="847"/>
        <w:jc w:val="both"/>
      </w:pPr>
      <w: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w:t>
      </w:r>
      <w:r>
        <w:rPr>
          <w:spacing w:val="40"/>
        </w:rPr>
        <w:t xml:space="preserve"> </w:t>
      </w:r>
      <w:r>
        <w:t>to solve real-world problems with efficiency at a huge scale. That is why the need for machine learning arises.</w:t>
      </w:r>
    </w:p>
    <w:p w14:paraId="390952D9">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A9E7FE6">
      <w:pPr>
        <w:pStyle w:val="3"/>
        <w:spacing w:before="60"/>
        <w:ind w:left="988"/>
      </w:pPr>
      <w:bookmarkStart w:id="32" w:name="CHALLENGES IN MACHINE LEARNING:-"/>
      <w:bookmarkEnd w:id="32"/>
      <w:r>
        <w:t>CHALLENGES</w:t>
      </w:r>
      <w:r>
        <w:rPr>
          <w:spacing w:val="-13"/>
        </w:rPr>
        <w:t xml:space="preserve"> </w:t>
      </w:r>
      <w:r>
        <w:t>IN</w:t>
      </w:r>
      <w:r>
        <w:rPr>
          <w:spacing w:val="-13"/>
        </w:rPr>
        <w:t xml:space="preserve"> </w:t>
      </w:r>
      <w:r>
        <w:t>MACHINE</w:t>
      </w:r>
      <w:r>
        <w:rPr>
          <w:spacing w:val="-13"/>
        </w:rPr>
        <w:t xml:space="preserve"> </w:t>
      </w:r>
      <w:r>
        <w:rPr>
          <w:spacing w:val="-2"/>
        </w:rPr>
        <w:t>LEARNING:-</w:t>
      </w:r>
    </w:p>
    <w:p w14:paraId="16DCCF9F">
      <w:pPr>
        <w:pStyle w:val="7"/>
        <w:spacing w:before="4"/>
        <w:rPr>
          <w:b/>
        </w:rPr>
      </w:pPr>
    </w:p>
    <w:p w14:paraId="5AE88B5F">
      <w:pPr>
        <w:pStyle w:val="7"/>
        <w:spacing w:line="360" w:lineRule="auto"/>
        <w:ind w:left="960" w:right="851"/>
        <w:jc w:val="both"/>
      </w:pPr>
      <w: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13515CB7">
      <w:pPr>
        <w:pStyle w:val="7"/>
        <w:spacing w:before="145" w:line="360" w:lineRule="auto"/>
        <w:ind w:left="960" w:right="849"/>
        <w:jc w:val="both"/>
      </w:pPr>
      <w:r>
        <w:rPr>
          <w:b/>
          <w:sz w:val="28"/>
        </w:rPr>
        <w:t>Quality of data</w:t>
      </w:r>
      <w:r>
        <w:rPr>
          <w:b/>
          <w:spacing w:val="-10"/>
          <w:sz w:val="28"/>
        </w:rPr>
        <w:t xml:space="preserve"> </w:t>
      </w:r>
      <w:r>
        <w:t>− Having good-quality data for ML algorithms is one of the biggest challenges. Use of low-quality data leads to the problems related to data preprocessing and feature extraction.</w:t>
      </w:r>
    </w:p>
    <w:p w14:paraId="4C16B92E">
      <w:pPr>
        <w:spacing w:before="145"/>
        <w:ind w:left="960" w:right="0" w:firstLine="0"/>
        <w:jc w:val="both"/>
        <w:rPr>
          <w:sz w:val="24"/>
        </w:rPr>
      </w:pPr>
      <w:r>
        <w:rPr>
          <w:b/>
          <w:sz w:val="28"/>
        </w:rPr>
        <w:t>Time-Consuming</w:t>
      </w:r>
      <w:r>
        <w:rPr>
          <w:b/>
          <w:spacing w:val="17"/>
          <w:sz w:val="28"/>
        </w:rPr>
        <w:t xml:space="preserve"> </w:t>
      </w:r>
      <w:r>
        <w:rPr>
          <w:b/>
          <w:sz w:val="28"/>
        </w:rPr>
        <w:t>task</w:t>
      </w:r>
      <w:r>
        <w:rPr>
          <w:b/>
          <w:spacing w:val="-13"/>
          <w:sz w:val="28"/>
        </w:rPr>
        <w:t xml:space="preserve"> </w:t>
      </w:r>
      <w:r>
        <w:rPr>
          <w:sz w:val="24"/>
        </w:rPr>
        <w:t>−</w:t>
      </w:r>
      <w:r>
        <w:rPr>
          <w:spacing w:val="5"/>
          <w:sz w:val="24"/>
        </w:rPr>
        <w:t xml:space="preserve"> </w:t>
      </w:r>
      <w:r>
        <w:rPr>
          <w:sz w:val="24"/>
        </w:rPr>
        <w:t>Another</w:t>
      </w:r>
      <w:r>
        <w:rPr>
          <w:spacing w:val="5"/>
          <w:sz w:val="24"/>
        </w:rPr>
        <w:t xml:space="preserve"> </w:t>
      </w:r>
      <w:r>
        <w:rPr>
          <w:sz w:val="24"/>
        </w:rPr>
        <w:t>challenge</w:t>
      </w:r>
      <w:r>
        <w:rPr>
          <w:spacing w:val="5"/>
          <w:sz w:val="24"/>
        </w:rPr>
        <w:t xml:space="preserve"> </w:t>
      </w:r>
      <w:r>
        <w:rPr>
          <w:sz w:val="24"/>
        </w:rPr>
        <w:t>faced</w:t>
      </w:r>
      <w:r>
        <w:rPr>
          <w:spacing w:val="5"/>
          <w:sz w:val="24"/>
        </w:rPr>
        <w:t xml:space="preserve"> </w:t>
      </w:r>
      <w:r>
        <w:rPr>
          <w:sz w:val="24"/>
        </w:rPr>
        <w:t>by</w:t>
      </w:r>
      <w:r>
        <w:rPr>
          <w:spacing w:val="5"/>
          <w:sz w:val="24"/>
        </w:rPr>
        <w:t xml:space="preserve"> </w:t>
      </w:r>
      <w:r>
        <w:rPr>
          <w:sz w:val="24"/>
        </w:rPr>
        <w:t>ML</w:t>
      </w:r>
      <w:r>
        <w:rPr>
          <w:spacing w:val="6"/>
          <w:sz w:val="24"/>
        </w:rPr>
        <w:t xml:space="preserve"> </w:t>
      </w:r>
      <w:r>
        <w:rPr>
          <w:sz w:val="24"/>
        </w:rPr>
        <w:t>models</w:t>
      </w:r>
      <w:r>
        <w:rPr>
          <w:spacing w:val="6"/>
          <w:sz w:val="24"/>
        </w:rPr>
        <w:t xml:space="preserve"> </w:t>
      </w:r>
      <w:r>
        <w:rPr>
          <w:sz w:val="24"/>
        </w:rPr>
        <w:t>is</w:t>
      </w:r>
      <w:r>
        <w:rPr>
          <w:spacing w:val="5"/>
          <w:sz w:val="24"/>
        </w:rPr>
        <w:t xml:space="preserve"> </w:t>
      </w:r>
      <w:r>
        <w:rPr>
          <w:sz w:val="24"/>
        </w:rPr>
        <w:t>the</w:t>
      </w:r>
      <w:r>
        <w:rPr>
          <w:spacing w:val="5"/>
          <w:sz w:val="24"/>
        </w:rPr>
        <w:t xml:space="preserve"> </w:t>
      </w:r>
      <w:r>
        <w:rPr>
          <w:sz w:val="24"/>
        </w:rPr>
        <w:t>consumption</w:t>
      </w:r>
      <w:r>
        <w:rPr>
          <w:spacing w:val="6"/>
          <w:sz w:val="24"/>
        </w:rPr>
        <w:t xml:space="preserve"> </w:t>
      </w:r>
      <w:r>
        <w:rPr>
          <w:spacing w:val="-5"/>
          <w:sz w:val="24"/>
        </w:rPr>
        <w:t>of</w:t>
      </w:r>
    </w:p>
    <w:p w14:paraId="0276E569">
      <w:pPr>
        <w:pStyle w:val="7"/>
        <w:spacing w:before="160"/>
        <w:ind w:left="960"/>
        <w:jc w:val="both"/>
      </w:pPr>
      <w:r>
        <w:t>time</w:t>
      </w:r>
      <w:r>
        <w:rPr>
          <w:spacing w:val="-1"/>
        </w:rPr>
        <w:t xml:space="preserve"> </w:t>
      </w:r>
      <w:r>
        <w:t>especially</w:t>
      </w:r>
      <w:r>
        <w:rPr>
          <w:spacing w:val="-1"/>
        </w:rPr>
        <w:t xml:space="preserve"> </w:t>
      </w:r>
      <w:r>
        <w:t>for</w:t>
      </w:r>
      <w:r>
        <w:rPr>
          <w:spacing w:val="-1"/>
        </w:rPr>
        <w:t xml:space="preserve"> </w:t>
      </w:r>
      <w:r>
        <w:t>data</w:t>
      </w:r>
      <w:r>
        <w:rPr>
          <w:spacing w:val="-1"/>
        </w:rPr>
        <w:t xml:space="preserve"> </w:t>
      </w:r>
      <w:r>
        <w:t>acquisition,</w:t>
      </w:r>
      <w:r>
        <w:rPr>
          <w:spacing w:val="-1"/>
        </w:rPr>
        <w:t xml:space="preserve"> </w:t>
      </w:r>
      <w:r>
        <w:t>feature</w:t>
      </w:r>
      <w:r>
        <w:rPr>
          <w:spacing w:val="-1"/>
        </w:rPr>
        <w:t xml:space="preserve"> </w:t>
      </w:r>
      <w:r>
        <w:t>extraction</w:t>
      </w:r>
      <w:r>
        <w:rPr>
          <w:spacing w:val="-1"/>
        </w:rPr>
        <w:t xml:space="preserve"> </w:t>
      </w:r>
      <w:r>
        <w:t>and</w:t>
      </w:r>
      <w:r>
        <w:rPr>
          <w:spacing w:val="-2"/>
        </w:rPr>
        <w:t xml:space="preserve"> retrieval.</w:t>
      </w:r>
    </w:p>
    <w:p w14:paraId="709564DB">
      <w:pPr>
        <w:pStyle w:val="7"/>
        <w:spacing w:before="6"/>
      </w:pPr>
    </w:p>
    <w:p w14:paraId="52FA28E9">
      <w:pPr>
        <w:spacing w:before="0" w:line="360" w:lineRule="auto"/>
        <w:ind w:left="960" w:right="846" w:firstLine="0"/>
        <w:jc w:val="both"/>
        <w:rPr>
          <w:sz w:val="24"/>
        </w:rPr>
      </w:pPr>
      <w:r>
        <w:rPr>
          <w:b/>
          <w:sz w:val="28"/>
        </w:rPr>
        <w:t>Lack of specialist persons</w:t>
      </w:r>
      <w:r>
        <w:rPr>
          <w:b/>
          <w:spacing w:val="-9"/>
          <w:sz w:val="28"/>
        </w:rPr>
        <w:t xml:space="preserve"> </w:t>
      </w:r>
      <w:r>
        <w:rPr>
          <w:sz w:val="24"/>
        </w:rPr>
        <w:t>− As ML technology is still in its infancy stage, availability of expert resources is a tough job.</w:t>
      </w:r>
    </w:p>
    <w:p w14:paraId="5E6386C5">
      <w:pPr>
        <w:spacing w:before="145" w:line="360" w:lineRule="auto"/>
        <w:ind w:left="960" w:right="848" w:firstLine="0"/>
        <w:jc w:val="both"/>
        <w:rPr>
          <w:sz w:val="24"/>
        </w:rPr>
      </w:pPr>
      <w:r>
        <w:rPr>
          <w:b/>
          <w:sz w:val="28"/>
        </w:rPr>
        <w:t xml:space="preserve">No clear objective for formulating business problems </w:t>
      </w:r>
      <w:r>
        <w:rPr>
          <w:sz w:val="24"/>
        </w:rPr>
        <w:t>− Having no clear objective and well-defined goal for business problems is another key challenge for ML because this technology is not that mature yet.</w:t>
      </w:r>
    </w:p>
    <w:p w14:paraId="118DEB3C">
      <w:pPr>
        <w:spacing w:before="144"/>
        <w:ind w:left="960" w:right="0" w:firstLine="0"/>
        <w:jc w:val="both"/>
        <w:rPr>
          <w:sz w:val="24"/>
        </w:rPr>
      </w:pPr>
      <w:r>
        <w:rPr>
          <w:b/>
          <w:sz w:val="28"/>
        </w:rPr>
        <w:t>Issue</w:t>
      </w:r>
      <w:r>
        <w:rPr>
          <w:b/>
          <w:spacing w:val="43"/>
          <w:sz w:val="28"/>
        </w:rPr>
        <w:t xml:space="preserve"> </w:t>
      </w:r>
      <w:r>
        <w:rPr>
          <w:b/>
          <w:sz w:val="28"/>
        </w:rPr>
        <w:t>of</w:t>
      </w:r>
      <w:r>
        <w:rPr>
          <w:b/>
          <w:spacing w:val="44"/>
          <w:sz w:val="28"/>
        </w:rPr>
        <w:t xml:space="preserve"> </w:t>
      </w:r>
      <w:r>
        <w:rPr>
          <w:b/>
          <w:sz w:val="28"/>
        </w:rPr>
        <w:t>overfitting</w:t>
      </w:r>
      <w:r>
        <w:rPr>
          <w:b/>
          <w:spacing w:val="43"/>
          <w:sz w:val="28"/>
        </w:rPr>
        <w:t xml:space="preserve"> </w:t>
      </w:r>
      <w:r>
        <w:rPr>
          <w:b/>
          <w:sz w:val="28"/>
        </w:rPr>
        <w:t>&amp;</w:t>
      </w:r>
      <w:r>
        <w:rPr>
          <w:b/>
          <w:spacing w:val="44"/>
          <w:sz w:val="28"/>
        </w:rPr>
        <w:t xml:space="preserve"> </w:t>
      </w:r>
      <w:r>
        <w:rPr>
          <w:b/>
          <w:sz w:val="28"/>
        </w:rPr>
        <w:t>underfitting</w:t>
      </w:r>
      <w:r>
        <w:rPr>
          <w:b/>
          <w:spacing w:val="-9"/>
          <w:sz w:val="28"/>
        </w:rPr>
        <w:t xml:space="preserve"> </w:t>
      </w:r>
      <w:r>
        <w:rPr>
          <w:sz w:val="24"/>
        </w:rPr>
        <w:t>−</w:t>
      </w:r>
      <w:r>
        <w:rPr>
          <w:spacing w:val="30"/>
          <w:sz w:val="24"/>
        </w:rPr>
        <w:t xml:space="preserve"> </w:t>
      </w:r>
      <w:r>
        <w:rPr>
          <w:sz w:val="24"/>
        </w:rPr>
        <w:t>If</w:t>
      </w:r>
      <w:r>
        <w:rPr>
          <w:spacing w:val="32"/>
          <w:sz w:val="24"/>
        </w:rPr>
        <w:t xml:space="preserve"> </w:t>
      </w:r>
      <w:r>
        <w:rPr>
          <w:sz w:val="24"/>
        </w:rPr>
        <w:t>the</w:t>
      </w:r>
      <w:r>
        <w:rPr>
          <w:spacing w:val="32"/>
          <w:sz w:val="24"/>
        </w:rPr>
        <w:t xml:space="preserve"> </w:t>
      </w:r>
      <w:r>
        <w:rPr>
          <w:sz w:val="24"/>
        </w:rPr>
        <w:t>model</w:t>
      </w:r>
      <w:r>
        <w:rPr>
          <w:spacing w:val="32"/>
          <w:sz w:val="24"/>
        </w:rPr>
        <w:t xml:space="preserve"> </w:t>
      </w:r>
      <w:r>
        <w:rPr>
          <w:sz w:val="24"/>
        </w:rPr>
        <w:t>is</w:t>
      </w:r>
      <w:r>
        <w:rPr>
          <w:spacing w:val="32"/>
          <w:sz w:val="24"/>
        </w:rPr>
        <w:t xml:space="preserve"> </w:t>
      </w:r>
      <w:r>
        <w:rPr>
          <w:sz w:val="24"/>
        </w:rPr>
        <w:t>overfitting</w:t>
      </w:r>
      <w:r>
        <w:rPr>
          <w:spacing w:val="31"/>
          <w:sz w:val="24"/>
        </w:rPr>
        <w:t xml:space="preserve"> </w:t>
      </w:r>
      <w:r>
        <w:rPr>
          <w:sz w:val="24"/>
        </w:rPr>
        <w:t>or</w:t>
      </w:r>
      <w:r>
        <w:rPr>
          <w:spacing w:val="32"/>
          <w:sz w:val="24"/>
        </w:rPr>
        <w:t xml:space="preserve"> </w:t>
      </w:r>
      <w:r>
        <w:rPr>
          <w:sz w:val="24"/>
        </w:rPr>
        <w:t>underfitting,</w:t>
      </w:r>
      <w:r>
        <w:rPr>
          <w:spacing w:val="32"/>
          <w:sz w:val="24"/>
        </w:rPr>
        <w:t xml:space="preserve"> </w:t>
      </w:r>
      <w:r>
        <w:rPr>
          <w:spacing w:val="-5"/>
          <w:sz w:val="24"/>
        </w:rPr>
        <w:t>it</w:t>
      </w:r>
    </w:p>
    <w:p w14:paraId="28E0AC75">
      <w:pPr>
        <w:pStyle w:val="7"/>
        <w:spacing w:before="160"/>
        <w:ind w:left="960"/>
        <w:jc w:val="both"/>
      </w:pPr>
      <w:r>
        <w:t>cannot</w:t>
      </w:r>
      <w:r>
        <w:rPr>
          <w:spacing w:val="-1"/>
        </w:rPr>
        <w:t xml:space="preserve"> </w:t>
      </w:r>
      <w:r>
        <w:t>be</w:t>
      </w:r>
      <w:r>
        <w:rPr>
          <w:spacing w:val="-2"/>
        </w:rPr>
        <w:t xml:space="preserve"> </w:t>
      </w:r>
      <w:r>
        <w:t>represented</w:t>
      </w:r>
      <w:r>
        <w:rPr>
          <w:spacing w:val="-1"/>
        </w:rPr>
        <w:t xml:space="preserve"> </w:t>
      </w:r>
      <w:r>
        <w:t>well</w:t>
      </w:r>
      <w:r>
        <w:rPr>
          <w:spacing w:val="-1"/>
        </w:rPr>
        <w:t xml:space="preserve"> </w:t>
      </w:r>
      <w:r>
        <w:t>for</w:t>
      </w:r>
      <w:r>
        <w:rPr>
          <w:spacing w:val="-1"/>
        </w:rPr>
        <w:t xml:space="preserve"> </w:t>
      </w:r>
      <w:r>
        <w:t xml:space="preserve">the </w:t>
      </w:r>
      <w:r>
        <w:rPr>
          <w:spacing w:val="-2"/>
        </w:rPr>
        <w:t>problem.</w:t>
      </w:r>
    </w:p>
    <w:p w14:paraId="732DDB92">
      <w:pPr>
        <w:pStyle w:val="7"/>
        <w:spacing w:before="6"/>
      </w:pPr>
    </w:p>
    <w:p w14:paraId="559ADBF8">
      <w:pPr>
        <w:spacing w:before="0"/>
        <w:ind w:left="960" w:right="0" w:firstLine="0"/>
        <w:jc w:val="both"/>
        <w:rPr>
          <w:sz w:val="24"/>
        </w:rPr>
      </w:pPr>
      <w:r>
        <w:rPr>
          <w:b/>
          <w:sz w:val="28"/>
        </w:rPr>
        <w:t>Curse</w:t>
      </w:r>
      <w:r>
        <w:rPr>
          <w:b/>
          <w:spacing w:val="22"/>
          <w:sz w:val="28"/>
        </w:rPr>
        <w:t xml:space="preserve"> </w:t>
      </w:r>
      <w:r>
        <w:rPr>
          <w:b/>
          <w:sz w:val="28"/>
        </w:rPr>
        <w:t>of</w:t>
      </w:r>
      <w:r>
        <w:rPr>
          <w:b/>
          <w:spacing w:val="26"/>
          <w:sz w:val="28"/>
        </w:rPr>
        <w:t xml:space="preserve"> </w:t>
      </w:r>
      <w:r>
        <w:rPr>
          <w:b/>
          <w:sz w:val="28"/>
        </w:rPr>
        <w:t>dimensionality</w:t>
      </w:r>
      <w:r>
        <w:rPr>
          <w:b/>
          <w:spacing w:val="-10"/>
          <w:sz w:val="28"/>
        </w:rPr>
        <w:t xml:space="preserve"> </w:t>
      </w:r>
      <w:r>
        <w:rPr>
          <w:sz w:val="24"/>
        </w:rPr>
        <w:t>−</w:t>
      </w:r>
      <w:r>
        <w:rPr>
          <w:spacing w:val="12"/>
          <w:sz w:val="24"/>
        </w:rPr>
        <w:t xml:space="preserve"> </w:t>
      </w:r>
      <w:r>
        <w:rPr>
          <w:sz w:val="24"/>
        </w:rPr>
        <w:t>Another</w:t>
      </w:r>
      <w:r>
        <w:rPr>
          <w:spacing w:val="12"/>
          <w:sz w:val="24"/>
        </w:rPr>
        <w:t xml:space="preserve"> </w:t>
      </w:r>
      <w:r>
        <w:rPr>
          <w:sz w:val="24"/>
        </w:rPr>
        <w:t>challenge</w:t>
      </w:r>
      <w:r>
        <w:rPr>
          <w:spacing w:val="11"/>
          <w:sz w:val="24"/>
        </w:rPr>
        <w:t xml:space="preserve"> </w:t>
      </w:r>
      <w:r>
        <w:rPr>
          <w:sz w:val="24"/>
        </w:rPr>
        <w:t>ML</w:t>
      </w:r>
      <w:r>
        <w:rPr>
          <w:spacing w:val="12"/>
          <w:sz w:val="24"/>
        </w:rPr>
        <w:t xml:space="preserve"> </w:t>
      </w:r>
      <w:r>
        <w:rPr>
          <w:sz w:val="24"/>
        </w:rPr>
        <w:t>model</w:t>
      </w:r>
      <w:r>
        <w:rPr>
          <w:spacing w:val="13"/>
          <w:sz w:val="24"/>
        </w:rPr>
        <w:t xml:space="preserve"> </w:t>
      </w:r>
      <w:r>
        <w:rPr>
          <w:sz w:val="24"/>
        </w:rPr>
        <w:t>faces</w:t>
      </w:r>
      <w:r>
        <w:rPr>
          <w:spacing w:val="11"/>
          <w:sz w:val="24"/>
        </w:rPr>
        <w:t xml:space="preserve"> </w:t>
      </w:r>
      <w:r>
        <w:rPr>
          <w:sz w:val="24"/>
        </w:rPr>
        <w:t>is</w:t>
      </w:r>
      <w:r>
        <w:rPr>
          <w:spacing w:val="10"/>
          <w:sz w:val="24"/>
        </w:rPr>
        <w:t xml:space="preserve"> </w:t>
      </w:r>
      <w:r>
        <w:rPr>
          <w:sz w:val="24"/>
        </w:rPr>
        <w:t>too</w:t>
      </w:r>
      <w:r>
        <w:rPr>
          <w:spacing w:val="12"/>
          <w:sz w:val="24"/>
        </w:rPr>
        <w:t xml:space="preserve"> </w:t>
      </w:r>
      <w:r>
        <w:rPr>
          <w:sz w:val="24"/>
        </w:rPr>
        <w:t>many</w:t>
      </w:r>
      <w:r>
        <w:rPr>
          <w:spacing w:val="12"/>
          <w:sz w:val="24"/>
        </w:rPr>
        <w:t xml:space="preserve"> </w:t>
      </w:r>
      <w:r>
        <w:rPr>
          <w:sz w:val="24"/>
        </w:rPr>
        <w:t>features</w:t>
      </w:r>
      <w:r>
        <w:rPr>
          <w:spacing w:val="11"/>
          <w:sz w:val="24"/>
        </w:rPr>
        <w:t xml:space="preserve"> </w:t>
      </w:r>
      <w:r>
        <w:rPr>
          <w:spacing w:val="-5"/>
          <w:sz w:val="24"/>
        </w:rPr>
        <w:t>of</w:t>
      </w:r>
    </w:p>
    <w:p w14:paraId="5694F198">
      <w:pPr>
        <w:pStyle w:val="7"/>
        <w:spacing w:before="162"/>
        <w:ind w:left="960"/>
        <w:jc w:val="both"/>
      </w:pPr>
      <w:r>
        <w:t>data</w:t>
      </w:r>
      <w:r>
        <w:rPr>
          <w:spacing w:val="-1"/>
        </w:rPr>
        <w:t xml:space="preserve"> </w:t>
      </w:r>
      <w:r>
        <w:t>points.</w:t>
      </w:r>
      <w:r>
        <w:rPr>
          <w:spacing w:val="-2"/>
        </w:rPr>
        <w:t xml:space="preserve"> </w:t>
      </w:r>
      <w:r>
        <w:t>This can be</w:t>
      </w:r>
      <w:r>
        <w:rPr>
          <w:spacing w:val="-1"/>
        </w:rPr>
        <w:t xml:space="preserve"> </w:t>
      </w:r>
      <w:r>
        <w:t xml:space="preserve">a real </w:t>
      </w:r>
      <w:r>
        <w:rPr>
          <w:spacing w:val="-2"/>
        </w:rPr>
        <w:t>hindrance.</w:t>
      </w:r>
    </w:p>
    <w:p w14:paraId="4DA974A2">
      <w:pPr>
        <w:pStyle w:val="7"/>
        <w:spacing w:before="6"/>
      </w:pPr>
    </w:p>
    <w:p w14:paraId="6A9E82A0">
      <w:pPr>
        <w:spacing w:before="0"/>
        <w:ind w:left="960" w:right="0" w:firstLine="0"/>
        <w:jc w:val="both"/>
        <w:rPr>
          <w:sz w:val="24"/>
        </w:rPr>
      </w:pPr>
      <w:r>
        <w:rPr>
          <w:b/>
          <w:sz w:val="28"/>
        </w:rPr>
        <w:t>Difficulty</w:t>
      </w:r>
      <w:r>
        <w:rPr>
          <w:b/>
          <w:spacing w:val="22"/>
          <w:sz w:val="28"/>
        </w:rPr>
        <w:t xml:space="preserve"> </w:t>
      </w:r>
      <w:r>
        <w:rPr>
          <w:b/>
          <w:sz w:val="28"/>
        </w:rPr>
        <w:t>in</w:t>
      </w:r>
      <w:r>
        <w:rPr>
          <w:b/>
          <w:spacing w:val="23"/>
          <w:sz w:val="28"/>
        </w:rPr>
        <w:t xml:space="preserve"> </w:t>
      </w:r>
      <w:r>
        <w:rPr>
          <w:b/>
          <w:sz w:val="28"/>
        </w:rPr>
        <w:t>deployment</w:t>
      </w:r>
      <w:r>
        <w:rPr>
          <w:b/>
          <w:spacing w:val="-11"/>
          <w:sz w:val="28"/>
        </w:rPr>
        <w:t xml:space="preserve"> </w:t>
      </w:r>
      <w:r>
        <w:rPr>
          <w:sz w:val="24"/>
        </w:rPr>
        <w:t>−</w:t>
      </w:r>
      <w:r>
        <w:rPr>
          <w:spacing w:val="11"/>
          <w:sz w:val="24"/>
        </w:rPr>
        <w:t xml:space="preserve"> </w:t>
      </w:r>
      <w:r>
        <w:rPr>
          <w:sz w:val="24"/>
        </w:rPr>
        <w:t>Complexity</w:t>
      </w:r>
      <w:r>
        <w:rPr>
          <w:spacing w:val="11"/>
          <w:sz w:val="24"/>
        </w:rPr>
        <w:t xml:space="preserve"> </w:t>
      </w:r>
      <w:r>
        <w:rPr>
          <w:sz w:val="24"/>
        </w:rPr>
        <w:t>of</w:t>
      </w:r>
      <w:r>
        <w:rPr>
          <w:spacing w:val="9"/>
          <w:sz w:val="24"/>
        </w:rPr>
        <w:t xml:space="preserve"> </w:t>
      </w:r>
      <w:r>
        <w:rPr>
          <w:sz w:val="24"/>
        </w:rPr>
        <w:t>the</w:t>
      </w:r>
      <w:r>
        <w:rPr>
          <w:spacing w:val="11"/>
          <w:sz w:val="24"/>
        </w:rPr>
        <w:t xml:space="preserve"> </w:t>
      </w:r>
      <w:r>
        <w:rPr>
          <w:sz w:val="24"/>
        </w:rPr>
        <w:t>ML</w:t>
      </w:r>
      <w:r>
        <w:rPr>
          <w:spacing w:val="9"/>
          <w:sz w:val="24"/>
        </w:rPr>
        <w:t xml:space="preserve"> </w:t>
      </w:r>
      <w:r>
        <w:rPr>
          <w:sz w:val="24"/>
        </w:rPr>
        <w:t>model</w:t>
      </w:r>
      <w:r>
        <w:rPr>
          <w:spacing w:val="11"/>
          <w:sz w:val="24"/>
        </w:rPr>
        <w:t xml:space="preserve"> </w:t>
      </w:r>
      <w:r>
        <w:rPr>
          <w:sz w:val="24"/>
        </w:rPr>
        <w:t>makes</w:t>
      </w:r>
      <w:r>
        <w:rPr>
          <w:spacing w:val="11"/>
          <w:sz w:val="24"/>
        </w:rPr>
        <w:t xml:space="preserve"> </w:t>
      </w:r>
      <w:r>
        <w:rPr>
          <w:sz w:val="24"/>
        </w:rPr>
        <w:t>it</w:t>
      </w:r>
      <w:r>
        <w:rPr>
          <w:spacing w:val="9"/>
          <w:sz w:val="24"/>
        </w:rPr>
        <w:t xml:space="preserve"> </w:t>
      </w:r>
      <w:r>
        <w:rPr>
          <w:sz w:val="24"/>
        </w:rPr>
        <w:t>quite</w:t>
      </w:r>
      <w:r>
        <w:rPr>
          <w:spacing w:val="10"/>
          <w:sz w:val="24"/>
        </w:rPr>
        <w:t xml:space="preserve"> </w:t>
      </w:r>
      <w:r>
        <w:rPr>
          <w:sz w:val="24"/>
        </w:rPr>
        <w:t>difficult</w:t>
      </w:r>
      <w:r>
        <w:rPr>
          <w:spacing w:val="10"/>
          <w:sz w:val="24"/>
        </w:rPr>
        <w:t xml:space="preserve"> </w:t>
      </w:r>
      <w:r>
        <w:rPr>
          <w:sz w:val="24"/>
        </w:rPr>
        <w:t>to</w:t>
      </w:r>
      <w:r>
        <w:rPr>
          <w:spacing w:val="11"/>
          <w:sz w:val="24"/>
        </w:rPr>
        <w:t xml:space="preserve"> </w:t>
      </w:r>
      <w:r>
        <w:rPr>
          <w:spacing w:val="-5"/>
          <w:sz w:val="24"/>
        </w:rPr>
        <w:t>be</w:t>
      </w:r>
    </w:p>
    <w:p w14:paraId="30BA573A">
      <w:pPr>
        <w:pStyle w:val="7"/>
        <w:spacing w:before="160"/>
        <w:ind w:left="960"/>
        <w:jc w:val="both"/>
      </w:pPr>
      <w:r>
        <w:t>deployed in</w:t>
      </w:r>
      <w:r>
        <w:rPr>
          <w:spacing w:val="-1"/>
        </w:rPr>
        <w:t xml:space="preserve"> </w:t>
      </w:r>
      <w:r>
        <w:t>real</w:t>
      </w:r>
      <w:r>
        <w:rPr>
          <w:spacing w:val="-1"/>
        </w:rPr>
        <w:t xml:space="preserve"> </w:t>
      </w:r>
      <w:r>
        <w:rPr>
          <w:spacing w:val="-2"/>
        </w:rPr>
        <w:t>life.</w:t>
      </w:r>
    </w:p>
    <w:p w14:paraId="37492709">
      <w:pPr>
        <w:pStyle w:val="7"/>
        <w:spacing w:before="6"/>
      </w:pPr>
    </w:p>
    <w:p w14:paraId="4F08B0FF">
      <w:pPr>
        <w:pStyle w:val="3"/>
        <w:ind w:left="919"/>
      </w:pPr>
      <w:bookmarkStart w:id="33" w:name="APPLICATIONS OF MACHINE LEARNING:-"/>
      <w:bookmarkEnd w:id="33"/>
      <w:r>
        <w:t>APPLICATIONS</w:t>
      </w:r>
      <w:r>
        <w:rPr>
          <w:spacing w:val="-14"/>
        </w:rPr>
        <w:t xml:space="preserve"> </w:t>
      </w:r>
      <w:r>
        <w:t>OF</w:t>
      </w:r>
      <w:r>
        <w:rPr>
          <w:spacing w:val="-15"/>
        </w:rPr>
        <w:t xml:space="preserve"> </w:t>
      </w:r>
      <w:r>
        <w:t>MACHINE</w:t>
      </w:r>
      <w:r>
        <w:rPr>
          <w:spacing w:val="-14"/>
        </w:rPr>
        <w:t xml:space="preserve"> </w:t>
      </w:r>
      <w:r>
        <w:rPr>
          <w:spacing w:val="-2"/>
        </w:rPr>
        <w:t>LEARNING:-</w:t>
      </w:r>
    </w:p>
    <w:p w14:paraId="774F8A25">
      <w:pPr>
        <w:pStyle w:val="7"/>
        <w:spacing w:before="6"/>
        <w:rPr>
          <w:b/>
        </w:rPr>
      </w:pPr>
    </w:p>
    <w:p w14:paraId="51D769C8">
      <w:pPr>
        <w:pStyle w:val="7"/>
        <w:spacing w:line="360" w:lineRule="auto"/>
        <w:ind w:left="960" w:right="756"/>
        <w:jc w:val="both"/>
      </w:pPr>
      <w:r>
        <w:t>Machine Learning is the most rapidly growing technology and according to researchers we</w:t>
      </w:r>
      <w:r>
        <w:rPr>
          <w:spacing w:val="40"/>
        </w:rPr>
        <w:t xml:space="preserve"> </w:t>
      </w:r>
      <w:r>
        <w:t>are in the golden year of AI and ML. It is used to solve many real-world complex problems which</w:t>
      </w:r>
      <w:r>
        <w:rPr>
          <w:spacing w:val="-2"/>
        </w:rPr>
        <w:t xml:space="preserve"> </w:t>
      </w:r>
      <w:r>
        <w:t>cannot</w:t>
      </w:r>
      <w:r>
        <w:rPr>
          <w:spacing w:val="-2"/>
        </w:rPr>
        <w:t xml:space="preserve"> </w:t>
      </w:r>
      <w:r>
        <w:t>be</w:t>
      </w:r>
      <w:r>
        <w:rPr>
          <w:spacing w:val="-2"/>
        </w:rPr>
        <w:t xml:space="preserve"> </w:t>
      </w:r>
      <w:r>
        <w:t>solved</w:t>
      </w:r>
      <w:r>
        <w:rPr>
          <w:spacing w:val="-3"/>
        </w:rPr>
        <w:t xml:space="preserve"> </w:t>
      </w:r>
      <w:r>
        <w:t>with</w:t>
      </w:r>
      <w:r>
        <w:rPr>
          <w:spacing w:val="-2"/>
        </w:rPr>
        <w:t xml:space="preserve"> </w:t>
      </w:r>
      <w:r>
        <w:t>traditional</w:t>
      </w:r>
      <w:r>
        <w:rPr>
          <w:spacing w:val="-2"/>
        </w:rPr>
        <w:t xml:space="preserve"> </w:t>
      </w:r>
      <w:r>
        <w:t>approach.</w:t>
      </w:r>
      <w:r>
        <w:rPr>
          <w:spacing w:val="-2"/>
        </w:rPr>
        <w:t xml:space="preserve"> </w:t>
      </w:r>
      <w:r>
        <w:t>Following</w:t>
      </w:r>
      <w:r>
        <w:rPr>
          <w:spacing w:val="-2"/>
        </w:rPr>
        <w:t xml:space="preserve"> </w:t>
      </w:r>
      <w:r>
        <w:t>are</w:t>
      </w:r>
      <w:r>
        <w:rPr>
          <w:spacing w:val="-3"/>
        </w:rPr>
        <w:t xml:space="preserve"> </w:t>
      </w:r>
      <w:r>
        <w:t>some</w:t>
      </w:r>
      <w:r>
        <w:rPr>
          <w:spacing w:val="-2"/>
        </w:rPr>
        <w:t xml:space="preserve"> </w:t>
      </w:r>
      <w:r>
        <w:t>real-world</w:t>
      </w:r>
      <w:r>
        <w:rPr>
          <w:spacing w:val="-2"/>
        </w:rPr>
        <w:t xml:space="preserve"> </w:t>
      </w:r>
      <w:r>
        <w:t>applications of ML −</w:t>
      </w:r>
    </w:p>
    <w:p w14:paraId="51ACB7A9">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E547086">
      <w:pPr>
        <w:pStyle w:val="9"/>
        <w:numPr>
          <w:ilvl w:val="0"/>
          <w:numId w:val="8"/>
        </w:numPr>
        <w:tabs>
          <w:tab w:val="left" w:pos="959"/>
          <w:tab w:val="left" w:pos="960"/>
        </w:tabs>
        <w:spacing w:before="61" w:after="0" w:line="240" w:lineRule="auto"/>
        <w:ind w:left="960" w:right="0" w:hanging="360"/>
        <w:jc w:val="left"/>
        <w:rPr>
          <w:sz w:val="24"/>
        </w:rPr>
      </w:pPr>
      <w:r>
        <w:rPr>
          <w:sz w:val="24"/>
        </w:rPr>
        <w:t>Emotion</w:t>
      </w:r>
      <w:r>
        <w:rPr>
          <w:spacing w:val="-2"/>
          <w:sz w:val="24"/>
        </w:rPr>
        <w:t xml:space="preserve"> analysis</w:t>
      </w:r>
    </w:p>
    <w:p w14:paraId="3DA4D647">
      <w:pPr>
        <w:pStyle w:val="9"/>
        <w:numPr>
          <w:ilvl w:val="0"/>
          <w:numId w:val="8"/>
        </w:numPr>
        <w:tabs>
          <w:tab w:val="left" w:pos="959"/>
          <w:tab w:val="left" w:pos="960"/>
        </w:tabs>
        <w:spacing w:before="211" w:after="0" w:line="240" w:lineRule="auto"/>
        <w:ind w:left="960" w:right="0" w:hanging="360"/>
        <w:jc w:val="left"/>
        <w:rPr>
          <w:sz w:val="24"/>
        </w:rPr>
      </w:pPr>
      <w:r>
        <w:rPr>
          <w:sz w:val="24"/>
        </w:rPr>
        <w:t>Sentiment</w:t>
      </w:r>
      <w:r>
        <w:rPr>
          <w:spacing w:val="-8"/>
          <w:sz w:val="24"/>
        </w:rPr>
        <w:t xml:space="preserve"> </w:t>
      </w:r>
      <w:r>
        <w:rPr>
          <w:spacing w:val="-2"/>
          <w:sz w:val="24"/>
        </w:rPr>
        <w:t>analysis</w:t>
      </w:r>
    </w:p>
    <w:p w14:paraId="4D11BB2E">
      <w:pPr>
        <w:pStyle w:val="9"/>
        <w:numPr>
          <w:ilvl w:val="0"/>
          <w:numId w:val="8"/>
        </w:numPr>
        <w:tabs>
          <w:tab w:val="left" w:pos="959"/>
          <w:tab w:val="left" w:pos="960"/>
        </w:tabs>
        <w:spacing w:before="214" w:after="0" w:line="240" w:lineRule="auto"/>
        <w:ind w:left="960" w:right="0" w:hanging="360"/>
        <w:jc w:val="left"/>
        <w:rPr>
          <w:sz w:val="24"/>
        </w:rPr>
      </w:pPr>
      <w:r>
        <w:rPr>
          <w:sz w:val="24"/>
        </w:rPr>
        <w:t>Error</w:t>
      </w:r>
      <w:r>
        <w:rPr>
          <w:spacing w:val="-1"/>
          <w:sz w:val="24"/>
        </w:rPr>
        <w:t xml:space="preserve"> </w:t>
      </w:r>
      <w:r>
        <w:rPr>
          <w:sz w:val="24"/>
        </w:rPr>
        <w:t xml:space="preserve">detection and </w:t>
      </w:r>
      <w:r>
        <w:rPr>
          <w:spacing w:val="-2"/>
          <w:sz w:val="24"/>
        </w:rPr>
        <w:t>prevention</w:t>
      </w:r>
    </w:p>
    <w:p w14:paraId="12B8C199">
      <w:pPr>
        <w:pStyle w:val="9"/>
        <w:numPr>
          <w:ilvl w:val="0"/>
          <w:numId w:val="8"/>
        </w:numPr>
        <w:tabs>
          <w:tab w:val="left" w:pos="959"/>
          <w:tab w:val="left" w:pos="960"/>
        </w:tabs>
        <w:spacing w:before="213" w:after="0" w:line="240" w:lineRule="auto"/>
        <w:ind w:left="960" w:right="0" w:hanging="360"/>
        <w:jc w:val="left"/>
        <w:rPr>
          <w:sz w:val="24"/>
        </w:rPr>
      </w:pPr>
      <w:r>
        <w:rPr>
          <w:sz w:val="24"/>
        </w:rPr>
        <w:t>Weather</w:t>
      </w:r>
      <w:r>
        <w:rPr>
          <w:spacing w:val="-1"/>
          <w:sz w:val="24"/>
        </w:rPr>
        <w:t xml:space="preserve"> </w:t>
      </w:r>
      <w:r>
        <w:rPr>
          <w:sz w:val="24"/>
        </w:rPr>
        <w:t>forecasting</w:t>
      </w:r>
      <w:r>
        <w:rPr>
          <w:spacing w:val="-1"/>
          <w:sz w:val="24"/>
        </w:rPr>
        <w:t xml:space="preserve"> </w:t>
      </w:r>
      <w:r>
        <w:rPr>
          <w:sz w:val="24"/>
        </w:rPr>
        <w:t>and</w:t>
      </w:r>
      <w:r>
        <w:rPr>
          <w:spacing w:val="-2"/>
          <w:sz w:val="24"/>
        </w:rPr>
        <w:t xml:space="preserve"> prediction</w:t>
      </w:r>
    </w:p>
    <w:p w14:paraId="236FDE3C">
      <w:pPr>
        <w:pStyle w:val="9"/>
        <w:numPr>
          <w:ilvl w:val="0"/>
          <w:numId w:val="8"/>
        </w:numPr>
        <w:tabs>
          <w:tab w:val="left" w:pos="959"/>
          <w:tab w:val="left" w:pos="960"/>
        </w:tabs>
        <w:spacing w:before="214" w:after="0" w:line="240" w:lineRule="auto"/>
        <w:ind w:left="960" w:right="0" w:hanging="360"/>
        <w:jc w:val="left"/>
        <w:rPr>
          <w:sz w:val="24"/>
        </w:rPr>
      </w:pPr>
      <w:r>
        <w:rPr>
          <w:sz w:val="24"/>
        </w:rPr>
        <w:t>Stock</w:t>
      </w:r>
      <w:r>
        <w:rPr>
          <w:spacing w:val="-3"/>
          <w:sz w:val="24"/>
        </w:rPr>
        <w:t xml:space="preserve"> </w:t>
      </w:r>
      <w:r>
        <w:rPr>
          <w:sz w:val="24"/>
        </w:rPr>
        <w:t>market</w:t>
      </w:r>
      <w:r>
        <w:rPr>
          <w:spacing w:val="-1"/>
          <w:sz w:val="24"/>
        </w:rPr>
        <w:t xml:space="preserve"> </w:t>
      </w:r>
      <w:r>
        <w:rPr>
          <w:sz w:val="24"/>
        </w:rPr>
        <w:t>analysis</w:t>
      </w:r>
      <w:r>
        <w:rPr>
          <w:spacing w:val="-2"/>
          <w:sz w:val="24"/>
        </w:rPr>
        <w:t xml:space="preserve"> </w:t>
      </w:r>
      <w:r>
        <w:rPr>
          <w:sz w:val="24"/>
        </w:rPr>
        <w:t>and</w:t>
      </w:r>
      <w:r>
        <w:rPr>
          <w:spacing w:val="-1"/>
          <w:sz w:val="24"/>
        </w:rPr>
        <w:t xml:space="preserve"> </w:t>
      </w:r>
      <w:r>
        <w:rPr>
          <w:spacing w:val="-2"/>
          <w:sz w:val="24"/>
        </w:rPr>
        <w:t>forecasting</w:t>
      </w:r>
    </w:p>
    <w:p w14:paraId="39C5B945">
      <w:pPr>
        <w:pStyle w:val="9"/>
        <w:numPr>
          <w:ilvl w:val="0"/>
          <w:numId w:val="8"/>
        </w:numPr>
        <w:tabs>
          <w:tab w:val="left" w:pos="959"/>
          <w:tab w:val="left" w:pos="960"/>
        </w:tabs>
        <w:spacing w:before="212" w:after="0" w:line="240" w:lineRule="auto"/>
        <w:ind w:left="960" w:right="0" w:hanging="360"/>
        <w:jc w:val="left"/>
        <w:rPr>
          <w:sz w:val="24"/>
        </w:rPr>
      </w:pPr>
      <w:r>
        <w:rPr>
          <w:sz w:val="24"/>
        </w:rPr>
        <w:t>Speech</w:t>
      </w:r>
      <w:r>
        <w:rPr>
          <w:spacing w:val="-6"/>
          <w:sz w:val="24"/>
        </w:rPr>
        <w:t xml:space="preserve"> </w:t>
      </w:r>
      <w:r>
        <w:rPr>
          <w:spacing w:val="-2"/>
          <w:sz w:val="24"/>
        </w:rPr>
        <w:t>synthesis</w:t>
      </w:r>
    </w:p>
    <w:p w14:paraId="01764545">
      <w:pPr>
        <w:pStyle w:val="9"/>
        <w:numPr>
          <w:ilvl w:val="0"/>
          <w:numId w:val="8"/>
        </w:numPr>
        <w:tabs>
          <w:tab w:val="left" w:pos="959"/>
          <w:tab w:val="left" w:pos="960"/>
        </w:tabs>
        <w:spacing w:before="214" w:after="0" w:line="240" w:lineRule="auto"/>
        <w:ind w:left="960" w:right="0" w:hanging="360"/>
        <w:jc w:val="left"/>
        <w:rPr>
          <w:sz w:val="24"/>
        </w:rPr>
      </w:pPr>
      <w:r>
        <w:rPr>
          <w:sz w:val="24"/>
        </w:rPr>
        <w:t>Speech</w:t>
      </w:r>
      <w:r>
        <w:rPr>
          <w:spacing w:val="-6"/>
          <w:sz w:val="24"/>
        </w:rPr>
        <w:t xml:space="preserve"> </w:t>
      </w:r>
      <w:r>
        <w:rPr>
          <w:spacing w:val="-2"/>
          <w:sz w:val="24"/>
        </w:rPr>
        <w:t>recognition</w:t>
      </w:r>
    </w:p>
    <w:p w14:paraId="11DCCB18">
      <w:pPr>
        <w:pStyle w:val="9"/>
        <w:numPr>
          <w:ilvl w:val="0"/>
          <w:numId w:val="8"/>
        </w:numPr>
        <w:tabs>
          <w:tab w:val="left" w:pos="959"/>
          <w:tab w:val="left" w:pos="960"/>
        </w:tabs>
        <w:spacing w:before="212" w:after="0" w:line="240" w:lineRule="auto"/>
        <w:ind w:left="960" w:right="0" w:hanging="360"/>
        <w:jc w:val="left"/>
        <w:rPr>
          <w:sz w:val="24"/>
        </w:rPr>
      </w:pPr>
      <w:r>
        <w:rPr>
          <w:sz w:val="24"/>
        </w:rPr>
        <w:t>Customer</w:t>
      </w:r>
      <w:r>
        <w:rPr>
          <w:spacing w:val="-2"/>
          <w:sz w:val="24"/>
        </w:rPr>
        <w:t xml:space="preserve"> segmentation</w:t>
      </w:r>
    </w:p>
    <w:p w14:paraId="5A314817">
      <w:pPr>
        <w:pStyle w:val="9"/>
        <w:numPr>
          <w:ilvl w:val="0"/>
          <w:numId w:val="8"/>
        </w:numPr>
        <w:tabs>
          <w:tab w:val="left" w:pos="959"/>
          <w:tab w:val="left" w:pos="960"/>
        </w:tabs>
        <w:spacing w:before="214" w:after="0" w:line="240" w:lineRule="auto"/>
        <w:ind w:left="960" w:right="0" w:hanging="360"/>
        <w:jc w:val="left"/>
        <w:rPr>
          <w:sz w:val="24"/>
        </w:rPr>
      </w:pPr>
      <w:r>
        <w:rPr>
          <w:sz w:val="24"/>
        </w:rPr>
        <w:t>Object</w:t>
      </w:r>
      <w:r>
        <w:rPr>
          <w:spacing w:val="-5"/>
          <w:sz w:val="24"/>
        </w:rPr>
        <w:t xml:space="preserve"> </w:t>
      </w:r>
      <w:r>
        <w:rPr>
          <w:spacing w:val="-2"/>
          <w:sz w:val="24"/>
        </w:rPr>
        <w:t>recognition</w:t>
      </w:r>
    </w:p>
    <w:p w14:paraId="3804B4E3">
      <w:pPr>
        <w:pStyle w:val="9"/>
        <w:numPr>
          <w:ilvl w:val="0"/>
          <w:numId w:val="8"/>
        </w:numPr>
        <w:tabs>
          <w:tab w:val="left" w:pos="959"/>
          <w:tab w:val="left" w:pos="960"/>
        </w:tabs>
        <w:spacing w:before="212" w:after="0" w:line="240" w:lineRule="auto"/>
        <w:ind w:left="960" w:right="0" w:hanging="360"/>
        <w:jc w:val="left"/>
        <w:rPr>
          <w:sz w:val="24"/>
        </w:rPr>
      </w:pPr>
      <w:r>
        <w:rPr>
          <w:sz w:val="24"/>
        </w:rPr>
        <w:t>Fraud</w:t>
      </w:r>
      <w:r>
        <w:rPr>
          <w:spacing w:val="-5"/>
          <w:sz w:val="24"/>
        </w:rPr>
        <w:t xml:space="preserve"> </w:t>
      </w:r>
      <w:r>
        <w:rPr>
          <w:spacing w:val="-2"/>
          <w:sz w:val="24"/>
        </w:rPr>
        <w:t>detection</w:t>
      </w:r>
    </w:p>
    <w:p w14:paraId="5A5165F3">
      <w:pPr>
        <w:pStyle w:val="9"/>
        <w:numPr>
          <w:ilvl w:val="0"/>
          <w:numId w:val="8"/>
        </w:numPr>
        <w:tabs>
          <w:tab w:val="left" w:pos="959"/>
          <w:tab w:val="left" w:pos="960"/>
        </w:tabs>
        <w:spacing w:before="214" w:after="0" w:line="240" w:lineRule="auto"/>
        <w:ind w:left="960" w:right="0" w:hanging="360"/>
        <w:jc w:val="left"/>
        <w:rPr>
          <w:sz w:val="24"/>
        </w:rPr>
      </w:pPr>
      <w:r>
        <w:rPr>
          <w:sz w:val="24"/>
        </w:rPr>
        <w:t>Fraud</w:t>
      </w:r>
      <w:r>
        <w:rPr>
          <w:spacing w:val="-5"/>
          <w:sz w:val="24"/>
        </w:rPr>
        <w:t xml:space="preserve"> </w:t>
      </w:r>
      <w:r>
        <w:rPr>
          <w:spacing w:val="-2"/>
          <w:sz w:val="24"/>
        </w:rPr>
        <w:t>prevention</w:t>
      </w:r>
    </w:p>
    <w:p w14:paraId="22FA8876">
      <w:pPr>
        <w:pStyle w:val="9"/>
        <w:numPr>
          <w:ilvl w:val="0"/>
          <w:numId w:val="8"/>
        </w:numPr>
        <w:tabs>
          <w:tab w:val="left" w:pos="959"/>
          <w:tab w:val="left" w:pos="960"/>
        </w:tabs>
        <w:spacing w:before="212" w:after="0" w:line="240" w:lineRule="auto"/>
        <w:ind w:left="960" w:right="0" w:hanging="360"/>
        <w:jc w:val="left"/>
        <w:rPr>
          <w:sz w:val="24"/>
        </w:rPr>
      </w:pPr>
      <w:r>
        <w:rPr>
          <w:sz w:val="24"/>
        </w:rPr>
        <w:t>Recommendation</w:t>
      </w:r>
      <w:r>
        <w:rPr>
          <w:spacing w:val="-3"/>
          <w:sz w:val="24"/>
        </w:rPr>
        <w:t xml:space="preserve"> </w:t>
      </w:r>
      <w:r>
        <w:rPr>
          <w:sz w:val="24"/>
        </w:rPr>
        <w:t>of</w:t>
      </w:r>
      <w:r>
        <w:rPr>
          <w:spacing w:val="-2"/>
          <w:sz w:val="24"/>
        </w:rPr>
        <w:t xml:space="preserve"> </w:t>
      </w:r>
      <w:r>
        <w:rPr>
          <w:sz w:val="24"/>
        </w:rPr>
        <w:t>products to</w:t>
      </w:r>
      <w:r>
        <w:rPr>
          <w:spacing w:val="-2"/>
          <w:sz w:val="24"/>
        </w:rPr>
        <w:t xml:space="preserve"> </w:t>
      </w:r>
      <w:r>
        <w:rPr>
          <w:sz w:val="24"/>
        </w:rPr>
        <w:t>customer in</w:t>
      </w:r>
      <w:r>
        <w:rPr>
          <w:spacing w:val="-1"/>
          <w:sz w:val="24"/>
        </w:rPr>
        <w:t xml:space="preserve"> </w:t>
      </w:r>
      <w:r>
        <w:rPr>
          <w:sz w:val="24"/>
        </w:rPr>
        <w:t xml:space="preserve">online </w:t>
      </w:r>
      <w:r>
        <w:rPr>
          <w:spacing w:val="-2"/>
          <w:sz w:val="24"/>
        </w:rPr>
        <w:t>shopping.</w:t>
      </w:r>
    </w:p>
    <w:p w14:paraId="4B906586">
      <w:pPr>
        <w:pStyle w:val="3"/>
        <w:spacing w:before="214"/>
      </w:pPr>
      <w:bookmarkStart w:id="34" w:name="HOW TO START LEARNING MACHINE LEARNING?"/>
      <w:bookmarkEnd w:id="34"/>
      <w:r>
        <w:t>HOW</w:t>
      </w:r>
      <w:r>
        <w:rPr>
          <w:spacing w:val="-11"/>
        </w:rPr>
        <w:t xml:space="preserve"> </w:t>
      </w:r>
      <w:r>
        <w:t>TO</w:t>
      </w:r>
      <w:r>
        <w:rPr>
          <w:spacing w:val="-11"/>
        </w:rPr>
        <w:t xml:space="preserve"> </w:t>
      </w:r>
      <w:r>
        <w:t>START</w:t>
      </w:r>
      <w:r>
        <w:rPr>
          <w:spacing w:val="-10"/>
        </w:rPr>
        <w:t xml:space="preserve"> </w:t>
      </w:r>
      <w:r>
        <w:t>LEARNING</w:t>
      </w:r>
      <w:r>
        <w:rPr>
          <w:spacing w:val="-9"/>
        </w:rPr>
        <w:t xml:space="preserve"> </w:t>
      </w:r>
      <w:r>
        <w:t>MACHINE</w:t>
      </w:r>
      <w:r>
        <w:rPr>
          <w:spacing w:val="-11"/>
        </w:rPr>
        <w:t xml:space="preserve"> </w:t>
      </w:r>
      <w:r>
        <w:rPr>
          <w:spacing w:val="-2"/>
        </w:rPr>
        <w:t>LEARNING?</w:t>
      </w:r>
    </w:p>
    <w:p w14:paraId="535BB4C3">
      <w:pPr>
        <w:pStyle w:val="7"/>
        <w:spacing w:before="6"/>
        <w:rPr>
          <w:b/>
          <w:sz w:val="33"/>
        </w:rPr>
      </w:pPr>
    </w:p>
    <w:p w14:paraId="7691C5A1">
      <w:pPr>
        <w:spacing w:before="1" w:line="360" w:lineRule="auto"/>
        <w:ind w:left="870" w:right="846" w:firstLine="0"/>
        <w:jc w:val="both"/>
        <w:rPr>
          <w:b/>
          <w:sz w:val="24"/>
        </w:rPr>
      </w:pPr>
      <w:r>
        <w:rPr>
          <w:sz w:val="24"/>
        </w:rPr>
        <w:t>Arthur Samuel coined the term</w:t>
      </w:r>
      <w:r>
        <w:rPr>
          <w:spacing w:val="-2"/>
          <w:sz w:val="24"/>
        </w:rPr>
        <w:t xml:space="preserve"> </w:t>
      </w:r>
      <w:r>
        <w:rPr>
          <w:b/>
          <w:sz w:val="24"/>
        </w:rPr>
        <w:t>“Machine Learning”</w:t>
      </w:r>
      <w:r>
        <w:rPr>
          <w:b/>
          <w:spacing w:val="-2"/>
          <w:sz w:val="24"/>
        </w:rPr>
        <w:t xml:space="preserve"> </w:t>
      </w:r>
      <w:r>
        <w:rPr>
          <w:sz w:val="24"/>
        </w:rPr>
        <w:t>in 1959 and defined it as a</w:t>
      </w:r>
      <w:r>
        <w:rPr>
          <w:spacing w:val="-2"/>
          <w:sz w:val="24"/>
        </w:rPr>
        <w:t xml:space="preserve"> </w:t>
      </w:r>
      <w:r>
        <w:rPr>
          <w:b/>
          <w:sz w:val="24"/>
        </w:rPr>
        <w:t>“Field of study that gives computers the capability to learn without being explicitly</w:t>
      </w:r>
      <w:r>
        <w:rPr>
          <w:b/>
          <w:spacing w:val="40"/>
          <w:sz w:val="24"/>
        </w:rPr>
        <w:t xml:space="preserve"> </w:t>
      </w:r>
      <w:r>
        <w:rPr>
          <w:b/>
          <w:spacing w:val="-2"/>
          <w:sz w:val="24"/>
        </w:rPr>
        <w:t>programmed”.</w:t>
      </w:r>
    </w:p>
    <w:p w14:paraId="21E22EDE">
      <w:pPr>
        <w:pStyle w:val="7"/>
        <w:spacing w:line="360" w:lineRule="auto"/>
        <w:ind w:left="870" w:right="848"/>
        <w:jc w:val="both"/>
      </w:pPr>
      <w:r>
        <w:t xml:space="preserve">And that was the beginning of Machine Learning! In modern times, Machine Learning is one of the most popular (if not the most!) career choices. According to </w:t>
      </w:r>
      <w:r>
        <w:fldChar w:fldCharType="begin"/>
      </w:r>
      <w:r>
        <w:instrText xml:space="preserve"> HYPERLINK "http://blog.indeed.com/2019/03/14/best-jobs-2019/" \h </w:instrText>
      </w:r>
      <w:r>
        <w:fldChar w:fldCharType="separate"/>
      </w:r>
      <w:r>
        <w:rPr>
          <w:u w:val="single"/>
        </w:rPr>
        <w:t>Indeed</w:t>
      </w:r>
      <w:r>
        <w:t>,</w:t>
      </w:r>
      <w:r>
        <w:fldChar w:fldCharType="end"/>
      </w:r>
      <w:r>
        <w:t xml:space="preserve"> Machine Learning Engineer</w:t>
      </w:r>
      <w:r>
        <w:rPr>
          <w:spacing w:val="80"/>
        </w:rPr>
        <w:t xml:space="preserve"> </w:t>
      </w:r>
      <w:r>
        <w:t>Is</w:t>
      </w:r>
      <w:r>
        <w:rPr>
          <w:spacing w:val="80"/>
        </w:rPr>
        <w:t xml:space="preserve"> </w:t>
      </w:r>
      <w:r>
        <w:t>The</w:t>
      </w:r>
      <w:r>
        <w:rPr>
          <w:spacing w:val="80"/>
        </w:rPr>
        <w:t xml:space="preserve"> </w:t>
      </w:r>
      <w:r>
        <w:t>Best</w:t>
      </w:r>
      <w:r>
        <w:rPr>
          <w:spacing w:val="80"/>
        </w:rPr>
        <w:t xml:space="preserve"> </w:t>
      </w:r>
      <w:r>
        <w:t>Job</w:t>
      </w:r>
      <w:r>
        <w:rPr>
          <w:spacing w:val="80"/>
        </w:rPr>
        <w:t xml:space="preserve"> </w:t>
      </w:r>
      <w:r>
        <w:t>of</w:t>
      </w:r>
      <w:r>
        <w:rPr>
          <w:spacing w:val="80"/>
        </w:rPr>
        <w:t xml:space="preserve"> </w:t>
      </w:r>
      <w:r>
        <w:t>2019</w:t>
      </w:r>
      <w:r>
        <w:rPr>
          <w:spacing w:val="80"/>
        </w:rPr>
        <w:t xml:space="preserve"> </w:t>
      </w:r>
      <w:r>
        <w:t>with</w:t>
      </w:r>
      <w:r>
        <w:rPr>
          <w:spacing w:val="80"/>
        </w:rPr>
        <w:t xml:space="preserve"> </w:t>
      </w:r>
      <w:r>
        <w:t xml:space="preserve">a </w:t>
      </w:r>
      <w:r>
        <w:rPr>
          <w:i/>
        </w:rPr>
        <w:t>344%</w:t>
      </w:r>
      <w:r>
        <w:rPr>
          <w:i/>
          <w:spacing w:val="-1"/>
        </w:rPr>
        <w:t xml:space="preserve"> </w:t>
      </w:r>
      <w:r>
        <w:t>growth</w:t>
      </w:r>
      <w:r>
        <w:rPr>
          <w:spacing w:val="80"/>
        </w:rPr>
        <w:t xml:space="preserve"> </w:t>
      </w:r>
      <w:r>
        <w:t>and</w:t>
      </w:r>
      <w:r>
        <w:rPr>
          <w:spacing w:val="80"/>
        </w:rPr>
        <w:t xml:space="preserve"> </w:t>
      </w:r>
      <w:r>
        <w:t>an</w:t>
      </w:r>
      <w:r>
        <w:rPr>
          <w:spacing w:val="80"/>
        </w:rPr>
        <w:t xml:space="preserve"> </w:t>
      </w:r>
      <w:r>
        <w:t>average</w:t>
      </w:r>
      <w:r>
        <w:rPr>
          <w:spacing w:val="80"/>
        </w:rPr>
        <w:t xml:space="preserve"> </w:t>
      </w:r>
      <w:r>
        <w:t>base</w:t>
      </w:r>
      <w:r>
        <w:rPr>
          <w:spacing w:val="80"/>
        </w:rPr>
        <w:t xml:space="preserve"> </w:t>
      </w:r>
      <w:r>
        <w:t xml:space="preserve">salary of </w:t>
      </w:r>
      <w:r>
        <w:rPr>
          <w:b/>
        </w:rPr>
        <w:t xml:space="preserve">$146,085 </w:t>
      </w:r>
      <w:r>
        <w:t>per year.</w:t>
      </w:r>
    </w:p>
    <w:p w14:paraId="0172AC3B">
      <w:pPr>
        <w:pStyle w:val="7"/>
        <w:spacing w:line="360" w:lineRule="auto"/>
        <w:ind w:left="870" w:right="849"/>
        <w:jc w:val="both"/>
      </w:pPr>
      <w:r>
        <w:t xml:space="preserve">But there is still a lot of doubt about what exactly is Machine Learning and how to start learning it? So this article deals with the Basics of Machine Learning and also the path you can follow to eventually become a full-fledged Machine Learning Engineer. Now let’s get </w:t>
      </w:r>
      <w:r>
        <w:rPr>
          <w:spacing w:val="-2"/>
        </w:rPr>
        <w:t>started!!!</w:t>
      </w:r>
    </w:p>
    <w:p w14:paraId="2C73B86B">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3705C7D">
      <w:pPr>
        <w:pStyle w:val="4"/>
        <w:spacing w:before="60"/>
      </w:pPr>
      <w:bookmarkStart w:id="35" w:name="How to start learning ML?"/>
      <w:bookmarkEnd w:id="35"/>
      <w:r>
        <w:t>How</w:t>
      </w:r>
      <w:r>
        <w:rPr>
          <w:spacing w:val="-8"/>
        </w:rPr>
        <w:t xml:space="preserve"> </w:t>
      </w:r>
      <w:r>
        <w:t>to</w:t>
      </w:r>
      <w:r>
        <w:rPr>
          <w:spacing w:val="-7"/>
        </w:rPr>
        <w:t xml:space="preserve"> </w:t>
      </w:r>
      <w:r>
        <w:t>start</w:t>
      </w:r>
      <w:r>
        <w:rPr>
          <w:spacing w:val="-6"/>
        </w:rPr>
        <w:t xml:space="preserve"> </w:t>
      </w:r>
      <w:r>
        <w:t>learning</w:t>
      </w:r>
      <w:r>
        <w:rPr>
          <w:spacing w:val="-5"/>
        </w:rPr>
        <w:t xml:space="preserve"> ML?</w:t>
      </w:r>
    </w:p>
    <w:p w14:paraId="74DB863C">
      <w:pPr>
        <w:pStyle w:val="7"/>
        <w:rPr>
          <w:b/>
          <w:sz w:val="30"/>
        </w:rPr>
      </w:pPr>
    </w:p>
    <w:p w14:paraId="07896905">
      <w:pPr>
        <w:pStyle w:val="7"/>
        <w:spacing w:before="175" w:line="360" w:lineRule="auto"/>
        <w:ind w:left="870" w:right="846"/>
        <w:jc w:val="both"/>
      </w:pPr>
      <w:r>
        <w:t>This is a rough roadmap you can follow on your way to becoming an insanely talented Machine Learning Engineer. Of course, you can always modify the steps according to your needs to reach your desired end-goal!</w:t>
      </w:r>
    </w:p>
    <w:p w14:paraId="79C71DF7">
      <w:pPr>
        <w:pStyle w:val="7"/>
        <w:spacing w:before="4"/>
        <w:rPr>
          <w:sz w:val="31"/>
        </w:rPr>
      </w:pPr>
    </w:p>
    <w:p w14:paraId="06470905">
      <w:pPr>
        <w:pStyle w:val="7"/>
        <w:ind w:left="870"/>
        <w:jc w:val="both"/>
      </w:pPr>
      <w:bookmarkStart w:id="36" w:name="Step 1 – Understand the Prerequisites"/>
      <w:bookmarkEnd w:id="36"/>
      <w:r>
        <w:rPr>
          <w:b/>
          <w:sz w:val="28"/>
        </w:rPr>
        <w:t>Step</w:t>
      </w:r>
      <w:r>
        <w:rPr>
          <w:b/>
          <w:spacing w:val="-5"/>
          <w:sz w:val="28"/>
        </w:rPr>
        <w:t xml:space="preserve"> </w:t>
      </w:r>
      <w:r>
        <w:rPr>
          <w:b/>
          <w:sz w:val="28"/>
        </w:rPr>
        <w:t>1</w:t>
      </w:r>
      <w:r>
        <w:rPr>
          <w:b/>
          <w:spacing w:val="-13"/>
          <w:sz w:val="28"/>
        </w:rPr>
        <w:t xml:space="preserve"> </w:t>
      </w:r>
      <w:r>
        <w:t>–</w:t>
      </w:r>
      <w:r>
        <w:rPr>
          <w:spacing w:val="-3"/>
        </w:rPr>
        <w:t xml:space="preserve"> </w:t>
      </w:r>
      <w:r>
        <w:t>Understand</w:t>
      </w:r>
      <w:r>
        <w:rPr>
          <w:spacing w:val="-3"/>
        </w:rPr>
        <w:t xml:space="preserve"> </w:t>
      </w:r>
      <w:r>
        <w:t>the</w:t>
      </w:r>
      <w:r>
        <w:rPr>
          <w:spacing w:val="-3"/>
        </w:rPr>
        <w:t xml:space="preserve"> </w:t>
      </w:r>
      <w:r>
        <w:rPr>
          <w:spacing w:val="-2"/>
        </w:rPr>
        <w:t>Prerequisites</w:t>
      </w:r>
    </w:p>
    <w:p w14:paraId="4685FDE9">
      <w:pPr>
        <w:pStyle w:val="7"/>
        <w:rPr>
          <w:sz w:val="30"/>
        </w:rPr>
      </w:pPr>
    </w:p>
    <w:p w14:paraId="59B4AF90">
      <w:pPr>
        <w:pStyle w:val="7"/>
        <w:spacing w:before="177" w:line="360" w:lineRule="auto"/>
        <w:ind w:left="870" w:right="846"/>
        <w:jc w:val="both"/>
      </w:pPr>
      <w: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55F89D94">
      <w:pPr>
        <w:pStyle w:val="7"/>
        <w:spacing w:before="4"/>
        <w:rPr>
          <w:sz w:val="31"/>
        </w:rPr>
      </w:pPr>
    </w:p>
    <w:p w14:paraId="72762053">
      <w:pPr>
        <w:pStyle w:val="4"/>
        <w:numPr>
          <w:ilvl w:val="0"/>
          <w:numId w:val="9"/>
        </w:numPr>
        <w:tabs>
          <w:tab w:val="left" w:pos="1255"/>
        </w:tabs>
        <w:spacing w:before="0" w:after="0" w:line="240" w:lineRule="auto"/>
        <w:ind w:left="1254" w:right="0" w:hanging="385"/>
        <w:jc w:val="left"/>
        <w:rPr>
          <w:sz w:val="24"/>
        </w:rPr>
      </w:pPr>
      <w:bookmarkStart w:id="37" w:name="(a) Learn Linear Algebra and Multivariat"/>
      <w:bookmarkEnd w:id="37"/>
      <w:r>
        <w:t>Learn</w:t>
      </w:r>
      <w:r>
        <w:rPr>
          <w:spacing w:val="-9"/>
        </w:rPr>
        <w:t xml:space="preserve"> </w:t>
      </w:r>
      <w:r>
        <w:t>Linear</w:t>
      </w:r>
      <w:r>
        <w:rPr>
          <w:spacing w:val="-11"/>
        </w:rPr>
        <w:t xml:space="preserve"> </w:t>
      </w:r>
      <w:r>
        <w:t>Algebra</w:t>
      </w:r>
      <w:r>
        <w:rPr>
          <w:spacing w:val="-11"/>
        </w:rPr>
        <w:t xml:space="preserve"> </w:t>
      </w:r>
      <w:r>
        <w:t>and</w:t>
      </w:r>
      <w:r>
        <w:rPr>
          <w:spacing w:val="-9"/>
        </w:rPr>
        <w:t xml:space="preserve"> </w:t>
      </w:r>
      <w:r>
        <w:t>Multivariate</w:t>
      </w:r>
      <w:r>
        <w:rPr>
          <w:spacing w:val="-11"/>
        </w:rPr>
        <w:t xml:space="preserve"> </w:t>
      </w:r>
      <w:r>
        <w:rPr>
          <w:spacing w:val="-2"/>
        </w:rPr>
        <w:t>Calculus</w:t>
      </w:r>
    </w:p>
    <w:p w14:paraId="419792A6">
      <w:pPr>
        <w:pStyle w:val="7"/>
        <w:rPr>
          <w:b/>
          <w:sz w:val="30"/>
        </w:rPr>
      </w:pPr>
    </w:p>
    <w:p w14:paraId="52252C17">
      <w:pPr>
        <w:pStyle w:val="7"/>
        <w:spacing w:before="175" w:line="360" w:lineRule="auto"/>
        <w:ind w:left="870" w:right="850"/>
        <w:jc w:val="both"/>
      </w:pPr>
      <w:r>
        <w:t>Both Linear</w:t>
      </w:r>
      <w:r>
        <w:rPr>
          <w:spacing w:val="-1"/>
        </w:rPr>
        <w:t xml:space="preserve"> </w:t>
      </w:r>
      <w:r>
        <w:t>Algebra and Multivariate Calculus are important</w:t>
      </w:r>
      <w:r>
        <w:rPr>
          <w:spacing w:val="-1"/>
        </w:rPr>
        <w:t xml:space="preserve"> </w:t>
      </w:r>
      <w:r>
        <w:t>in Machine</w:t>
      </w:r>
      <w:r>
        <w:rPr>
          <w:spacing w:val="-1"/>
        </w:rPr>
        <w:t xml:space="preserve"> </w:t>
      </w:r>
      <w:r>
        <w:t>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14:paraId="6EF40157">
      <w:pPr>
        <w:pStyle w:val="7"/>
        <w:spacing w:before="4"/>
        <w:rPr>
          <w:sz w:val="31"/>
        </w:rPr>
      </w:pPr>
    </w:p>
    <w:p w14:paraId="45BD0A19">
      <w:pPr>
        <w:pStyle w:val="4"/>
        <w:numPr>
          <w:ilvl w:val="0"/>
          <w:numId w:val="9"/>
        </w:numPr>
        <w:tabs>
          <w:tab w:val="left" w:pos="1283"/>
        </w:tabs>
        <w:spacing w:before="0" w:after="0" w:line="240" w:lineRule="auto"/>
        <w:ind w:left="1282" w:right="0" w:hanging="413"/>
        <w:jc w:val="left"/>
      </w:pPr>
      <w:bookmarkStart w:id="38" w:name="(b) Learn Statistics"/>
      <w:bookmarkEnd w:id="38"/>
      <w:r>
        <w:t>Learn</w:t>
      </w:r>
      <w:r>
        <w:rPr>
          <w:spacing w:val="-8"/>
        </w:rPr>
        <w:t xml:space="preserve"> </w:t>
      </w:r>
      <w:r>
        <w:rPr>
          <w:spacing w:val="-2"/>
        </w:rPr>
        <w:t>Statistics</w:t>
      </w:r>
    </w:p>
    <w:p w14:paraId="1DC3B7A9">
      <w:pPr>
        <w:pStyle w:val="7"/>
        <w:rPr>
          <w:b/>
          <w:sz w:val="30"/>
        </w:rPr>
      </w:pPr>
    </w:p>
    <w:p w14:paraId="157D072A">
      <w:pPr>
        <w:pStyle w:val="7"/>
        <w:spacing w:before="176" w:line="360" w:lineRule="auto"/>
        <w:ind w:left="870" w:right="848"/>
        <w:jc w:val="both"/>
      </w:pPr>
      <w:r>
        <w:t>Data plays a huge role in Machine Learning. In fact, around 80% of your time as an ML expert will be spent collecting and cleaning data. And statistics is a field that handles the collection, analysis, and presentation of data. So it is no surprise that you need to learn it!!! 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633821DC">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C5B9027">
      <w:pPr>
        <w:pStyle w:val="4"/>
        <w:numPr>
          <w:ilvl w:val="0"/>
          <w:numId w:val="9"/>
        </w:numPr>
        <w:tabs>
          <w:tab w:val="left" w:pos="1251"/>
        </w:tabs>
        <w:spacing w:before="60" w:after="0" w:line="240" w:lineRule="auto"/>
        <w:ind w:left="1250" w:right="0" w:hanging="381"/>
        <w:jc w:val="left"/>
      </w:pPr>
      <w:bookmarkStart w:id="39" w:name="(c) Learn Python"/>
      <w:bookmarkEnd w:id="39"/>
      <w:r>
        <w:t>Learn</w:t>
      </w:r>
      <w:r>
        <w:rPr>
          <w:spacing w:val="-8"/>
        </w:rPr>
        <w:t xml:space="preserve"> </w:t>
      </w:r>
      <w:r>
        <w:rPr>
          <w:spacing w:val="-2"/>
        </w:rPr>
        <w:t>Python</w:t>
      </w:r>
    </w:p>
    <w:p w14:paraId="0CD6DEEB">
      <w:pPr>
        <w:pStyle w:val="7"/>
        <w:rPr>
          <w:b/>
          <w:sz w:val="30"/>
        </w:rPr>
      </w:pPr>
    </w:p>
    <w:p w14:paraId="67BF4E66">
      <w:pPr>
        <w:pStyle w:val="7"/>
        <w:spacing w:before="175" w:line="360" w:lineRule="auto"/>
        <w:ind w:left="870" w:right="849"/>
        <w:jc w:val="both"/>
      </w:pPr>
      <w:r>
        <w:t>Some people prefer to skip Linear Algebra, Multivariate Calculus and Statistics and learn them as they go along with trial and error. But the one</w:t>
      </w:r>
      <w:r>
        <w:rPr>
          <w:spacing w:val="15"/>
        </w:rPr>
        <w:t xml:space="preserve"> </w:t>
      </w:r>
      <w:r>
        <w:t>thing that you absolutely cannot skip</w:t>
      </w:r>
      <w:r>
        <w:rPr>
          <w:spacing w:val="80"/>
        </w:rPr>
        <w:t xml:space="preserve"> </w:t>
      </w:r>
      <w:r>
        <w:t>is</w:t>
      </w:r>
      <w:r>
        <w:rPr>
          <w:spacing w:val="-2"/>
        </w:rPr>
        <w:t xml:space="preserve"> </w:t>
      </w:r>
      <w:r>
        <w:fldChar w:fldCharType="begin"/>
      </w:r>
      <w:r>
        <w:instrText xml:space="preserve"> HYPERLINK "https://www.geeksforgeeks.org/python-programming-language/" \h </w:instrText>
      </w:r>
      <w:r>
        <w:fldChar w:fldCharType="separate"/>
      </w:r>
      <w:r>
        <w:rPr>
          <w:u w:val="single"/>
        </w:rPr>
        <w:t>Python</w:t>
      </w:r>
      <w:r>
        <w:rPr>
          <w:u w:val="single"/>
        </w:rPr>
        <w:fldChar w:fldCharType="end"/>
      </w:r>
      <w:r>
        <w:t>! While there are other languages you can use for Machine Learning like R, Scala, etc. Python is currently the most popular language for ML. In fact, there are many Python libraries</w:t>
      </w:r>
      <w:r>
        <w:rPr>
          <w:spacing w:val="39"/>
        </w:rPr>
        <w:t xml:space="preserve"> </w:t>
      </w:r>
      <w:r>
        <w:t>that</w:t>
      </w:r>
      <w:r>
        <w:rPr>
          <w:spacing w:val="40"/>
        </w:rPr>
        <w:t xml:space="preserve"> </w:t>
      </w:r>
      <w:r>
        <w:t>are</w:t>
      </w:r>
      <w:r>
        <w:rPr>
          <w:spacing w:val="40"/>
        </w:rPr>
        <w:t xml:space="preserve"> </w:t>
      </w:r>
      <w:r>
        <w:t>specifically</w:t>
      </w:r>
      <w:r>
        <w:rPr>
          <w:spacing w:val="40"/>
        </w:rPr>
        <w:t xml:space="preserve"> </w:t>
      </w:r>
      <w:r>
        <w:t>useful</w:t>
      </w:r>
      <w:r>
        <w:rPr>
          <w:spacing w:val="40"/>
        </w:rPr>
        <w:t xml:space="preserve"> </w:t>
      </w:r>
      <w:r>
        <w:t>for</w:t>
      </w:r>
      <w:r>
        <w:rPr>
          <w:spacing w:val="40"/>
        </w:rPr>
        <w:t xml:space="preserve"> </w:t>
      </w:r>
      <w:r>
        <w:t>Artificial</w:t>
      </w:r>
      <w:r>
        <w:rPr>
          <w:spacing w:val="40"/>
        </w:rPr>
        <w:t xml:space="preserve"> </w:t>
      </w:r>
      <w:r>
        <w:t>Intelligence</w:t>
      </w:r>
      <w:r>
        <w:rPr>
          <w:spacing w:val="40"/>
        </w:rPr>
        <w:t xml:space="preserve"> </w:t>
      </w:r>
      <w:r>
        <w:t>and</w:t>
      </w:r>
      <w:r>
        <w:rPr>
          <w:spacing w:val="40"/>
        </w:rPr>
        <w:t xml:space="preserve"> </w:t>
      </w:r>
      <w:r>
        <w:t>Machine</w:t>
      </w:r>
      <w:r>
        <w:rPr>
          <w:spacing w:val="40"/>
        </w:rPr>
        <w:t xml:space="preserve"> </w:t>
      </w:r>
      <w:r>
        <w:t>Learning</w:t>
      </w:r>
      <w:r>
        <w:rPr>
          <w:spacing w:val="40"/>
        </w:rPr>
        <w:t xml:space="preserve"> </w:t>
      </w:r>
      <w:r>
        <w:t xml:space="preserve">such as </w:t>
      </w:r>
      <w:r>
        <w:fldChar w:fldCharType="begin"/>
      </w:r>
      <w:r>
        <w:instrText xml:space="preserve"> HYPERLINK "https://keras.io/" \h </w:instrText>
      </w:r>
      <w:r>
        <w:fldChar w:fldCharType="separate"/>
      </w:r>
      <w:r>
        <w:rPr>
          <w:u w:val="single"/>
        </w:rPr>
        <w:t>Keras</w:t>
      </w:r>
      <w:r>
        <w:rPr>
          <w:u w:val="single"/>
        </w:rPr>
        <w:fldChar w:fldCharType="end"/>
      </w:r>
      <w:r>
        <w:t xml:space="preserve">, </w:t>
      </w:r>
      <w:r>
        <w:fldChar w:fldCharType="begin"/>
      </w:r>
      <w:r>
        <w:instrText xml:space="preserve"> HYPERLINK "https://www.tensorflow.org/" \h </w:instrText>
      </w:r>
      <w:r>
        <w:fldChar w:fldCharType="separate"/>
      </w:r>
      <w:r>
        <w:rPr>
          <w:u w:val="single"/>
        </w:rPr>
        <w:t>TensorFlow</w:t>
      </w:r>
      <w:r>
        <w:rPr>
          <w:u w:val="single"/>
        </w:rPr>
        <w:fldChar w:fldCharType="end"/>
      </w:r>
      <w:r>
        <w:t xml:space="preserve">, </w:t>
      </w:r>
      <w:r>
        <w:fldChar w:fldCharType="begin"/>
      </w:r>
      <w:r>
        <w:instrText xml:space="preserve"> HYPERLINK "https://scikit-learn.org/stable/" \h </w:instrText>
      </w:r>
      <w:r>
        <w:fldChar w:fldCharType="separate"/>
      </w:r>
      <w:r>
        <w:rPr>
          <w:u w:val="single"/>
        </w:rPr>
        <w:t>Scikit-learn</w:t>
      </w:r>
      <w:r>
        <w:rPr>
          <w:u w:val="single"/>
        </w:rPr>
        <w:fldChar w:fldCharType="end"/>
      </w:r>
      <w:r>
        <w:t>, etc.</w:t>
      </w:r>
    </w:p>
    <w:p w14:paraId="71E22DA0">
      <w:pPr>
        <w:pStyle w:val="7"/>
        <w:spacing w:before="1"/>
        <w:ind w:left="870"/>
        <w:jc w:val="both"/>
      </w:pPr>
      <w:r>
        <w:t>So</w:t>
      </w:r>
      <w:r>
        <w:rPr>
          <w:spacing w:val="34"/>
        </w:rPr>
        <w:t xml:space="preserve"> </w:t>
      </w:r>
      <w:r>
        <w:t>if</w:t>
      </w:r>
      <w:r>
        <w:rPr>
          <w:spacing w:val="34"/>
        </w:rPr>
        <w:t xml:space="preserve"> </w:t>
      </w:r>
      <w:r>
        <w:t>you</w:t>
      </w:r>
      <w:r>
        <w:rPr>
          <w:spacing w:val="35"/>
        </w:rPr>
        <w:t xml:space="preserve"> </w:t>
      </w:r>
      <w:r>
        <w:t>want</w:t>
      </w:r>
      <w:r>
        <w:rPr>
          <w:spacing w:val="35"/>
        </w:rPr>
        <w:t xml:space="preserve"> </w:t>
      </w:r>
      <w:r>
        <w:t>to</w:t>
      </w:r>
      <w:r>
        <w:rPr>
          <w:spacing w:val="36"/>
        </w:rPr>
        <w:t xml:space="preserve"> </w:t>
      </w:r>
      <w:r>
        <w:t>learn</w:t>
      </w:r>
      <w:r>
        <w:rPr>
          <w:spacing w:val="33"/>
        </w:rPr>
        <w:t xml:space="preserve"> </w:t>
      </w:r>
      <w:r>
        <w:t>ML,</w:t>
      </w:r>
      <w:r>
        <w:rPr>
          <w:spacing w:val="34"/>
        </w:rPr>
        <w:t xml:space="preserve"> </w:t>
      </w:r>
      <w:r>
        <w:t>it’s</w:t>
      </w:r>
      <w:r>
        <w:rPr>
          <w:spacing w:val="35"/>
        </w:rPr>
        <w:t xml:space="preserve"> </w:t>
      </w:r>
      <w:r>
        <w:t>best</w:t>
      </w:r>
      <w:r>
        <w:rPr>
          <w:spacing w:val="36"/>
        </w:rPr>
        <w:t xml:space="preserve"> </w:t>
      </w:r>
      <w:r>
        <w:t>if</w:t>
      </w:r>
      <w:r>
        <w:rPr>
          <w:spacing w:val="34"/>
        </w:rPr>
        <w:t xml:space="preserve"> </w:t>
      </w:r>
      <w:r>
        <w:t>you</w:t>
      </w:r>
      <w:r>
        <w:rPr>
          <w:spacing w:val="34"/>
        </w:rPr>
        <w:t xml:space="preserve"> </w:t>
      </w:r>
      <w:r>
        <w:t>learn</w:t>
      </w:r>
      <w:r>
        <w:rPr>
          <w:spacing w:val="35"/>
        </w:rPr>
        <w:t xml:space="preserve"> </w:t>
      </w:r>
      <w:r>
        <w:t>Python!</w:t>
      </w:r>
      <w:r>
        <w:rPr>
          <w:spacing w:val="35"/>
        </w:rPr>
        <w:t xml:space="preserve"> </w:t>
      </w:r>
      <w:r>
        <w:t>You</w:t>
      </w:r>
      <w:r>
        <w:rPr>
          <w:spacing w:val="35"/>
        </w:rPr>
        <w:t xml:space="preserve"> </w:t>
      </w:r>
      <w:r>
        <w:t>can</w:t>
      </w:r>
      <w:r>
        <w:rPr>
          <w:spacing w:val="35"/>
        </w:rPr>
        <w:t xml:space="preserve"> </w:t>
      </w:r>
      <w:r>
        <w:t>do</w:t>
      </w:r>
      <w:r>
        <w:rPr>
          <w:spacing w:val="34"/>
        </w:rPr>
        <w:t xml:space="preserve"> </w:t>
      </w:r>
      <w:r>
        <w:t>that</w:t>
      </w:r>
      <w:r>
        <w:rPr>
          <w:spacing w:val="35"/>
        </w:rPr>
        <w:t xml:space="preserve"> </w:t>
      </w:r>
      <w:r>
        <w:t>using</w:t>
      </w:r>
      <w:r>
        <w:rPr>
          <w:spacing w:val="35"/>
        </w:rPr>
        <w:t xml:space="preserve"> </w:t>
      </w:r>
      <w:r>
        <w:rPr>
          <w:spacing w:val="-2"/>
        </w:rPr>
        <w:t>various</w:t>
      </w:r>
    </w:p>
    <w:p w14:paraId="4BA704E4">
      <w:pPr>
        <w:pStyle w:val="7"/>
        <w:spacing w:before="138"/>
        <w:ind w:left="870"/>
        <w:jc w:val="both"/>
      </w:pPr>
      <w:r>
        <w:t>online</w:t>
      </w:r>
      <w:r>
        <w:rPr>
          <w:spacing w:val="-2"/>
        </w:rPr>
        <w:t xml:space="preserve"> </w:t>
      </w:r>
      <w:r>
        <w:t>resources</w:t>
      </w:r>
      <w:r>
        <w:rPr>
          <w:spacing w:val="-2"/>
        </w:rPr>
        <w:t xml:space="preserve"> </w:t>
      </w:r>
      <w:r>
        <w:t>and</w:t>
      </w:r>
      <w:r>
        <w:rPr>
          <w:spacing w:val="-2"/>
        </w:rPr>
        <w:t xml:space="preserve"> </w:t>
      </w:r>
      <w:r>
        <w:t>courses such</w:t>
      </w:r>
      <w:r>
        <w:rPr>
          <w:spacing w:val="-2"/>
        </w:rPr>
        <w:t xml:space="preserve"> </w:t>
      </w:r>
      <w:r>
        <w:t>as</w:t>
      </w:r>
      <w:r>
        <w:rPr>
          <w:spacing w:val="-1"/>
        </w:rPr>
        <w:t xml:space="preserve"> </w:t>
      </w:r>
      <w:r>
        <w:fldChar w:fldCharType="begin"/>
      </w:r>
      <w:r>
        <w:instrText xml:space="preserve"> HYPERLINK "https://practice.geeksforgeeks.org/courses/fork-python" \h </w:instrText>
      </w:r>
      <w:r>
        <w:fldChar w:fldCharType="separate"/>
      </w:r>
      <w:r>
        <w:rPr>
          <w:b/>
        </w:rPr>
        <w:t>Fork</w:t>
      </w:r>
      <w:r>
        <w:rPr>
          <w:b/>
          <w:spacing w:val="-1"/>
        </w:rPr>
        <w:t xml:space="preserve"> </w:t>
      </w:r>
      <w:r>
        <w:rPr>
          <w:b/>
        </w:rPr>
        <w:t>Python</w:t>
      </w:r>
      <w:r>
        <w:rPr>
          <w:b/>
        </w:rPr>
        <w:fldChar w:fldCharType="end"/>
      </w:r>
      <w:r>
        <w:rPr>
          <w:b/>
          <w:spacing w:val="-1"/>
        </w:rPr>
        <w:t xml:space="preserve"> </w:t>
      </w:r>
      <w:r>
        <w:t>available</w:t>
      </w:r>
      <w:r>
        <w:rPr>
          <w:spacing w:val="-2"/>
        </w:rPr>
        <w:t xml:space="preserve"> </w:t>
      </w:r>
      <w:r>
        <w:t>Free</w:t>
      </w:r>
      <w:r>
        <w:rPr>
          <w:spacing w:val="-2"/>
        </w:rPr>
        <w:t xml:space="preserve"> </w:t>
      </w:r>
      <w:r>
        <w:t xml:space="preserve">on </w:t>
      </w:r>
      <w:r>
        <w:rPr>
          <w:spacing w:val="-2"/>
        </w:rPr>
        <w:t>GeeksforGeeks.</w:t>
      </w:r>
    </w:p>
    <w:p w14:paraId="27AFA72D">
      <w:pPr>
        <w:pStyle w:val="7"/>
        <w:rPr>
          <w:sz w:val="26"/>
        </w:rPr>
      </w:pPr>
    </w:p>
    <w:p w14:paraId="47AC540B">
      <w:pPr>
        <w:pStyle w:val="4"/>
        <w:spacing w:before="199"/>
        <w:ind w:left="870"/>
      </w:pPr>
      <w:bookmarkStart w:id="40" w:name="Step 2 – Learn Various ML Concepts"/>
      <w:bookmarkEnd w:id="40"/>
      <w:r>
        <w:t>Step</w:t>
      </w:r>
      <w:r>
        <w:rPr>
          <w:spacing w:val="-7"/>
        </w:rPr>
        <w:t xml:space="preserve"> </w:t>
      </w:r>
      <w:r>
        <w:t>2</w:t>
      </w:r>
      <w:r>
        <w:rPr>
          <w:spacing w:val="-5"/>
        </w:rPr>
        <w:t xml:space="preserve"> </w:t>
      </w:r>
      <w:r>
        <w:t>–</w:t>
      </w:r>
      <w:r>
        <w:rPr>
          <w:spacing w:val="-5"/>
        </w:rPr>
        <w:t xml:space="preserve"> </w:t>
      </w:r>
      <w:r>
        <w:t>Learn</w:t>
      </w:r>
      <w:r>
        <w:rPr>
          <w:spacing w:val="-6"/>
        </w:rPr>
        <w:t xml:space="preserve"> </w:t>
      </w:r>
      <w:r>
        <w:t>Various</w:t>
      </w:r>
      <w:r>
        <w:rPr>
          <w:spacing w:val="-6"/>
        </w:rPr>
        <w:t xml:space="preserve"> </w:t>
      </w:r>
      <w:r>
        <w:t>ML</w:t>
      </w:r>
      <w:r>
        <w:rPr>
          <w:spacing w:val="-6"/>
        </w:rPr>
        <w:t xml:space="preserve"> </w:t>
      </w:r>
      <w:r>
        <w:rPr>
          <w:spacing w:val="-2"/>
        </w:rPr>
        <w:t>Concepts</w:t>
      </w:r>
    </w:p>
    <w:p w14:paraId="5898B337">
      <w:pPr>
        <w:pStyle w:val="7"/>
        <w:rPr>
          <w:b/>
          <w:sz w:val="30"/>
        </w:rPr>
      </w:pPr>
    </w:p>
    <w:p w14:paraId="0AB755EF">
      <w:pPr>
        <w:pStyle w:val="7"/>
        <w:spacing w:before="177" w:line="360" w:lineRule="auto"/>
        <w:ind w:left="870" w:right="852"/>
        <w:jc w:val="both"/>
      </w:pPr>
      <w:r>
        <w:t>Now that you are done with the prerequisites, you can move on to actually learning ML (Which is the fun part!!!) It’s best to start with the basics and then move on to the more complicated stuff. Some of the basic concepts in ML are:</w:t>
      </w:r>
    </w:p>
    <w:p w14:paraId="38AB61B2">
      <w:pPr>
        <w:pStyle w:val="7"/>
        <w:spacing w:before="4"/>
        <w:rPr>
          <w:sz w:val="31"/>
        </w:rPr>
      </w:pPr>
    </w:p>
    <w:p w14:paraId="2EEBB316">
      <w:pPr>
        <w:pStyle w:val="4"/>
        <w:numPr>
          <w:ilvl w:val="0"/>
          <w:numId w:val="10"/>
        </w:numPr>
        <w:tabs>
          <w:tab w:val="left" w:pos="1267"/>
        </w:tabs>
        <w:spacing w:before="0" w:after="0" w:line="240" w:lineRule="auto"/>
        <w:ind w:left="1266" w:right="0" w:hanging="397"/>
        <w:jc w:val="left"/>
      </w:pPr>
      <w:bookmarkStart w:id="41" w:name="(a) Terminologies of Machine Learning"/>
      <w:bookmarkEnd w:id="41"/>
      <w:r>
        <w:t>Terminologies</w:t>
      </w:r>
      <w:r>
        <w:rPr>
          <w:spacing w:val="-11"/>
        </w:rPr>
        <w:t xml:space="preserve"> </w:t>
      </w:r>
      <w:r>
        <w:t>of</w:t>
      </w:r>
      <w:r>
        <w:rPr>
          <w:spacing w:val="-10"/>
        </w:rPr>
        <w:t xml:space="preserve"> </w:t>
      </w:r>
      <w:r>
        <w:t>Machine</w:t>
      </w:r>
      <w:r>
        <w:rPr>
          <w:spacing w:val="-11"/>
        </w:rPr>
        <w:t xml:space="preserve"> </w:t>
      </w:r>
      <w:r>
        <w:rPr>
          <w:spacing w:val="-2"/>
        </w:rPr>
        <w:t>Learning</w:t>
      </w:r>
    </w:p>
    <w:p w14:paraId="75F228CE">
      <w:pPr>
        <w:pStyle w:val="7"/>
        <w:rPr>
          <w:b/>
          <w:sz w:val="30"/>
        </w:rPr>
      </w:pPr>
    </w:p>
    <w:p w14:paraId="43F4C666">
      <w:pPr>
        <w:pStyle w:val="9"/>
        <w:numPr>
          <w:ilvl w:val="0"/>
          <w:numId w:val="11"/>
        </w:numPr>
        <w:tabs>
          <w:tab w:val="left" w:pos="870"/>
        </w:tabs>
        <w:spacing w:before="175" w:after="0" w:line="360" w:lineRule="auto"/>
        <w:ind w:left="870" w:right="848" w:hanging="360"/>
        <w:jc w:val="both"/>
        <w:rPr>
          <w:sz w:val="24"/>
        </w:rPr>
      </w:pPr>
      <w:r>
        <w:rPr>
          <w:b/>
          <w:sz w:val="24"/>
        </w:rPr>
        <w:t>Model –</w:t>
      </w:r>
      <w:r>
        <w:rPr>
          <w:b/>
          <w:spacing w:val="-2"/>
          <w:sz w:val="24"/>
        </w:rPr>
        <w:t xml:space="preserve"> </w:t>
      </w:r>
      <w:r>
        <w:rPr>
          <w:sz w:val="24"/>
        </w:rPr>
        <w:t>A model is a specific representation learned from data by applying some machine learning algorithm. A model is also called a hypothesis.</w:t>
      </w:r>
    </w:p>
    <w:p w14:paraId="246DD37B">
      <w:pPr>
        <w:pStyle w:val="9"/>
        <w:numPr>
          <w:ilvl w:val="0"/>
          <w:numId w:val="11"/>
        </w:numPr>
        <w:tabs>
          <w:tab w:val="left" w:pos="870"/>
        </w:tabs>
        <w:spacing w:before="0" w:after="0" w:line="360" w:lineRule="auto"/>
        <w:ind w:left="870" w:right="852" w:hanging="360"/>
        <w:jc w:val="both"/>
        <w:rPr>
          <w:sz w:val="24"/>
        </w:rPr>
      </w:pPr>
      <w:r>
        <w:rPr>
          <w:b/>
          <w:sz w:val="24"/>
        </w:rPr>
        <w:t>Feature –</w:t>
      </w:r>
      <w:r>
        <w:rPr>
          <w:b/>
          <w:spacing w:val="-4"/>
          <w:sz w:val="24"/>
        </w:rPr>
        <w:t xml:space="preserve"> </w:t>
      </w:r>
      <w:r>
        <w:rPr>
          <w:sz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185104AE">
      <w:pPr>
        <w:pStyle w:val="9"/>
        <w:numPr>
          <w:ilvl w:val="0"/>
          <w:numId w:val="11"/>
        </w:numPr>
        <w:tabs>
          <w:tab w:val="left" w:pos="870"/>
        </w:tabs>
        <w:spacing w:before="1" w:after="0" w:line="360" w:lineRule="auto"/>
        <w:ind w:left="870" w:right="759" w:hanging="360"/>
        <w:jc w:val="both"/>
        <w:rPr>
          <w:sz w:val="24"/>
        </w:rPr>
      </w:pPr>
      <w:r>
        <w:rPr>
          <w:b/>
          <w:sz w:val="24"/>
        </w:rPr>
        <w:t>Target (Label) –</w:t>
      </w:r>
      <w:r>
        <w:rPr>
          <w:b/>
          <w:spacing w:val="-2"/>
          <w:sz w:val="24"/>
        </w:rPr>
        <w:t xml:space="preserve"> </w:t>
      </w:r>
      <w:r>
        <w:rPr>
          <w:sz w:val="24"/>
        </w:rPr>
        <w:t>A target variable or label is the value to be predicted by our model. For the fruit example discussed in the feature section, the label with each set of input would be the name of the fruit like apple, orange, banana, etc.</w:t>
      </w:r>
    </w:p>
    <w:p w14:paraId="0879A44C">
      <w:pPr>
        <w:pStyle w:val="9"/>
        <w:numPr>
          <w:ilvl w:val="0"/>
          <w:numId w:val="11"/>
        </w:numPr>
        <w:tabs>
          <w:tab w:val="left" w:pos="870"/>
        </w:tabs>
        <w:spacing w:before="0" w:after="0" w:line="360" w:lineRule="auto"/>
        <w:ind w:left="870" w:right="758" w:hanging="360"/>
        <w:jc w:val="both"/>
        <w:rPr>
          <w:sz w:val="24"/>
        </w:rPr>
      </w:pPr>
      <w:r>
        <w:rPr>
          <w:b/>
          <w:sz w:val="24"/>
        </w:rPr>
        <w:t>Training –</w:t>
      </w:r>
      <w:r>
        <w:rPr>
          <w:b/>
          <w:spacing w:val="-2"/>
          <w:sz w:val="24"/>
        </w:rPr>
        <w:t xml:space="preserve"> </w:t>
      </w:r>
      <w:r>
        <w:rPr>
          <w:sz w:val="24"/>
        </w:rPr>
        <w:t>The idea is to give a set of inputs(features) and it’s expected outputs(labels), so after training, we will have a model (hypothesis) that will then map new data to one of the categories trained on.</w:t>
      </w:r>
    </w:p>
    <w:p w14:paraId="0DB18431">
      <w:pPr>
        <w:spacing w:after="0" w:line="360" w:lineRule="auto"/>
        <w:jc w:val="both"/>
        <w:rPr>
          <w:sz w:val="24"/>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4431960">
      <w:pPr>
        <w:pStyle w:val="9"/>
        <w:numPr>
          <w:ilvl w:val="0"/>
          <w:numId w:val="11"/>
        </w:numPr>
        <w:tabs>
          <w:tab w:val="left" w:pos="870"/>
        </w:tabs>
        <w:spacing w:before="60" w:after="0" w:line="360" w:lineRule="auto"/>
        <w:ind w:left="870" w:right="762" w:hanging="360"/>
        <w:jc w:val="both"/>
        <w:rPr>
          <w:sz w:val="24"/>
        </w:rPr>
      </w:pPr>
      <w:r>
        <w:rPr>
          <w:b/>
          <w:sz w:val="24"/>
        </w:rPr>
        <w:t>Prediction –</w:t>
      </w:r>
      <w:r>
        <w:rPr>
          <w:b/>
          <w:spacing w:val="-2"/>
          <w:sz w:val="24"/>
        </w:rPr>
        <w:t xml:space="preserve"> </w:t>
      </w:r>
      <w:r>
        <w:rPr>
          <w:sz w:val="24"/>
        </w:rPr>
        <w:t>Once our model is ready, it can be fed a set of inputs to which it will provide a predicted output(label).</w:t>
      </w:r>
    </w:p>
    <w:p w14:paraId="4018C6B9">
      <w:pPr>
        <w:pStyle w:val="7"/>
        <w:spacing w:before="4"/>
        <w:rPr>
          <w:sz w:val="31"/>
        </w:rPr>
      </w:pPr>
    </w:p>
    <w:p w14:paraId="5C2FA894">
      <w:pPr>
        <w:pStyle w:val="4"/>
        <w:numPr>
          <w:ilvl w:val="0"/>
          <w:numId w:val="10"/>
        </w:numPr>
        <w:tabs>
          <w:tab w:val="left" w:pos="1283"/>
        </w:tabs>
        <w:spacing w:before="0" w:after="0" w:line="240" w:lineRule="auto"/>
        <w:ind w:left="1282" w:right="0" w:hanging="413"/>
        <w:jc w:val="left"/>
      </w:pPr>
      <w:bookmarkStart w:id="42" w:name="(b) Types of Machine Learning"/>
      <w:bookmarkEnd w:id="42"/>
      <w:r>
        <w:t>Types</w:t>
      </w:r>
      <w:r>
        <w:rPr>
          <w:spacing w:val="-8"/>
        </w:rPr>
        <w:t xml:space="preserve"> </w:t>
      </w:r>
      <w:r>
        <w:t>of</w:t>
      </w:r>
      <w:r>
        <w:rPr>
          <w:spacing w:val="-8"/>
        </w:rPr>
        <w:t xml:space="preserve"> </w:t>
      </w:r>
      <w:r>
        <w:t>Machine</w:t>
      </w:r>
      <w:r>
        <w:rPr>
          <w:spacing w:val="-7"/>
        </w:rPr>
        <w:t xml:space="preserve"> </w:t>
      </w:r>
      <w:r>
        <w:rPr>
          <w:spacing w:val="-2"/>
        </w:rPr>
        <w:t>Learning</w:t>
      </w:r>
    </w:p>
    <w:p w14:paraId="7BF38A75">
      <w:pPr>
        <w:pStyle w:val="7"/>
        <w:rPr>
          <w:b/>
          <w:sz w:val="30"/>
        </w:rPr>
      </w:pPr>
    </w:p>
    <w:p w14:paraId="03A5BB34">
      <w:pPr>
        <w:pStyle w:val="9"/>
        <w:numPr>
          <w:ilvl w:val="0"/>
          <w:numId w:val="11"/>
        </w:numPr>
        <w:tabs>
          <w:tab w:val="left" w:pos="870"/>
        </w:tabs>
        <w:spacing w:before="175" w:after="0" w:line="360" w:lineRule="auto"/>
        <w:ind w:left="870" w:right="757" w:hanging="360"/>
        <w:jc w:val="both"/>
        <w:rPr>
          <w:sz w:val="24"/>
        </w:rPr>
      </w:pPr>
      <w:r>
        <w:rPr>
          <w:b/>
          <w:sz w:val="24"/>
        </w:rPr>
        <w:t>Supervised Learning –</w:t>
      </w:r>
      <w:r>
        <w:rPr>
          <w:b/>
          <w:spacing w:val="-4"/>
          <w:sz w:val="24"/>
        </w:rPr>
        <w:t xml:space="preserve"> </w:t>
      </w:r>
      <w:r>
        <w:rPr>
          <w:sz w:val="24"/>
        </w:rPr>
        <w:t>This involves learning from a training dataset with labeled data using classification</w:t>
      </w:r>
      <w:r>
        <w:rPr>
          <w:spacing w:val="-2"/>
          <w:sz w:val="24"/>
        </w:rPr>
        <w:t xml:space="preserve"> </w:t>
      </w:r>
      <w:r>
        <w:rPr>
          <w:sz w:val="24"/>
        </w:rPr>
        <w:t>and</w:t>
      </w:r>
      <w:r>
        <w:rPr>
          <w:spacing w:val="-1"/>
          <w:sz w:val="24"/>
        </w:rPr>
        <w:t xml:space="preserve"> </w:t>
      </w:r>
      <w:r>
        <w:rPr>
          <w:sz w:val="24"/>
        </w:rPr>
        <w:t>regression</w:t>
      </w:r>
      <w:r>
        <w:rPr>
          <w:spacing w:val="-1"/>
          <w:sz w:val="24"/>
        </w:rPr>
        <w:t xml:space="preserve"> </w:t>
      </w:r>
      <w:r>
        <w:rPr>
          <w:sz w:val="24"/>
        </w:rPr>
        <w:t>models.</w:t>
      </w:r>
      <w:r>
        <w:rPr>
          <w:spacing w:val="-1"/>
          <w:sz w:val="24"/>
        </w:rPr>
        <w:t xml:space="preserve"> </w:t>
      </w:r>
      <w:r>
        <w:rPr>
          <w:sz w:val="24"/>
        </w:rPr>
        <w:t>This</w:t>
      </w:r>
      <w:r>
        <w:rPr>
          <w:spacing w:val="-1"/>
          <w:sz w:val="24"/>
        </w:rPr>
        <w:t xml:space="preserve"> </w:t>
      </w:r>
      <w:r>
        <w:rPr>
          <w:sz w:val="24"/>
        </w:rPr>
        <w:t>learning</w:t>
      </w:r>
      <w:r>
        <w:rPr>
          <w:spacing w:val="-1"/>
          <w:sz w:val="24"/>
        </w:rPr>
        <w:t xml:space="preserve"> </w:t>
      </w:r>
      <w:r>
        <w:rPr>
          <w:sz w:val="24"/>
        </w:rPr>
        <w:t>process</w:t>
      </w:r>
      <w:r>
        <w:rPr>
          <w:spacing w:val="-2"/>
          <w:sz w:val="24"/>
        </w:rPr>
        <w:t xml:space="preserve"> </w:t>
      </w:r>
      <w:r>
        <w:rPr>
          <w:sz w:val="24"/>
        </w:rPr>
        <w:t>continues</w:t>
      </w:r>
      <w:r>
        <w:rPr>
          <w:spacing w:val="-1"/>
          <w:sz w:val="24"/>
        </w:rPr>
        <w:t xml:space="preserve"> </w:t>
      </w:r>
      <w:r>
        <w:rPr>
          <w:sz w:val="24"/>
        </w:rPr>
        <w:t>until</w:t>
      </w:r>
      <w:r>
        <w:rPr>
          <w:spacing w:val="-2"/>
          <w:sz w:val="24"/>
        </w:rPr>
        <w:t xml:space="preserve"> </w:t>
      </w:r>
      <w:r>
        <w:rPr>
          <w:sz w:val="24"/>
        </w:rPr>
        <w:t>the</w:t>
      </w:r>
      <w:r>
        <w:rPr>
          <w:spacing w:val="-1"/>
          <w:sz w:val="24"/>
        </w:rPr>
        <w:t xml:space="preserve"> </w:t>
      </w:r>
      <w:r>
        <w:rPr>
          <w:sz w:val="24"/>
        </w:rPr>
        <w:t>required</w:t>
      </w:r>
      <w:r>
        <w:rPr>
          <w:spacing w:val="-2"/>
          <w:sz w:val="24"/>
        </w:rPr>
        <w:t xml:space="preserve"> </w:t>
      </w:r>
      <w:r>
        <w:rPr>
          <w:sz w:val="24"/>
        </w:rPr>
        <w:t>level</w:t>
      </w:r>
      <w:r>
        <w:rPr>
          <w:spacing w:val="-1"/>
          <w:sz w:val="24"/>
        </w:rPr>
        <w:t xml:space="preserve"> </w:t>
      </w:r>
      <w:r>
        <w:rPr>
          <w:sz w:val="24"/>
        </w:rPr>
        <w:t>of performance is achieved.</w:t>
      </w:r>
    </w:p>
    <w:p w14:paraId="49867719">
      <w:pPr>
        <w:pStyle w:val="9"/>
        <w:numPr>
          <w:ilvl w:val="0"/>
          <w:numId w:val="11"/>
        </w:numPr>
        <w:tabs>
          <w:tab w:val="left" w:pos="870"/>
        </w:tabs>
        <w:spacing w:before="1" w:after="0" w:line="360" w:lineRule="auto"/>
        <w:ind w:left="870" w:right="760" w:hanging="360"/>
        <w:jc w:val="both"/>
        <w:rPr>
          <w:sz w:val="24"/>
        </w:rPr>
      </w:pPr>
      <w:r>
        <w:rPr>
          <w:b/>
          <w:sz w:val="24"/>
        </w:rPr>
        <w:t>Unsupervised Learning –</w:t>
      </w:r>
      <w:r>
        <w:rPr>
          <w:b/>
          <w:spacing w:val="-3"/>
          <w:sz w:val="24"/>
        </w:rPr>
        <w:t xml:space="preserve"> </w:t>
      </w:r>
      <w:r>
        <w:rPr>
          <w:sz w:val="24"/>
        </w:rPr>
        <w:t>This</w:t>
      </w:r>
      <w:r>
        <w:rPr>
          <w:spacing w:val="-3"/>
          <w:sz w:val="24"/>
        </w:rPr>
        <w:t xml:space="preserve"> </w:t>
      </w:r>
      <w:r>
        <w:rPr>
          <w:sz w:val="24"/>
        </w:rPr>
        <w:t>involves</w:t>
      </w:r>
      <w:r>
        <w:rPr>
          <w:spacing w:val="-3"/>
          <w:sz w:val="24"/>
        </w:rPr>
        <w:t xml:space="preserve"> </w:t>
      </w:r>
      <w:r>
        <w:rPr>
          <w:sz w:val="24"/>
        </w:rPr>
        <w:t>using</w:t>
      </w:r>
      <w:r>
        <w:rPr>
          <w:spacing w:val="-5"/>
          <w:sz w:val="24"/>
        </w:rPr>
        <w:t xml:space="preserve"> </w:t>
      </w:r>
      <w:r>
        <w:rPr>
          <w:sz w:val="24"/>
        </w:rPr>
        <w:t>unlabelled</w:t>
      </w:r>
      <w:r>
        <w:rPr>
          <w:spacing w:val="-3"/>
          <w:sz w:val="24"/>
        </w:rPr>
        <w:t xml:space="preserve"> </w:t>
      </w:r>
      <w:r>
        <w:rPr>
          <w:sz w:val="24"/>
        </w:rPr>
        <w:t>data</w:t>
      </w:r>
      <w:r>
        <w:rPr>
          <w:spacing w:val="-3"/>
          <w:sz w:val="24"/>
        </w:rPr>
        <w:t xml:space="preserve"> </w:t>
      </w:r>
      <w:r>
        <w:rPr>
          <w:sz w:val="24"/>
        </w:rPr>
        <w:t>and</w:t>
      </w:r>
      <w:r>
        <w:rPr>
          <w:spacing w:val="-3"/>
          <w:sz w:val="24"/>
        </w:rPr>
        <w:t xml:space="preserve"> </w:t>
      </w:r>
      <w:r>
        <w:rPr>
          <w:sz w:val="24"/>
        </w:rPr>
        <w:t>then</w:t>
      </w:r>
      <w:r>
        <w:rPr>
          <w:spacing w:val="-5"/>
          <w:sz w:val="24"/>
        </w:rPr>
        <w:t xml:space="preserve"> </w:t>
      </w:r>
      <w:r>
        <w:rPr>
          <w:sz w:val="24"/>
        </w:rPr>
        <w:t>finding</w:t>
      </w:r>
      <w:r>
        <w:rPr>
          <w:spacing w:val="-3"/>
          <w:sz w:val="24"/>
        </w:rPr>
        <w:t xml:space="preserve"> </w:t>
      </w:r>
      <w:r>
        <w:rPr>
          <w:sz w:val="24"/>
        </w:rPr>
        <w:t>the</w:t>
      </w:r>
      <w:r>
        <w:rPr>
          <w:spacing w:val="-3"/>
          <w:sz w:val="24"/>
        </w:rPr>
        <w:t xml:space="preserve"> </w:t>
      </w:r>
      <w:r>
        <w:rPr>
          <w:sz w:val="24"/>
        </w:rPr>
        <w:t>underlying structure in the data in order to learn more and more about the data itself using factor and cluster analysis models.</w:t>
      </w:r>
    </w:p>
    <w:p w14:paraId="30C86EEC">
      <w:pPr>
        <w:pStyle w:val="9"/>
        <w:numPr>
          <w:ilvl w:val="0"/>
          <w:numId w:val="11"/>
        </w:numPr>
        <w:tabs>
          <w:tab w:val="left" w:pos="870"/>
        </w:tabs>
        <w:spacing w:before="0" w:after="0" w:line="360" w:lineRule="auto"/>
        <w:ind w:left="870" w:right="758" w:hanging="360"/>
        <w:jc w:val="both"/>
        <w:rPr>
          <w:sz w:val="24"/>
        </w:rPr>
      </w:pPr>
      <w:r>
        <w:rPr>
          <w:b/>
          <w:sz w:val="24"/>
        </w:rPr>
        <w:t>Semi-supervised Learning –</w:t>
      </w:r>
      <w:r>
        <w:rPr>
          <w:b/>
          <w:spacing w:val="-3"/>
          <w:sz w:val="24"/>
        </w:rPr>
        <w:t xml:space="preserve"> </w:t>
      </w:r>
      <w:r>
        <w:rPr>
          <w:sz w:val="24"/>
        </w:rPr>
        <w:t>This involves using unlabelled data like Unsupervised Learning with a small amount of labeled data. Using labeled data vastly increases the learning accuracy and is also more cost-effective than Supervised Learning.</w:t>
      </w:r>
    </w:p>
    <w:p w14:paraId="4B460D53">
      <w:pPr>
        <w:pStyle w:val="9"/>
        <w:numPr>
          <w:ilvl w:val="0"/>
          <w:numId w:val="11"/>
        </w:numPr>
        <w:tabs>
          <w:tab w:val="left" w:pos="870"/>
        </w:tabs>
        <w:spacing w:before="0" w:after="0" w:line="360" w:lineRule="auto"/>
        <w:ind w:left="870" w:right="759" w:hanging="360"/>
        <w:jc w:val="both"/>
        <w:rPr>
          <w:sz w:val="24"/>
        </w:rPr>
      </w:pPr>
      <w:r>
        <w:rPr>
          <w:b/>
          <w:sz w:val="24"/>
        </w:rPr>
        <w:t>Reinforcement Learning –</w:t>
      </w:r>
      <w:r>
        <w:rPr>
          <w:b/>
          <w:spacing w:val="-3"/>
          <w:sz w:val="24"/>
        </w:rPr>
        <w:t xml:space="preserve"> </w:t>
      </w:r>
      <w:r>
        <w:rPr>
          <w:sz w:val="24"/>
        </w:rPr>
        <w:t>This involves learning optimal actions through trial and error. So the next</w:t>
      </w:r>
      <w:r>
        <w:rPr>
          <w:spacing w:val="-1"/>
          <w:sz w:val="24"/>
        </w:rPr>
        <w:t xml:space="preserve"> </w:t>
      </w:r>
      <w:r>
        <w:rPr>
          <w:sz w:val="24"/>
        </w:rPr>
        <w:t>action is decided</w:t>
      </w:r>
      <w:r>
        <w:rPr>
          <w:spacing w:val="-1"/>
          <w:sz w:val="24"/>
        </w:rPr>
        <w:t xml:space="preserve"> </w:t>
      </w:r>
      <w:r>
        <w:rPr>
          <w:sz w:val="24"/>
        </w:rPr>
        <w:t>by learning behaviors</w:t>
      </w:r>
      <w:r>
        <w:rPr>
          <w:spacing w:val="-2"/>
          <w:sz w:val="24"/>
        </w:rPr>
        <w:t xml:space="preserve"> </w:t>
      </w:r>
      <w:r>
        <w:rPr>
          <w:sz w:val="24"/>
        </w:rPr>
        <w:t>that are based on the current state</w:t>
      </w:r>
      <w:r>
        <w:rPr>
          <w:spacing w:val="-1"/>
          <w:sz w:val="24"/>
        </w:rPr>
        <w:t xml:space="preserve"> </w:t>
      </w:r>
      <w:r>
        <w:rPr>
          <w:sz w:val="24"/>
        </w:rPr>
        <w:t>and</w:t>
      </w:r>
      <w:r>
        <w:rPr>
          <w:spacing w:val="-1"/>
          <w:sz w:val="24"/>
        </w:rPr>
        <w:t xml:space="preserve"> </w:t>
      </w:r>
      <w:r>
        <w:rPr>
          <w:sz w:val="24"/>
        </w:rPr>
        <w:t>that will maximize the reward in the future.</w:t>
      </w:r>
    </w:p>
    <w:p w14:paraId="6B97CAFB">
      <w:pPr>
        <w:pStyle w:val="2"/>
        <w:spacing w:before="0"/>
        <w:ind w:left="780"/>
        <w:jc w:val="both"/>
      </w:pPr>
      <w:bookmarkStart w:id="43" w:name="ADVANTAGES OF MACHINE LEARNING:-"/>
      <w:bookmarkEnd w:id="43"/>
      <w:r>
        <w:rPr>
          <w:spacing w:val="-8"/>
        </w:rPr>
        <w:t>ADVANTAGES</w:t>
      </w:r>
      <w:r>
        <w:rPr>
          <w:spacing w:val="-13"/>
        </w:rPr>
        <w:t xml:space="preserve"> </w:t>
      </w:r>
      <w:r>
        <w:rPr>
          <w:spacing w:val="-8"/>
        </w:rPr>
        <w:t>OF</w:t>
      </w:r>
      <w:r>
        <w:rPr>
          <w:spacing w:val="-13"/>
        </w:rPr>
        <w:t xml:space="preserve"> </w:t>
      </w:r>
      <w:r>
        <w:rPr>
          <w:spacing w:val="-8"/>
        </w:rPr>
        <w:t>MACHINE</w:t>
      </w:r>
      <w:r>
        <w:rPr>
          <w:spacing w:val="-13"/>
        </w:rPr>
        <w:t xml:space="preserve"> </w:t>
      </w:r>
      <w:r>
        <w:rPr>
          <w:spacing w:val="-8"/>
        </w:rPr>
        <w:t>LEARNING:-</w:t>
      </w:r>
    </w:p>
    <w:p w14:paraId="69622037">
      <w:pPr>
        <w:pStyle w:val="7"/>
        <w:spacing w:before="3"/>
        <w:rPr>
          <w:b/>
          <w:sz w:val="34"/>
        </w:rPr>
      </w:pPr>
    </w:p>
    <w:p w14:paraId="201F2512">
      <w:pPr>
        <w:pStyle w:val="4"/>
        <w:numPr>
          <w:ilvl w:val="0"/>
          <w:numId w:val="12"/>
        </w:numPr>
        <w:tabs>
          <w:tab w:val="left" w:pos="1046"/>
        </w:tabs>
        <w:spacing w:before="0" w:after="0" w:line="240" w:lineRule="auto"/>
        <w:ind w:left="1045" w:right="0" w:hanging="266"/>
        <w:jc w:val="left"/>
      </w:pPr>
      <w:bookmarkStart w:id="44" w:name="1. Easily identifies trends and patterns"/>
      <w:bookmarkEnd w:id="44"/>
      <w:r>
        <w:rPr>
          <w:w w:val="95"/>
        </w:rPr>
        <w:t>Easily</w:t>
      </w:r>
      <w:r>
        <w:rPr>
          <w:spacing w:val="-5"/>
          <w:w w:val="95"/>
        </w:rPr>
        <w:t xml:space="preserve"> </w:t>
      </w:r>
      <w:r>
        <w:rPr>
          <w:w w:val="95"/>
        </w:rPr>
        <w:t>identifies</w:t>
      </w:r>
      <w:r>
        <w:rPr>
          <w:spacing w:val="-5"/>
          <w:w w:val="95"/>
        </w:rPr>
        <w:t xml:space="preserve"> </w:t>
      </w:r>
      <w:r>
        <w:rPr>
          <w:w w:val="95"/>
        </w:rPr>
        <w:t>trends</w:t>
      </w:r>
      <w:r>
        <w:rPr>
          <w:spacing w:val="-5"/>
          <w:w w:val="95"/>
        </w:rPr>
        <w:t xml:space="preserve"> </w:t>
      </w:r>
      <w:r>
        <w:rPr>
          <w:w w:val="95"/>
        </w:rPr>
        <w:t>and</w:t>
      </w:r>
      <w:r>
        <w:rPr>
          <w:spacing w:val="-5"/>
          <w:w w:val="95"/>
        </w:rPr>
        <w:t xml:space="preserve"> </w:t>
      </w:r>
      <w:r>
        <w:rPr>
          <w:spacing w:val="-2"/>
          <w:w w:val="95"/>
        </w:rPr>
        <w:t>patterns</w:t>
      </w:r>
    </w:p>
    <w:p w14:paraId="561E8B95">
      <w:pPr>
        <w:pStyle w:val="7"/>
        <w:spacing w:before="3"/>
        <w:rPr>
          <w:b/>
          <w:sz w:val="32"/>
        </w:rPr>
      </w:pPr>
    </w:p>
    <w:p w14:paraId="4D40B2AE">
      <w:pPr>
        <w:pStyle w:val="7"/>
        <w:spacing w:line="360" w:lineRule="auto"/>
        <w:ind w:left="780" w:right="756"/>
        <w:jc w:val="both"/>
      </w:pPr>
      <w: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0885C09D">
      <w:pPr>
        <w:pStyle w:val="4"/>
        <w:numPr>
          <w:ilvl w:val="0"/>
          <w:numId w:val="12"/>
        </w:numPr>
        <w:tabs>
          <w:tab w:val="left" w:pos="1046"/>
        </w:tabs>
        <w:spacing w:before="200" w:after="0" w:line="240" w:lineRule="auto"/>
        <w:ind w:left="1045" w:right="0" w:hanging="266"/>
        <w:jc w:val="both"/>
      </w:pPr>
      <w:bookmarkStart w:id="45" w:name="2. No human intervention needed (automat"/>
      <w:bookmarkEnd w:id="45"/>
      <w:r>
        <w:rPr>
          <w:w w:val="95"/>
        </w:rPr>
        <w:t>No</w:t>
      </w:r>
      <w:r>
        <w:rPr>
          <w:spacing w:val="-1"/>
          <w:w w:val="95"/>
        </w:rPr>
        <w:t xml:space="preserve"> </w:t>
      </w:r>
      <w:r>
        <w:rPr>
          <w:w w:val="95"/>
        </w:rPr>
        <w:t>human</w:t>
      </w:r>
      <w:r>
        <w:rPr>
          <w:spacing w:val="-1"/>
          <w:w w:val="95"/>
        </w:rPr>
        <w:t xml:space="preserve"> </w:t>
      </w:r>
      <w:r>
        <w:rPr>
          <w:w w:val="95"/>
        </w:rPr>
        <w:t>intervention</w:t>
      </w:r>
      <w:r>
        <w:rPr>
          <w:spacing w:val="-1"/>
          <w:w w:val="95"/>
        </w:rPr>
        <w:t xml:space="preserve"> </w:t>
      </w:r>
      <w:r>
        <w:rPr>
          <w:w w:val="95"/>
        </w:rPr>
        <w:t>needed</w:t>
      </w:r>
      <w:r>
        <w:rPr>
          <w:spacing w:val="-1"/>
          <w:w w:val="95"/>
        </w:rPr>
        <w:t xml:space="preserve"> </w:t>
      </w:r>
      <w:r>
        <w:rPr>
          <w:spacing w:val="-2"/>
          <w:w w:val="95"/>
        </w:rPr>
        <w:t>(automation)</w:t>
      </w:r>
    </w:p>
    <w:p w14:paraId="4D60CC7F">
      <w:pPr>
        <w:pStyle w:val="7"/>
        <w:spacing w:before="3"/>
        <w:rPr>
          <w:b/>
          <w:sz w:val="32"/>
        </w:rPr>
      </w:pPr>
    </w:p>
    <w:p w14:paraId="0043F025">
      <w:pPr>
        <w:pStyle w:val="7"/>
        <w:spacing w:line="360" w:lineRule="auto"/>
        <w:ind w:left="780" w:right="757"/>
        <w:jc w:val="both"/>
      </w:pPr>
      <w:r>
        <w:t>With ML, you don’t need to babysit your project every step of the way. Since it means giving machines the ability to learn, it lets them make predictions and also improve the algorithms on their own. A common example of this is anti-virus softwares.</w:t>
      </w:r>
    </w:p>
    <w:p w14:paraId="55B13716">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F60E7E2">
      <w:pPr>
        <w:pStyle w:val="4"/>
        <w:numPr>
          <w:ilvl w:val="0"/>
          <w:numId w:val="12"/>
        </w:numPr>
        <w:tabs>
          <w:tab w:val="left" w:pos="1046"/>
        </w:tabs>
        <w:spacing w:before="60" w:after="0" w:line="240" w:lineRule="auto"/>
        <w:ind w:left="1045" w:right="0" w:hanging="266"/>
        <w:jc w:val="both"/>
      </w:pPr>
      <w:bookmarkStart w:id="46" w:name="3. Continuous Improvement"/>
      <w:bookmarkEnd w:id="46"/>
      <w:r>
        <w:rPr>
          <w:w w:val="95"/>
        </w:rPr>
        <w:t>Continuous</w:t>
      </w:r>
      <w:r>
        <w:rPr>
          <w:spacing w:val="-3"/>
        </w:rPr>
        <w:t xml:space="preserve"> </w:t>
      </w:r>
      <w:r>
        <w:rPr>
          <w:spacing w:val="-2"/>
        </w:rPr>
        <w:t>Improvement</w:t>
      </w:r>
    </w:p>
    <w:p w14:paraId="2C7D079F">
      <w:pPr>
        <w:pStyle w:val="7"/>
        <w:spacing w:before="2"/>
        <w:rPr>
          <w:b/>
          <w:sz w:val="32"/>
        </w:rPr>
      </w:pPr>
    </w:p>
    <w:p w14:paraId="72009E02">
      <w:pPr>
        <w:pStyle w:val="7"/>
        <w:spacing w:line="360" w:lineRule="auto"/>
        <w:ind w:left="780" w:right="756"/>
        <w:jc w:val="both"/>
      </w:pPr>
      <w:r>
        <w:t>As</w:t>
      </w:r>
      <w:r>
        <w:rPr>
          <w:spacing w:val="-2"/>
        </w:rPr>
        <w:t xml:space="preserve"> </w:t>
      </w:r>
      <w:r>
        <w:fldChar w:fldCharType="begin"/>
      </w:r>
      <w:r>
        <w:instrText xml:space="preserve"> HYPERLINK "https://data-flair.training/blogs/machine-learning-algorithms/" \h </w:instrText>
      </w:r>
      <w:r>
        <w:fldChar w:fldCharType="separate"/>
      </w:r>
      <w:r>
        <w:rPr>
          <w:b/>
        </w:rPr>
        <w:t>ML algorithms</w:t>
      </w:r>
      <w:r>
        <w:rPr>
          <w:b/>
        </w:rPr>
        <w:fldChar w:fldCharType="end"/>
      </w:r>
      <w:r>
        <w:rPr>
          <w:b/>
          <w:spacing w:val="-2"/>
        </w:rPr>
        <w:t xml:space="preserve"> </w:t>
      </w:r>
      <w:r>
        <w:t>gain experience, they keep improving in accuracy and efficiency. This lets them make better decisions. Say you need to make a weather forecast model. As the amount of data you have keeps growing, your algorithms learn to make more accurate predictions faster.</w:t>
      </w:r>
    </w:p>
    <w:p w14:paraId="29504CA5">
      <w:pPr>
        <w:pStyle w:val="4"/>
        <w:numPr>
          <w:ilvl w:val="0"/>
          <w:numId w:val="12"/>
        </w:numPr>
        <w:tabs>
          <w:tab w:val="left" w:pos="1046"/>
        </w:tabs>
        <w:spacing w:before="201" w:after="0" w:line="240" w:lineRule="auto"/>
        <w:ind w:left="1045" w:right="0" w:hanging="266"/>
        <w:jc w:val="both"/>
      </w:pPr>
      <w:bookmarkStart w:id="47" w:name="4. Handling multi-dimensional and multi-"/>
      <w:bookmarkEnd w:id="47"/>
      <w:r>
        <w:rPr>
          <w:w w:val="95"/>
        </w:rPr>
        <w:t>Handling</w:t>
      </w:r>
      <w:r>
        <w:rPr>
          <w:spacing w:val="-4"/>
          <w:w w:val="95"/>
        </w:rPr>
        <w:t xml:space="preserve"> </w:t>
      </w:r>
      <w:r>
        <w:rPr>
          <w:w w:val="95"/>
        </w:rPr>
        <w:t>multi-dimensional</w:t>
      </w:r>
      <w:r>
        <w:rPr>
          <w:spacing w:val="-4"/>
          <w:w w:val="95"/>
        </w:rPr>
        <w:t xml:space="preserve"> </w:t>
      </w:r>
      <w:r>
        <w:rPr>
          <w:w w:val="95"/>
        </w:rPr>
        <w:t>and</w:t>
      </w:r>
      <w:r>
        <w:rPr>
          <w:spacing w:val="-3"/>
          <w:w w:val="95"/>
        </w:rPr>
        <w:t xml:space="preserve"> </w:t>
      </w:r>
      <w:r>
        <w:rPr>
          <w:w w:val="95"/>
        </w:rPr>
        <w:t>multi-variety</w:t>
      </w:r>
      <w:r>
        <w:rPr>
          <w:spacing w:val="-4"/>
          <w:w w:val="95"/>
        </w:rPr>
        <w:t xml:space="preserve"> data</w:t>
      </w:r>
    </w:p>
    <w:p w14:paraId="5ED393F2">
      <w:pPr>
        <w:pStyle w:val="7"/>
        <w:spacing w:before="4"/>
        <w:rPr>
          <w:b/>
          <w:sz w:val="32"/>
        </w:rPr>
      </w:pPr>
    </w:p>
    <w:p w14:paraId="37839C5D">
      <w:pPr>
        <w:pStyle w:val="7"/>
        <w:spacing w:line="360" w:lineRule="auto"/>
        <w:ind w:left="780" w:right="756"/>
        <w:jc w:val="both"/>
      </w:pPr>
      <w:r>
        <w:t>Machine Learning algorithms are good at handling data that are multi-dimensional and multi- variety, and they can do this in dynamic or uncertain environments.</w:t>
      </w:r>
    </w:p>
    <w:p w14:paraId="54EDF3EB">
      <w:pPr>
        <w:pStyle w:val="4"/>
        <w:numPr>
          <w:ilvl w:val="0"/>
          <w:numId w:val="12"/>
        </w:numPr>
        <w:tabs>
          <w:tab w:val="left" w:pos="1046"/>
        </w:tabs>
        <w:spacing w:before="199" w:after="0" w:line="240" w:lineRule="auto"/>
        <w:ind w:left="1045" w:right="0" w:hanging="266"/>
        <w:jc w:val="both"/>
      </w:pPr>
      <w:bookmarkStart w:id="48" w:name="5. Wide Applications"/>
      <w:bookmarkEnd w:id="48"/>
      <w:r>
        <w:rPr>
          <w:w w:val="95"/>
        </w:rPr>
        <w:t>Wide</w:t>
      </w:r>
      <w:r>
        <w:rPr>
          <w:spacing w:val="-1"/>
        </w:rPr>
        <w:t xml:space="preserve"> </w:t>
      </w:r>
      <w:r>
        <w:rPr>
          <w:spacing w:val="-2"/>
          <w:w w:val="95"/>
        </w:rPr>
        <w:t>Applications</w:t>
      </w:r>
    </w:p>
    <w:p w14:paraId="1130678B">
      <w:pPr>
        <w:pStyle w:val="7"/>
        <w:spacing w:before="4"/>
        <w:rPr>
          <w:b/>
          <w:sz w:val="32"/>
        </w:rPr>
      </w:pPr>
    </w:p>
    <w:p w14:paraId="4BDA8762">
      <w:pPr>
        <w:pStyle w:val="7"/>
        <w:spacing w:line="360" w:lineRule="auto"/>
        <w:ind w:left="780" w:right="756"/>
        <w:jc w:val="both"/>
      </w:pPr>
      <w:r>
        <w:t>You could be an e-tailer or a healthcare provider and make ML work for you. Where it does apply, it holds the capability to help deliver a much more personal experience to customers while also targeting the right customers.</w:t>
      </w:r>
    </w:p>
    <w:p w14:paraId="095BBB9C">
      <w:pPr>
        <w:pStyle w:val="3"/>
        <w:spacing w:before="199"/>
      </w:pPr>
      <w:bookmarkStart w:id="49" w:name="DISADVANTAGES OF MACHINE LEARNING:-"/>
      <w:bookmarkEnd w:id="49"/>
      <w:r>
        <w:rPr>
          <w:w w:val="95"/>
        </w:rPr>
        <w:t>DISADVANTAGES</w:t>
      </w:r>
      <w:r>
        <w:rPr>
          <w:spacing w:val="-8"/>
          <w:w w:val="95"/>
        </w:rPr>
        <w:t xml:space="preserve"> </w:t>
      </w:r>
      <w:r>
        <w:rPr>
          <w:w w:val="95"/>
        </w:rPr>
        <w:t>OF</w:t>
      </w:r>
      <w:r>
        <w:rPr>
          <w:spacing w:val="-9"/>
          <w:w w:val="95"/>
        </w:rPr>
        <w:t xml:space="preserve"> </w:t>
      </w:r>
      <w:r>
        <w:rPr>
          <w:w w:val="95"/>
        </w:rPr>
        <w:t>MACHINE</w:t>
      </w:r>
      <w:r>
        <w:rPr>
          <w:spacing w:val="-9"/>
          <w:w w:val="95"/>
        </w:rPr>
        <w:t xml:space="preserve"> </w:t>
      </w:r>
      <w:r>
        <w:rPr>
          <w:spacing w:val="-2"/>
          <w:w w:val="95"/>
        </w:rPr>
        <w:t>LEARNING:-</w:t>
      </w:r>
    </w:p>
    <w:p w14:paraId="59DEB5A9">
      <w:pPr>
        <w:pStyle w:val="7"/>
        <w:spacing w:before="4"/>
        <w:rPr>
          <w:b/>
          <w:sz w:val="32"/>
        </w:rPr>
      </w:pPr>
    </w:p>
    <w:p w14:paraId="2F2E81BC">
      <w:pPr>
        <w:pStyle w:val="4"/>
        <w:numPr>
          <w:ilvl w:val="0"/>
          <w:numId w:val="13"/>
        </w:numPr>
        <w:tabs>
          <w:tab w:val="left" w:pos="1046"/>
        </w:tabs>
        <w:spacing w:before="0" w:after="0" w:line="240" w:lineRule="auto"/>
        <w:ind w:left="1045" w:right="0" w:hanging="266"/>
        <w:jc w:val="both"/>
      </w:pPr>
      <w:bookmarkStart w:id="50" w:name="1. Data Acquisition"/>
      <w:bookmarkEnd w:id="50"/>
      <w:r>
        <w:rPr>
          <w:w w:val="95"/>
        </w:rPr>
        <w:t>Data</w:t>
      </w:r>
      <w:r>
        <w:rPr>
          <w:spacing w:val="-3"/>
        </w:rPr>
        <w:t xml:space="preserve"> </w:t>
      </w:r>
      <w:r>
        <w:rPr>
          <w:spacing w:val="-2"/>
        </w:rPr>
        <w:t>Acquisition</w:t>
      </w:r>
    </w:p>
    <w:p w14:paraId="6741A404">
      <w:pPr>
        <w:pStyle w:val="7"/>
        <w:spacing w:before="3"/>
        <w:rPr>
          <w:b/>
          <w:sz w:val="32"/>
        </w:rPr>
      </w:pPr>
    </w:p>
    <w:p w14:paraId="49AD4165">
      <w:pPr>
        <w:pStyle w:val="7"/>
        <w:spacing w:line="360" w:lineRule="auto"/>
        <w:ind w:left="780" w:right="757"/>
        <w:jc w:val="both"/>
      </w:pPr>
      <w:r>
        <w:t>Machine Learning requires massive data sets to train on, and these should be</w:t>
      </w:r>
      <w:r>
        <w:rPr>
          <w:spacing w:val="40"/>
        </w:rPr>
        <w:t xml:space="preserve"> </w:t>
      </w:r>
      <w:r>
        <w:t>inclusive/unbiased, and of good quality. There can also be times where they must wait for new data to be generated.</w:t>
      </w:r>
    </w:p>
    <w:p w14:paraId="7A8AA309">
      <w:pPr>
        <w:pStyle w:val="4"/>
        <w:numPr>
          <w:ilvl w:val="0"/>
          <w:numId w:val="13"/>
        </w:numPr>
        <w:tabs>
          <w:tab w:val="left" w:pos="1046"/>
        </w:tabs>
        <w:spacing w:before="200" w:after="0" w:line="240" w:lineRule="auto"/>
        <w:ind w:left="1045" w:right="0" w:hanging="266"/>
        <w:jc w:val="both"/>
      </w:pPr>
      <w:r>
        <w:rPr>
          <w:w w:val="95"/>
        </w:rPr>
        <w:t>Time</w:t>
      </w:r>
      <w:r>
        <w:rPr>
          <w:spacing w:val="-4"/>
        </w:rPr>
        <w:t xml:space="preserve"> </w:t>
      </w:r>
      <w:r>
        <w:rPr>
          <w:w w:val="95"/>
        </w:rPr>
        <w:t>and</w:t>
      </w:r>
      <w:r>
        <w:rPr>
          <w:spacing w:val="-2"/>
        </w:rPr>
        <w:t xml:space="preserve"> </w:t>
      </w:r>
      <w:r>
        <w:rPr>
          <w:spacing w:val="-2"/>
          <w:w w:val="95"/>
        </w:rPr>
        <w:t>Resources</w:t>
      </w:r>
    </w:p>
    <w:p w14:paraId="083021E5">
      <w:pPr>
        <w:pStyle w:val="7"/>
        <w:spacing w:before="4"/>
        <w:rPr>
          <w:b/>
          <w:sz w:val="31"/>
        </w:rPr>
      </w:pPr>
    </w:p>
    <w:p w14:paraId="5E59BFDB">
      <w:pPr>
        <w:pStyle w:val="7"/>
        <w:spacing w:before="1" w:line="360" w:lineRule="auto"/>
        <w:ind w:left="780" w:right="759"/>
        <w:jc w:val="both"/>
      </w:pPr>
      <w:r>
        <w:t>ML needs enough time to let the algorithms learn and develop enough to fulfill their purpose with a considerable amount of accuracy and relevancy. It also needs massive resources to function. This can mean additional requirements of computer power for you.</w:t>
      </w:r>
    </w:p>
    <w:p w14:paraId="27A7EE00">
      <w:pPr>
        <w:pStyle w:val="4"/>
        <w:numPr>
          <w:ilvl w:val="0"/>
          <w:numId w:val="13"/>
        </w:numPr>
        <w:tabs>
          <w:tab w:val="left" w:pos="1046"/>
        </w:tabs>
        <w:spacing w:before="199" w:after="0" w:line="240" w:lineRule="auto"/>
        <w:ind w:left="1045" w:right="0" w:hanging="266"/>
        <w:jc w:val="both"/>
      </w:pPr>
      <w:bookmarkStart w:id="51" w:name="3. Interpretation of Results"/>
      <w:bookmarkEnd w:id="51"/>
      <w:r>
        <w:rPr>
          <w:w w:val="95"/>
        </w:rPr>
        <w:t>Interpretation</w:t>
      </w:r>
      <w:r>
        <w:rPr>
          <w:spacing w:val="-7"/>
          <w:w w:val="95"/>
        </w:rPr>
        <w:t xml:space="preserve"> </w:t>
      </w:r>
      <w:r>
        <w:rPr>
          <w:w w:val="95"/>
        </w:rPr>
        <w:t>of</w:t>
      </w:r>
      <w:r>
        <w:rPr>
          <w:spacing w:val="-7"/>
          <w:w w:val="95"/>
        </w:rPr>
        <w:t xml:space="preserve"> </w:t>
      </w:r>
      <w:r>
        <w:rPr>
          <w:spacing w:val="-2"/>
          <w:w w:val="95"/>
        </w:rPr>
        <w:t>Results</w:t>
      </w:r>
    </w:p>
    <w:p w14:paraId="2160627F">
      <w:pPr>
        <w:pStyle w:val="7"/>
        <w:spacing w:before="3"/>
        <w:rPr>
          <w:b/>
          <w:sz w:val="32"/>
        </w:rPr>
      </w:pPr>
    </w:p>
    <w:p w14:paraId="2D6ADCAB">
      <w:pPr>
        <w:pStyle w:val="7"/>
        <w:spacing w:before="1" w:line="360" w:lineRule="auto"/>
        <w:ind w:left="780" w:right="759"/>
        <w:jc w:val="both"/>
      </w:pPr>
      <w:r>
        <w:t>Another major challenge is the ability to accurately interpret results generated by the</w:t>
      </w:r>
      <w:r>
        <w:rPr>
          <w:spacing w:val="40"/>
        </w:rPr>
        <w:t xml:space="preserve"> </w:t>
      </w:r>
      <w:r>
        <w:t>algorithms. You must also carefully choose the algorithms for your purpose.</w:t>
      </w:r>
    </w:p>
    <w:p w14:paraId="2E159E21">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84905BE">
      <w:pPr>
        <w:pStyle w:val="4"/>
        <w:numPr>
          <w:ilvl w:val="0"/>
          <w:numId w:val="13"/>
        </w:numPr>
        <w:tabs>
          <w:tab w:val="left" w:pos="1046"/>
        </w:tabs>
        <w:spacing w:before="60" w:after="0" w:line="240" w:lineRule="auto"/>
        <w:ind w:left="1045" w:right="0" w:hanging="266"/>
        <w:jc w:val="left"/>
      </w:pPr>
      <w:bookmarkStart w:id="52" w:name="4. High error-susceptibility"/>
      <w:bookmarkEnd w:id="52"/>
      <w:r>
        <w:rPr>
          <w:w w:val="95"/>
        </w:rPr>
        <w:t>High</w:t>
      </w:r>
      <w:r>
        <w:rPr>
          <w:spacing w:val="-3"/>
          <w:w w:val="95"/>
        </w:rPr>
        <w:t xml:space="preserve"> </w:t>
      </w:r>
      <w:r>
        <w:rPr>
          <w:w w:val="95"/>
        </w:rPr>
        <w:t>error-</w:t>
      </w:r>
      <w:r>
        <w:rPr>
          <w:spacing w:val="-2"/>
          <w:w w:val="95"/>
        </w:rPr>
        <w:t>susceptibility</w:t>
      </w:r>
    </w:p>
    <w:p w14:paraId="18945D10">
      <w:pPr>
        <w:pStyle w:val="7"/>
        <w:spacing w:before="2"/>
        <w:rPr>
          <w:b/>
          <w:sz w:val="32"/>
        </w:rPr>
      </w:pPr>
    </w:p>
    <w:p w14:paraId="0863B3A3">
      <w:pPr>
        <w:pStyle w:val="7"/>
        <w:spacing w:line="360" w:lineRule="auto"/>
        <w:ind w:left="780" w:right="757"/>
        <w:jc w:val="both"/>
      </w:pPr>
      <w:r>
        <w:fldChar w:fldCharType="begin"/>
      </w:r>
      <w:r>
        <w:instrText xml:space="preserve"> HYPERLINK "https://en.wikipedia.org/wiki/Machine_learning" \h </w:instrText>
      </w:r>
      <w:r>
        <w:fldChar w:fldCharType="separate"/>
      </w:r>
      <w:r>
        <w:rPr>
          <w:u w:val="single"/>
        </w:rPr>
        <w:t>Machine Learning</w:t>
      </w:r>
      <w:r>
        <w:rPr>
          <w:u w:val="single"/>
        </w:rPr>
        <w:fldChar w:fldCharType="end"/>
      </w:r>
      <w:r>
        <w:rPr>
          <w:spacing w:val="-3"/>
        </w:rPr>
        <w:t xml:space="preserve"> </w:t>
      </w:r>
      <w:r>
        <w:t>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w:t>
      </w:r>
      <w:r>
        <w:rPr>
          <w:spacing w:val="40"/>
        </w:rPr>
        <w:t xml:space="preserve"> </w:t>
      </w:r>
      <w:r>
        <w:t>the source of the issue, and even longer to correct it.</w:t>
      </w:r>
    </w:p>
    <w:p w14:paraId="65EA20F7">
      <w:pPr>
        <w:pStyle w:val="3"/>
        <w:spacing w:before="201"/>
      </w:pPr>
      <w:r>
        <w:t>PYTHON</w:t>
      </w:r>
      <w:r>
        <w:rPr>
          <w:spacing w:val="-13"/>
        </w:rPr>
        <w:t xml:space="preserve"> </w:t>
      </w:r>
      <w:r>
        <w:t>DEVELOPMENT</w:t>
      </w:r>
      <w:r>
        <w:rPr>
          <w:spacing w:val="-12"/>
        </w:rPr>
        <w:t xml:space="preserve"> </w:t>
      </w:r>
      <w:r>
        <w:t>STEPS</w:t>
      </w:r>
      <w:r>
        <w:rPr>
          <w:spacing w:val="-10"/>
        </w:rPr>
        <w:t xml:space="preserve"> </w:t>
      </w:r>
      <w:r>
        <w:t>:</w:t>
      </w:r>
      <w:r>
        <w:rPr>
          <w:spacing w:val="-12"/>
        </w:rPr>
        <w:t xml:space="preserve"> </w:t>
      </w:r>
      <w:r>
        <w:rPr>
          <w:spacing w:val="-10"/>
        </w:rPr>
        <w:t>-</w:t>
      </w:r>
    </w:p>
    <w:p w14:paraId="3FDFE216">
      <w:pPr>
        <w:pStyle w:val="7"/>
        <w:spacing w:before="5"/>
        <w:rPr>
          <w:b/>
          <w:sz w:val="31"/>
        </w:rPr>
      </w:pPr>
    </w:p>
    <w:p w14:paraId="21FA7916">
      <w:pPr>
        <w:pStyle w:val="7"/>
        <w:spacing w:line="360" w:lineRule="auto"/>
        <w:ind w:left="870" w:right="759"/>
        <w:jc w:val="both"/>
      </w:pPr>
      <w:r>
        <w:t>Guido Van Rossum published the first version of Python code (version 0.9.0) at alt.sources in February 1991. This release included already exception handling, functions, and the core data types</w:t>
      </w:r>
      <w:r>
        <w:rPr>
          <w:spacing w:val="40"/>
        </w:rPr>
        <w:t xml:space="preserve"> </w:t>
      </w:r>
      <w:r>
        <w:t>of</w:t>
      </w:r>
      <w:r>
        <w:rPr>
          <w:spacing w:val="40"/>
        </w:rPr>
        <w:t xml:space="preserve"> </w:t>
      </w:r>
      <w:r>
        <w:t>list,</w:t>
      </w:r>
      <w:r>
        <w:rPr>
          <w:spacing w:val="40"/>
        </w:rPr>
        <w:t xml:space="preserve"> </w:t>
      </w:r>
      <w:r>
        <w:t>dict,</w:t>
      </w:r>
      <w:r>
        <w:rPr>
          <w:spacing w:val="40"/>
        </w:rPr>
        <w:t xml:space="preserve"> </w:t>
      </w:r>
      <w:r>
        <w:t>str</w:t>
      </w:r>
      <w:r>
        <w:rPr>
          <w:spacing w:val="40"/>
        </w:rPr>
        <w:t xml:space="preserve"> </w:t>
      </w:r>
      <w:r>
        <w:t>and</w:t>
      </w:r>
      <w:r>
        <w:rPr>
          <w:spacing w:val="40"/>
        </w:rPr>
        <w:t xml:space="preserve"> </w:t>
      </w:r>
      <w:r>
        <w:t>others.</w:t>
      </w:r>
      <w:r>
        <w:rPr>
          <w:spacing w:val="40"/>
        </w:rPr>
        <w:t xml:space="preserve"> </w:t>
      </w:r>
      <w:r>
        <w:t>It</w:t>
      </w:r>
      <w:r>
        <w:rPr>
          <w:spacing w:val="40"/>
        </w:rPr>
        <w:t xml:space="preserve"> </w:t>
      </w:r>
      <w:r>
        <w:t>was</w:t>
      </w:r>
      <w:r>
        <w:rPr>
          <w:spacing w:val="40"/>
        </w:rPr>
        <w:t xml:space="preserve"> </w:t>
      </w:r>
      <w:r>
        <w:t>also</w:t>
      </w:r>
      <w:r>
        <w:rPr>
          <w:spacing w:val="40"/>
        </w:rPr>
        <w:t xml:space="preserve"> </w:t>
      </w:r>
      <w:r>
        <w:t>object</w:t>
      </w:r>
      <w:r>
        <w:rPr>
          <w:spacing w:val="40"/>
        </w:rPr>
        <w:t xml:space="preserve"> </w:t>
      </w:r>
      <w:r>
        <w:t>oriented</w:t>
      </w:r>
      <w:r>
        <w:rPr>
          <w:spacing w:val="40"/>
        </w:rPr>
        <w:t xml:space="preserve"> </w:t>
      </w:r>
      <w:r>
        <w:t>and</w:t>
      </w:r>
      <w:r>
        <w:rPr>
          <w:spacing w:val="40"/>
        </w:rPr>
        <w:t xml:space="preserve"> </w:t>
      </w:r>
      <w:r>
        <w:t>had</w:t>
      </w:r>
      <w:r>
        <w:rPr>
          <w:spacing w:val="40"/>
        </w:rPr>
        <w:t xml:space="preserve"> </w:t>
      </w:r>
      <w:r>
        <w:t>a</w:t>
      </w:r>
      <w:r>
        <w:rPr>
          <w:spacing w:val="40"/>
        </w:rPr>
        <w:t xml:space="preserve"> </w:t>
      </w:r>
      <w:r>
        <w:t>module</w:t>
      </w:r>
      <w:r>
        <w:rPr>
          <w:spacing w:val="40"/>
        </w:rPr>
        <w:t xml:space="preserve"> </w:t>
      </w:r>
      <w:r>
        <w:t>system. Python version 1.0 was released in January 1994. The major new features included in this release were the functional programming tools lambda, map, filter and reduce, which Guido Van Rossum never liked.Six and a half years later in October 2000, Python 2.0 was</w:t>
      </w:r>
      <w:r>
        <w:rPr>
          <w:spacing w:val="40"/>
        </w:rPr>
        <w:t xml:space="preserve"> </w:t>
      </w:r>
      <w:r>
        <w:t>introduced. This release included list comprehensions, a full garbage collector and it was supporting unicode.Python flourished for another 8 years in the versions 2.x before the next major release as Python 3.0 (also known as "Python 3000" and "Py3K") was released. Python</w:t>
      </w:r>
      <w:r>
        <w:rPr>
          <w:spacing w:val="40"/>
        </w:rPr>
        <w:t xml:space="preserve"> </w:t>
      </w:r>
      <w:r>
        <w:t>3 is not backwards compatible with Python 2.x.</w:t>
      </w:r>
    </w:p>
    <w:p w14:paraId="211224D6">
      <w:pPr>
        <w:pStyle w:val="7"/>
        <w:spacing w:before="200" w:line="360" w:lineRule="auto"/>
        <w:ind w:left="780" w:right="760"/>
        <w:jc w:val="both"/>
      </w:pPr>
      <w:r>
        <w:t>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3E9E269D">
      <w:pPr>
        <w:pStyle w:val="7"/>
        <w:spacing w:before="5"/>
      </w:pPr>
    </w:p>
    <w:p w14:paraId="40D96D8E">
      <w:pPr>
        <w:pStyle w:val="9"/>
        <w:numPr>
          <w:ilvl w:val="1"/>
          <w:numId w:val="11"/>
        </w:numPr>
        <w:tabs>
          <w:tab w:val="left" w:pos="959"/>
          <w:tab w:val="left" w:pos="960"/>
        </w:tabs>
        <w:spacing w:before="0" w:after="0" w:line="240" w:lineRule="auto"/>
        <w:ind w:left="960" w:right="0" w:hanging="360"/>
        <w:jc w:val="left"/>
        <w:rPr>
          <w:rFonts w:ascii="Symbol" w:hAnsi="Symbol"/>
          <w:sz w:val="20"/>
        </w:rPr>
      </w:pPr>
      <w:r>
        <w:rPr>
          <w:sz w:val="24"/>
        </w:rPr>
        <w:t>Print</w:t>
      </w:r>
      <w:r>
        <w:rPr>
          <w:spacing w:val="-2"/>
          <w:sz w:val="24"/>
        </w:rPr>
        <w:t xml:space="preserve"> </w:t>
      </w:r>
      <w:r>
        <w:rPr>
          <w:sz w:val="24"/>
        </w:rPr>
        <w:t>is</w:t>
      </w:r>
      <w:r>
        <w:rPr>
          <w:spacing w:val="-2"/>
          <w:sz w:val="24"/>
        </w:rPr>
        <w:t xml:space="preserve"> </w:t>
      </w:r>
      <w:r>
        <w:rPr>
          <w:sz w:val="24"/>
        </w:rPr>
        <w:t>now</w:t>
      </w:r>
      <w:r>
        <w:rPr>
          <w:spacing w:val="-1"/>
          <w:sz w:val="24"/>
        </w:rPr>
        <w:t xml:space="preserve"> </w:t>
      </w:r>
      <w:r>
        <w:rPr>
          <w:sz w:val="24"/>
        </w:rPr>
        <w:t>a</w:t>
      </w:r>
      <w:r>
        <w:rPr>
          <w:spacing w:val="-1"/>
          <w:sz w:val="24"/>
        </w:rPr>
        <w:t xml:space="preserve"> </w:t>
      </w:r>
      <w:r>
        <w:rPr>
          <w:spacing w:val="-2"/>
          <w:sz w:val="24"/>
        </w:rPr>
        <w:t>function</w:t>
      </w:r>
    </w:p>
    <w:p w14:paraId="239585B5">
      <w:pPr>
        <w:pStyle w:val="9"/>
        <w:numPr>
          <w:ilvl w:val="1"/>
          <w:numId w:val="11"/>
        </w:numPr>
        <w:tabs>
          <w:tab w:val="left" w:pos="959"/>
          <w:tab w:val="left" w:pos="960"/>
        </w:tabs>
        <w:spacing w:before="138" w:after="0" w:line="240" w:lineRule="auto"/>
        <w:ind w:left="960" w:right="0" w:hanging="360"/>
        <w:jc w:val="left"/>
        <w:rPr>
          <w:rFonts w:ascii="Symbol" w:hAnsi="Symbol"/>
          <w:sz w:val="20"/>
        </w:rPr>
      </w:pPr>
      <w:r>
        <w:rPr>
          <w:sz w:val="24"/>
        </w:rPr>
        <w:t>Views</w:t>
      </w:r>
      <w:r>
        <w:rPr>
          <w:spacing w:val="-4"/>
          <w:sz w:val="24"/>
        </w:rPr>
        <w:t xml:space="preserve"> </w:t>
      </w:r>
      <w:r>
        <w:rPr>
          <w:sz w:val="24"/>
        </w:rPr>
        <w:t>and</w:t>
      </w:r>
      <w:r>
        <w:rPr>
          <w:spacing w:val="-1"/>
          <w:sz w:val="24"/>
        </w:rPr>
        <w:t xml:space="preserve"> </w:t>
      </w:r>
      <w:r>
        <w:rPr>
          <w:sz w:val="24"/>
        </w:rPr>
        <w:t>iterators</w:t>
      </w:r>
      <w:r>
        <w:rPr>
          <w:spacing w:val="-1"/>
          <w:sz w:val="24"/>
        </w:rPr>
        <w:t xml:space="preserve"> </w:t>
      </w:r>
      <w:r>
        <w:rPr>
          <w:sz w:val="24"/>
        </w:rPr>
        <w:t>instead</w:t>
      </w:r>
      <w:r>
        <w:rPr>
          <w:spacing w:val="-2"/>
          <w:sz w:val="24"/>
        </w:rPr>
        <w:t xml:space="preserve"> </w:t>
      </w:r>
      <w:r>
        <w:rPr>
          <w:sz w:val="24"/>
        </w:rPr>
        <w:t>of</w:t>
      </w:r>
      <w:r>
        <w:rPr>
          <w:spacing w:val="-1"/>
          <w:sz w:val="24"/>
        </w:rPr>
        <w:t xml:space="preserve"> </w:t>
      </w:r>
      <w:r>
        <w:rPr>
          <w:spacing w:val="-2"/>
          <w:sz w:val="24"/>
        </w:rPr>
        <w:t>lists</w:t>
      </w:r>
    </w:p>
    <w:p w14:paraId="12E9F74F">
      <w:pPr>
        <w:pStyle w:val="9"/>
        <w:numPr>
          <w:ilvl w:val="1"/>
          <w:numId w:val="11"/>
        </w:numPr>
        <w:tabs>
          <w:tab w:val="left" w:pos="959"/>
          <w:tab w:val="left" w:pos="960"/>
        </w:tabs>
        <w:spacing w:before="138" w:after="0" w:line="360" w:lineRule="auto"/>
        <w:ind w:left="960" w:right="852" w:hanging="360"/>
        <w:jc w:val="left"/>
        <w:rPr>
          <w:rFonts w:ascii="Symbol" w:hAnsi="Symbol"/>
          <w:sz w:val="20"/>
        </w:rPr>
      </w:pPr>
      <w:r>
        <w:rPr>
          <w:sz w:val="24"/>
        </w:rPr>
        <w:t>The rules for ordering comparisons have been simplified. E.g. a heterogeneous list cannot be sorted, because all the elements of a list must be comparable to each other.</w:t>
      </w:r>
    </w:p>
    <w:p w14:paraId="60AA24D5">
      <w:pPr>
        <w:pStyle w:val="9"/>
        <w:numPr>
          <w:ilvl w:val="1"/>
          <w:numId w:val="11"/>
        </w:numPr>
        <w:tabs>
          <w:tab w:val="left" w:pos="959"/>
          <w:tab w:val="left" w:pos="960"/>
        </w:tabs>
        <w:spacing w:before="0" w:after="0" w:line="240" w:lineRule="auto"/>
        <w:ind w:left="960" w:right="0" w:hanging="360"/>
        <w:jc w:val="left"/>
        <w:rPr>
          <w:rFonts w:ascii="Symbol" w:hAnsi="Symbol"/>
          <w:sz w:val="20"/>
        </w:rPr>
      </w:pPr>
      <w:r>
        <w:rPr>
          <w:sz w:val="24"/>
        </w:rPr>
        <w:t>There</w:t>
      </w:r>
      <w:r>
        <w:rPr>
          <w:spacing w:val="-1"/>
          <w:sz w:val="24"/>
        </w:rPr>
        <w:t xml:space="preserve"> </w:t>
      </w:r>
      <w:r>
        <w:rPr>
          <w:sz w:val="24"/>
        </w:rPr>
        <w:t>is only one</w:t>
      </w:r>
      <w:r>
        <w:rPr>
          <w:spacing w:val="-1"/>
          <w:sz w:val="24"/>
        </w:rPr>
        <w:t xml:space="preserve"> </w:t>
      </w:r>
      <w:r>
        <w:rPr>
          <w:sz w:val="24"/>
        </w:rPr>
        <w:t>integer type</w:t>
      </w:r>
      <w:r>
        <w:rPr>
          <w:spacing w:val="-1"/>
          <w:sz w:val="24"/>
        </w:rPr>
        <w:t xml:space="preserve"> </w:t>
      </w:r>
      <w:r>
        <w:rPr>
          <w:sz w:val="24"/>
        </w:rPr>
        <w:t>left,</w:t>
      </w:r>
      <w:r>
        <w:rPr>
          <w:spacing w:val="-1"/>
          <w:sz w:val="24"/>
        </w:rPr>
        <w:t xml:space="preserve"> </w:t>
      </w:r>
      <w:r>
        <w:rPr>
          <w:sz w:val="24"/>
        </w:rPr>
        <w:t>i.e. int.</w:t>
      </w:r>
      <w:r>
        <w:rPr>
          <w:spacing w:val="-2"/>
          <w:sz w:val="24"/>
        </w:rPr>
        <w:t xml:space="preserve"> </w:t>
      </w:r>
      <w:r>
        <w:rPr>
          <w:sz w:val="24"/>
        </w:rPr>
        <w:t>long</w:t>
      </w:r>
      <w:r>
        <w:rPr>
          <w:spacing w:val="-1"/>
          <w:sz w:val="24"/>
        </w:rPr>
        <w:t xml:space="preserve"> </w:t>
      </w:r>
      <w:r>
        <w:rPr>
          <w:sz w:val="24"/>
        </w:rPr>
        <w:t xml:space="preserve">is int as </w:t>
      </w:r>
      <w:r>
        <w:rPr>
          <w:spacing w:val="-2"/>
          <w:sz w:val="24"/>
        </w:rPr>
        <w:t>well.</w:t>
      </w:r>
    </w:p>
    <w:p w14:paraId="3133B220">
      <w:pPr>
        <w:pStyle w:val="9"/>
        <w:numPr>
          <w:ilvl w:val="1"/>
          <w:numId w:val="11"/>
        </w:numPr>
        <w:tabs>
          <w:tab w:val="left" w:pos="959"/>
          <w:tab w:val="left" w:pos="960"/>
        </w:tabs>
        <w:spacing w:before="138" w:after="0" w:line="360" w:lineRule="auto"/>
        <w:ind w:left="960" w:right="854" w:hanging="360"/>
        <w:jc w:val="left"/>
        <w:rPr>
          <w:rFonts w:ascii="Symbol" w:hAnsi="Symbol"/>
          <w:sz w:val="20"/>
        </w:rPr>
      </w:pPr>
      <w:r>
        <w:rPr>
          <w:sz w:val="24"/>
        </w:rPr>
        <w:t>The division of two integers returns a float instead of an integer. "//" can be used to have the "old" behaviour.</w:t>
      </w:r>
    </w:p>
    <w:p w14:paraId="6DE340B6">
      <w:pPr>
        <w:spacing w:after="0" w:line="360" w:lineRule="auto"/>
        <w:jc w:val="left"/>
        <w:rPr>
          <w:rFonts w:ascii="Symbol" w:hAnsi="Symbol"/>
          <w:sz w:val="20"/>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5096450">
      <w:pPr>
        <w:pStyle w:val="9"/>
        <w:numPr>
          <w:ilvl w:val="1"/>
          <w:numId w:val="11"/>
        </w:numPr>
        <w:tabs>
          <w:tab w:val="left" w:pos="960"/>
        </w:tabs>
        <w:spacing w:before="60" w:after="0" w:line="240" w:lineRule="auto"/>
        <w:ind w:left="960" w:right="0" w:hanging="360"/>
        <w:jc w:val="both"/>
        <w:rPr>
          <w:rFonts w:ascii="Symbol" w:hAnsi="Symbol"/>
          <w:sz w:val="20"/>
        </w:rPr>
      </w:pPr>
      <w:r>
        <w:rPr>
          <w:sz w:val="24"/>
        </w:rPr>
        <w:t>Text</w:t>
      </w:r>
      <w:r>
        <w:rPr>
          <w:spacing w:val="-1"/>
          <w:sz w:val="24"/>
        </w:rPr>
        <w:t xml:space="preserve"> </w:t>
      </w:r>
      <w:r>
        <w:rPr>
          <w:sz w:val="24"/>
        </w:rPr>
        <w:t>Vs.</w:t>
      </w:r>
      <w:r>
        <w:rPr>
          <w:spacing w:val="-2"/>
          <w:sz w:val="24"/>
        </w:rPr>
        <w:t xml:space="preserve"> </w:t>
      </w:r>
      <w:r>
        <w:rPr>
          <w:sz w:val="24"/>
        </w:rPr>
        <w:t>Data</w:t>
      </w:r>
      <w:r>
        <w:rPr>
          <w:spacing w:val="-1"/>
          <w:sz w:val="24"/>
        </w:rPr>
        <w:t xml:space="preserve"> </w:t>
      </w:r>
      <w:r>
        <w:rPr>
          <w:sz w:val="24"/>
        </w:rPr>
        <w:t>Instead</w:t>
      </w:r>
      <w:r>
        <w:rPr>
          <w:spacing w:val="-1"/>
          <w:sz w:val="24"/>
        </w:rPr>
        <w:t xml:space="preserve"> </w:t>
      </w:r>
      <w:r>
        <w:rPr>
          <w:sz w:val="24"/>
        </w:rPr>
        <w:t>Of</w:t>
      </w:r>
      <w:r>
        <w:rPr>
          <w:spacing w:val="-1"/>
          <w:sz w:val="24"/>
        </w:rPr>
        <w:t xml:space="preserve"> </w:t>
      </w:r>
      <w:r>
        <w:rPr>
          <w:sz w:val="24"/>
        </w:rPr>
        <w:t>Unicode</w:t>
      </w:r>
      <w:r>
        <w:rPr>
          <w:spacing w:val="-1"/>
          <w:sz w:val="24"/>
        </w:rPr>
        <w:t xml:space="preserve"> </w:t>
      </w:r>
      <w:r>
        <w:rPr>
          <w:sz w:val="24"/>
        </w:rPr>
        <w:t>Vs.</w:t>
      </w:r>
      <w:r>
        <w:rPr>
          <w:spacing w:val="-1"/>
          <w:sz w:val="24"/>
        </w:rPr>
        <w:t xml:space="preserve"> </w:t>
      </w:r>
      <w:r>
        <w:rPr>
          <w:sz w:val="24"/>
        </w:rPr>
        <w:t>8-</w:t>
      </w:r>
      <w:r>
        <w:rPr>
          <w:spacing w:val="-5"/>
          <w:sz w:val="24"/>
        </w:rPr>
        <w:t>bit</w:t>
      </w:r>
    </w:p>
    <w:p w14:paraId="4900019D">
      <w:pPr>
        <w:pStyle w:val="7"/>
        <w:spacing w:before="3"/>
        <w:rPr>
          <w:sz w:val="36"/>
        </w:rPr>
      </w:pPr>
    </w:p>
    <w:p w14:paraId="45FC569E">
      <w:pPr>
        <w:pStyle w:val="4"/>
        <w:spacing w:before="1"/>
        <w:ind w:left="960"/>
      </w:pPr>
      <w:r>
        <w:t>Purpose</w:t>
      </w:r>
      <w:r>
        <w:rPr>
          <w:spacing w:val="-11"/>
        </w:rPr>
        <w:t xml:space="preserve"> </w:t>
      </w:r>
      <w:r>
        <w:rPr>
          <w:spacing w:val="-5"/>
        </w:rPr>
        <w:t>:-</w:t>
      </w:r>
    </w:p>
    <w:p w14:paraId="094751FF">
      <w:pPr>
        <w:pStyle w:val="7"/>
        <w:spacing w:before="4"/>
        <w:rPr>
          <w:b/>
          <w:sz w:val="31"/>
        </w:rPr>
      </w:pPr>
    </w:p>
    <w:p w14:paraId="710D07CC">
      <w:pPr>
        <w:pStyle w:val="7"/>
        <w:spacing w:line="360" w:lineRule="auto"/>
        <w:ind w:left="960" w:right="847"/>
        <w:jc w:val="both"/>
      </w:pPr>
      <w:r>
        <w:t>We demonstrated that our approach enables successful segmentation of intra-retinal layers— even with low-quality images containing speckle noise, low contrast, and different intensity ranges throughout—with the assistance of the ANIS feature.</w:t>
      </w:r>
    </w:p>
    <w:p w14:paraId="4768C39B">
      <w:pPr>
        <w:pStyle w:val="7"/>
        <w:rPr>
          <w:sz w:val="26"/>
        </w:rPr>
      </w:pPr>
    </w:p>
    <w:p w14:paraId="78AB3E75">
      <w:pPr>
        <w:pStyle w:val="7"/>
        <w:rPr>
          <w:sz w:val="26"/>
        </w:rPr>
      </w:pPr>
    </w:p>
    <w:p w14:paraId="1733D262">
      <w:pPr>
        <w:pStyle w:val="3"/>
        <w:spacing w:before="217"/>
        <w:ind w:left="960"/>
        <w:jc w:val="left"/>
      </w:pPr>
      <w:r>
        <w:rPr>
          <w:spacing w:val="-2"/>
        </w:rPr>
        <w:t>PYTHON</w:t>
      </w:r>
    </w:p>
    <w:p w14:paraId="72FE9D76">
      <w:pPr>
        <w:pStyle w:val="7"/>
        <w:spacing w:before="5"/>
        <w:rPr>
          <w:b/>
          <w:sz w:val="31"/>
        </w:rPr>
      </w:pPr>
    </w:p>
    <w:p w14:paraId="1F165DFE">
      <w:pPr>
        <w:pStyle w:val="7"/>
        <w:spacing w:line="360" w:lineRule="auto"/>
        <w:ind w:left="960" w:right="847"/>
        <w:jc w:val="both"/>
      </w:pPr>
      <w:r>
        <w:t>Python is an interpreted high-level programming language for general-purpose</w:t>
      </w:r>
      <w:r>
        <w:rPr>
          <w:spacing w:val="40"/>
        </w:rPr>
        <w:t xml:space="preserve"> </w:t>
      </w:r>
      <w:r>
        <w:t>programming. Created by Guido van Rossum and first released in 1991, Python has a design philosophy that emphasizes code readability, notably using significant whitespace.</w:t>
      </w:r>
    </w:p>
    <w:p w14:paraId="4442F6AA">
      <w:pPr>
        <w:pStyle w:val="7"/>
        <w:spacing w:before="120" w:line="360" w:lineRule="auto"/>
        <w:ind w:left="960" w:right="846"/>
        <w:jc w:val="both"/>
      </w:pPr>
      <w:r>
        <w:t>Python features a dynamic type system and automatic memory management. It supports multiple programming paradigms, including object-oriented, imperative, functional and procedural, and has a large and comprehensive standard library.</w:t>
      </w:r>
    </w:p>
    <w:p w14:paraId="63FD61AC">
      <w:pPr>
        <w:pStyle w:val="9"/>
        <w:numPr>
          <w:ilvl w:val="1"/>
          <w:numId w:val="11"/>
        </w:numPr>
        <w:tabs>
          <w:tab w:val="left" w:pos="960"/>
        </w:tabs>
        <w:spacing w:before="120" w:after="0" w:line="352" w:lineRule="auto"/>
        <w:ind w:left="960" w:right="851" w:hanging="360"/>
        <w:jc w:val="both"/>
        <w:rPr>
          <w:rFonts w:ascii="Symbol" w:hAnsi="Symbol"/>
          <w:sz w:val="24"/>
        </w:rPr>
      </w:pPr>
      <w:r>
        <w:rPr>
          <w:sz w:val="24"/>
        </w:rPr>
        <w:t>Python is Interpreted − Python is processed at runtime by the interpreter. You do not need to compile your program before executing it. This is similar to PERL and PHP.</w:t>
      </w:r>
    </w:p>
    <w:p w14:paraId="1786F48B">
      <w:pPr>
        <w:pStyle w:val="9"/>
        <w:numPr>
          <w:ilvl w:val="1"/>
          <w:numId w:val="11"/>
        </w:numPr>
        <w:tabs>
          <w:tab w:val="left" w:pos="960"/>
        </w:tabs>
        <w:spacing w:before="7" w:after="0" w:line="240" w:lineRule="auto"/>
        <w:ind w:left="960" w:right="0" w:hanging="360"/>
        <w:jc w:val="both"/>
        <w:rPr>
          <w:rFonts w:ascii="Symbol" w:hAnsi="Symbol"/>
          <w:sz w:val="24"/>
        </w:rPr>
      </w:pPr>
      <w:r>
        <w:rPr>
          <w:sz w:val="24"/>
        </w:rPr>
        <w:t>Python</w:t>
      </w:r>
      <w:r>
        <w:rPr>
          <w:spacing w:val="59"/>
          <w:sz w:val="24"/>
        </w:rPr>
        <w:t xml:space="preserve"> </w:t>
      </w:r>
      <w:r>
        <w:rPr>
          <w:sz w:val="24"/>
        </w:rPr>
        <w:t>is</w:t>
      </w:r>
      <w:r>
        <w:rPr>
          <w:spacing w:val="61"/>
          <w:sz w:val="24"/>
        </w:rPr>
        <w:t xml:space="preserve"> </w:t>
      </w:r>
      <w:r>
        <w:rPr>
          <w:sz w:val="24"/>
        </w:rPr>
        <w:t>Interactive</w:t>
      </w:r>
      <w:r>
        <w:rPr>
          <w:spacing w:val="62"/>
          <w:sz w:val="24"/>
        </w:rPr>
        <w:t xml:space="preserve"> </w:t>
      </w:r>
      <w:r>
        <w:rPr>
          <w:sz w:val="24"/>
        </w:rPr>
        <w:t>−</w:t>
      </w:r>
      <w:r>
        <w:rPr>
          <w:spacing w:val="61"/>
          <w:sz w:val="24"/>
        </w:rPr>
        <w:t xml:space="preserve"> </w:t>
      </w:r>
      <w:r>
        <w:rPr>
          <w:sz w:val="24"/>
        </w:rPr>
        <w:t>you</w:t>
      </w:r>
      <w:r>
        <w:rPr>
          <w:spacing w:val="62"/>
          <w:sz w:val="24"/>
        </w:rPr>
        <w:t xml:space="preserve"> </w:t>
      </w:r>
      <w:r>
        <w:rPr>
          <w:sz w:val="24"/>
        </w:rPr>
        <w:t>can</w:t>
      </w:r>
      <w:r>
        <w:rPr>
          <w:spacing w:val="61"/>
          <w:sz w:val="24"/>
        </w:rPr>
        <w:t xml:space="preserve"> </w:t>
      </w:r>
      <w:r>
        <w:rPr>
          <w:sz w:val="24"/>
        </w:rPr>
        <w:t>actually</w:t>
      </w:r>
      <w:r>
        <w:rPr>
          <w:spacing w:val="62"/>
          <w:sz w:val="24"/>
        </w:rPr>
        <w:t xml:space="preserve"> </w:t>
      </w:r>
      <w:r>
        <w:rPr>
          <w:sz w:val="24"/>
        </w:rPr>
        <w:t>sit</w:t>
      </w:r>
      <w:r>
        <w:rPr>
          <w:spacing w:val="61"/>
          <w:sz w:val="24"/>
        </w:rPr>
        <w:t xml:space="preserve"> </w:t>
      </w:r>
      <w:r>
        <w:rPr>
          <w:sz w:val="24"/>
        </w:rPr>
        <w:t>at</w:t>
      </w:r>
      <w:r>
        <w:rPr>
          <w:spacing w:val="63"/>
          <w:sz w:val="24"/>
        </w:rPr>
        <w:t xml:space="preserve"> </w:t>
      </w:r>
      <w:r>
        <w:rPr>
          <w:sz w:val="24"/>
        </w:rPr>
        <w:t>a</w:t>
      </w:r>
      <w:r>
        <w:rPr>
          <w:spacing w:val="62"/>
          <w:sz w:val="24"/>
        </w:rPr>
        <w:t xml:space="preserve"> </w:t>
      </w:r>
      <w:r>
        <w:rPr>
          <w:sz w:val="24"/>
        </w:rPr>
        <w:t>Python</w:t>
      </w:r>
      <w:r>
        <w:rPr>
          <w:spacing w:val="60"/>
          <w:sz w:val="24"/>
        </w:rPr>
        <w:t xml:space="preserve"> </w:t>
      </w:r>
      <w:r>
        <w:rPr>
          <w:sz w:val="24"/>
        </w:rPr>
        <w:t>prompt</w:t>
      </w:r>
      <w:r>
        <w:rPr>
          <w:spacing w:val="62"/>
          <w:sz w:val="24"/>
        </w:rPr>
        <w:t xml:space="preserve"> </w:t>
      </w:r>
      <w:r>
        <w:rPr>
          <w:sz w:val="24"/>
        </w:rPr>
        <w:t>and</w:t>
      </w:r>
      <w:r>
        <w:rPr>
          <w:spacing w:val="62"/>
          <w:sz w:val="24"/>
        </w:rPr>
        <w:t xml:space="preserve"> </w:t>
      </w:r>
      <w:r>
        <w:rPr>
          <w:sz w:val="24"/>
        </w:rPr>
        <w:t>interact</w:t>
      </w:r>
      <w:r>
        <w:rPr>
          <w:spacing w:val="61"/>
          <w:sz w:val="24"/>
        </w:rPr>
        <w:t xml:space="preserve"> </w:t>
      </w:r>
      <w:r>
        <w:rPr>
          <w:sz w:val="24"/>
        </w:rPr>
        <w:t>with</w:t>
      </w:r>
      <w:r>
        <w:rPr>
          <w:spacing w:val="62"/>
          <w:sz w:val="24"/>
        </w:rPr>
        <w:t xml:space="preserve"> </w:t>
      </w:r>
      <w:r>
        <w:rPr>
          <w:spacing w:val="-5"/>
          <w:sz w:val="24"/>
        </w:rPr>
        <w:t>the</w:t>
      </w:r>
    </w:p>
    <w:p w14:paraId="59658420">
      <w:pPr>
        <w:pStyle w:val="7"/>
        <w:spacing w:before="137"/>
        <w:ind w:left="960"/>
        <w:jc w:val="both"/>
      </w:pPr>
      <w:r>
        <w:t>interpreter</w:t>
      </w:r>
      <w:r>
        <w:rPr>
          <w:spacing w:val="-1"/>
        </w:rPr>
        <w:t xml:space="preserve"> </w:t>
      </w:r>
      <w:r>
        <w:t>directly</w:t>
      </w:r>
      <w:r>
        <w:rPr>
          <w:spacing w:val="-3"/>
        </w:rPr>
        <w:t xml:space="preserve"> </w:t>
      </w:r>
      <w:r>
        <w:t>to</w:t>
      </w:r>
      <w:r>
        <w:rPr>
          <w:spacing w:val="-1"/>
        </w:rPr>
        <w:t xml:space="preserve"> </w:t>
      </w:r>
      <w:r>
        <w:t>write</w:t>
      </w:r>
      <w:r>
        <w:rPr>
          <w:spacing w:val="-1"/>
        </w:rPr>
        <w:t xml:space="preserve"> </w:t>
      </w:r>
      <w:r>
        <w:t>your</w:t>
      </w:r>
      <w:r>
        <w:rPr>
          <w:spacing w:val="-1"/>
        </w:rPr>
        <w:t xml:space="preserve"> </w:t>
      </w:r>
      <w:r>
        <w:rPr>
          <w:spacing w:val="-2"/>
        </w:rPr>
        <w:t>programs.</w:t>
      </w:r>
    </w:p>
    <w:p w14:paraId="49D70584">
      <w:pPr>
        <w:pStyle w:val="7"/>
        <w:spacing w:before="138" w:line="360" w:lineRule="auto"/>
        <w:ind w:left="960" w:right="847"/>
        <w:jc w:val="both"/>
      </w:pPr>
      <w:r>
        <w:t>Python also acknowledges that speed of development is important. Readable and terse code</w:t>
      </w:r>
      <w:r>
        <w:rPr>
          <w:spacing w:val="40"/>
        </w:rPr>
        <w:t xml:space="preserve"> </w:t>
      </w:r>
      <w:r>
        <w:t>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w:t>
      </w:r>
      <w:r>
        <w:rPr>
          <w:spacing w:val="-3"/>
        </w:rPr>
        <w:t xml:space="preserve"> </w:t>
      </w:r>
      <w:r>
        <w:t>can</w:t>
      </w:r>
      <w:r>
        <w:rPr>
          <w:spacing w:val="-2"/>
        </w:rPr>
        <w:t xml:space="preserve"> </w:t>
      </w:r>
      <w:r>
        <w:t>pick</w:t>
      </w:r>
      <w:r>
        <w:rPr>
          <w:spacing w:val="-3"/>
        </w:rPr>
        <w:t xml:space="preserve"> </w:t>
      </w:r>
      <w:r>
        <w:t>up</w:t>
      </w:r>
      <w:r>
        <w:rPr>
          <w:spacing w:val="-2"/>
        </w:rPr>
        <w:t xml:space="preserve"> </w:t>
      </w:r>
      <w:r>
        <w:t>basic</w:t>
      </w:r>
      <w:r>
        <w:rPr>
          <w:spacing w:val="-2"/>
        </w:rPr>
        <w:t xml:space="preserve"> </w:t>
      </w:r>
      <w:r>
        <w:t>Python</w:t>
      </w:r>
      <w:r>
        <w:rPr>
          <w:spacing w:val="-3"/>
        </w:rPr>
        <w:t xml:space="preserve"> </w:t>
      </w:r>
      <w:r>
        <w:t>skills</w:t>
      </w:r>
      <w:r>
        <w:rPr>
          <w:spacing w:val="-2"/>
        </w:rPr>
        <w:t xml:space="preserve"> </w:t>
      </w:r>
      <w:r>
        <w:t>and</w:t>
      </w:r>
      <w:r>
        <w:rPr>
          <w:spacing w:val="-3"/>
        </w:rPr>
        <w:t xml:space="preserve"> </w:t>
      </w:r>
      <w:r>
        <w:t>the</w:t>
      </w:r>
      <w:r>
        <w:rPr>
          <w:spacing w:val="-2"/>
        </w:rPr>
        <w:t xml:space="preserve"> </w:t>
      </w:r>
      <w:r>
        <w:t>huge</w:t>
      </w:r>
      <w:r>
        <w:rPr>
          <w:spacing w:val="-2"/>
        </w:rPr>
        <w:t xml:space="preserve"> </w:t>
      </w:r>
      <w:r>
        <w:t>standard</w:t>
      </w:r>
      <w:r>
        <w:rPr>
          <w:spacing w:val="-2"/>
        </w:rPr>
        <w:t xml:space="preserve"> </w:t>
      </w:r>
      <w:r>
        <w:t>library</w:t>
      </w:r>
      <w:r>
        <w:rPr>
          <w:spacing w:val="-3"/>
        </w:rPr>
        <w:t xml:space="preserve"> </w:t>
      </w:r>
      <w:r>
        <w:t>is</w:t>
      </w:r>
      <w:r>
        <w:rPr>
          <w:spacing w:val="-3"/>
        </w:rPr>
        <w:t xml:space="preserve"> </w:t>
      </w:r>
      <w:r>
        <w:t>key</w:t>
      </w:r>
      <w:r>
        <w:rPr>
          <w:spacing w:val="-3"/>
        </w:rPr>
        <w:t xml:space="preserve"> </w:t>
      </w:r>
      <w:r>
        <w:t>to</w:t>
      </w:r>
      <w:r>
        <w:rPr>
          <w:spacing w:val="-3"/>
        </w:rPr>
        <w:t xml:space="preserve"> </w:t>
      </w:r>
      <w:r>
        <w:t>another</w:t>
      </w:r>
      <w:r>
        <w:rPr>
          <w:spacing w:val="-2"/>
        </w:rPr>
        <w:t xml:space="preserve"> </w:t>
      </w:r>
      <w:r>
        <w:t>area where Python excels. All its tools have been quick to implement, saved a lot of time, and several of them have later been patched and updated by people with no Python background - without breaking.</w:t>
      </w:r>
    </w:p>
    <w:p w14:paraId="7151BA8A">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F76A6E7">
      <w:pPr>
        <w:pStyle w:val="2"/>
        <w:ind w:left="849"/>
        <w:jc w:val="left"/>
      </w:pPr>
      <w:r>
        <w:t>MODULES</w:t>
      </w:r>
      <w:r>
        <w:rPr>
          <w:spacing w:val="-4"/>
        </w:rPr>
        <w:t xml:space="preserve"> </w:t>
      </w:r>
      <w:r>
        <w:t>USED</w:t>
      </w:r>
      <w:r>
        <w:rPr>
          <w:spacing w:val="-1"/>
        </w:rPr>
        <w:t xml:space="preserve"> </w:t>
      </w:r>
      <w:r>
        <w:t>IN</w:t>
      </w:r>
      <w:r>
        <w:rPr>
          <w:spacing w:val="-1"/>
        </w:rPr>
        <w:t xml:space="preserve"> </w:t>
      </w:r>
      <w:r>
        <w:rPr>
          <w:spacing w:val="-2"/>
        </w:rPr>
        <w:t>PROJECT</w:t>
      </w:r>
    </w:p>
    <w:p w14:paraId="2E3DDE3D">
      <w:pPr>
        <w:pStyle w:val="7"/>
        <w:spacing w:before="3"/>
        <w:rPr>
          <w:b/>
          <w:sz w:val="40"/>
        </w:rPr>
      </w:pPr>
    </w:p>
    <w:p w14:paraId="6D96E753">
      <w:pPr>
        <w:pStyle w:val="4"/>
        <w:spacing w:before="1"/>
        <w:ind w:left="960"/>
        <w:jc w:val="left"/>
      </w:pPr>
      <w:r>
        <w:rPr>
          <w:spacing w:val="-2"/>
        </w:rPr>
        <w:t>Tensorflow</w:t>
      </w:r>
    </w:p>
    <w:p w14:paraId="2CAA6999">
      <w:pPr>
        <w:pStyle w:val="7"/>
        <w:spacing w:before="6"/>
        <w:rPr>
          <w:b/>
        </w:rPr>
      </w:pPr>
    </w:p>
    <w:p w14:paraId="66944B45">
      <w:pPr>
        <w:pStyle w:val="7"/>
        <w:spacing w:line="360" w:lineRule="auto"/>
        <w:ind w:left="960" w:right="847"/>
        <w:jc w:val="both"/>
      </w:pPr>
      <w:r>
        <w:t>TensorFlow</w:t>
      </w:r>
      <w:r>
        <w:rPr>
          <w:spacing w:val="-2"/>
        </w:rPr>
        <w:t xml:space="preserve"> </w:t>
      </w:r>
      <w:r>
        <w:t>is</w:t>
      </w:r>
      <w:r>
        <w:rPr>
          <w:spacing w:val="40"/>
        </w:rPr>
        <w:t xml:space="preserve"> </w:t>
      </w:r>
      <w:r>
        <w:t>a</w:t>
      </w:r>
      <w:r>
        <w:rPr>
          <w:spacing w:val="-2"/>
        </w:rPr>
        <w:t xml:space="preserve"> </w:t>
      </w:r>
      <w:r>
        <w:fldChar w:fldCharType="begin"/>
      </w:r>
      <w:r>
        <w:instrText xml:space="preserve"> HYPERLINK "https://en.wikipedia.org/wiki/Free_software" \h </w:instrText>
      </w:r>
      <w:r>
        <w:fldChar w:fldCharType="separate"/>
      </w:r>
      <w:r>
        <w:rPr>
          <w:u w:val="single"/>
        </w:rPr>
        <w:t>free</w:t>
      </w:r>
      <w:r>
        <w:rPr>
          <w:u w:val="single"/>
        </w:rPr>
        <w:fldChar w:fldCharType="end"/>
      </w:r>
      <w:r>
        <w:rPr>
          <w:spacing w:val="-2"/>
        </w:rPr>
        <w:t xml:space="preserve"> </w:t>
      </w:r>
      <w:r>
        <w:t>and</w:t>
      </w:r>
      <w:r>
        <w:rPr>
          <w:spacing w:val="-3"/>
        </w:rPr>
        <w:t xml:space="preserve"> </w:t>
      </w:r>
      <w:r>
        <w:fldChar w:fldCharType="begin"/>
      </w:r>
      <w:r>
        <w:instrText xml:space="preserve"> HYPERLINK "https://en.wikipedia.org/wiki/Open-source_software" \h </w:instrText>
      </w:r>
      <w:r>
        <w:fldChar w:fldCharType="separate"/>
      </w:r>
      <w:r>
        <w:rPr>
          <w:u w:val="single"/>
        </w:rPr>
        <w:t>open-source</w:t>
      </w:r>
      <w:r>
        <w:rPr>
          <w:u w:val="single"/>
        </w:rPr>
        <w:fldChar w:fldCharType="end"/>
      </w:r>
      <w:r>
        <w:rPr>
          <w:spacing w:val="-2"/>
          <w:u w:val="single"/>
        </w:rPr>
        <w:t xml:space="preserve"> </w:t>
      </w:r>
      <w:r>
        <w:fldChar w:fldCharType="begin"/>
      </w:r>
      <w:r>
        <w:instrText xml:space="preserve"> HYPERLINK "https://en.wikipedia.org/wiki/Library_(computing)" \h </w:instrText>
      </w:r>
      <w:r>
        <w:fldChar w:fldCharType="separate"/>
      </w:r>
      <w:r>
        <w:rPr>
          <w:u w:val="single"/>
        </w:rPr>
        <w:t>software</w:t>
      </w:r>
      <w:r>
        <w:rPr>
          <w:spacing w:val="40"/>
          <w:u w:val="single"/>
        </w:rPr>
        <w:t xml:space="preserve"> </w:t>
      </w:r>
      <w:r>
        <w:rPr>
          <w:u w:val="single"/>
        </w:rPr>
        <w:t>library</w:t>
      </w:r>
      <w:r>
        <w:rPr>
          <w:spacing w:val="40"/>
          <w:u w:val="single"/>
        </w:rPr>
        <w:t xml:space="preserve"> </w:t>
      </w:r>
      <w:r>
        <w:rPr>
          <w:u w:val="single"/>
        </w:rPr>
        <w:t>for</w:t>
      </w:r>
      <w:r>
        <w:rPr>
          <w:spacing w:val="40"/>
          <w:u w:val="single"/>
        </w:rPr>
        <w:t xml:space="preserve"> </w:t>
      </w:r>
      <w:r>
        <w:rPr>
          <w:u w:val="single"/>
        </w:rPr>
        <w:t>dataflow</w:t>
      </w:r>
      <w:r>
        <w:rPr>
          <w:spacing w:val="40"/>
          <w:u w:val="single"/>
        </w:rPr>
        <w:t xml:space="preserve"> </w:t>
      </w:r>
      <w:r>
        <w:rPr>
          <w:u w:val="single"/>
        </w:rPr>
        <w:t>and</w:t>
      </w:r>
      <w:r>
        <w:rPr>
          <w:spacing w:val="40"/>
          <w:u w:val="single"/>
        </w:rPr>
        <w:t xml:space="preserve"> </w:t>
      </w:r>
      <w:r>
        <w:rPr>
          <w:u w:val="single"/>
        </w:rPr>
        <w:t>differentiable</w:t>
      </w:r>
      <w:r>
        <w:rPr>
          <w:u w:val="single"/>
        </w:rPr>
        <w:fldChar w:fldCharType="end"/>
      </w:r>
      <w:r>
        <w:t xml:space="preserve"> </w:t>
      </w:r>
      <w:r>
        <w:fldChar w:fldCharType="begin"/>
      </w:r>
      <w:r>
        <w:instrText xml:space="preserve"> HYPERLINK "https://en.wikipedia.org/wiki/Library_(computing)" \h </w:instrText>
      </w:r>
      <w:r>
        <w:fldChar w:fldCharType="separate"/>
      </w:r>
      <w:r>
        <w:rPr>
          <w:u w:val="single"/>
        </w:rPr>
        <w:t>programming</w:t>
      </w:r>
      <w:r>
        <w:rPr>
          <w:u w:val="single"/>
        </w:rPr>
        <w:fldChar w:fldCharType="end"/>
      </w:r>
      <w:r>
        <w:rPr>
          <w:spacing w:val="40"/>
          <w:u w:val="single"/>
        </w:rPr>
        <w:t xml:space="preserve"> </w:t>
      </w:r>
      <w:r>
        <w:t>across</w:t>
      </w:r>
      <w:r>
        <w:rPr>
          <w:spacing w:val="40"/>
        </w:rPr>
        <w:t xml:space="preserve"> </w:t>
      </w:r>
      <w:r>
        <w:t>a</w:t>
      </w:r>
      <w:r>
        <w:rPr>
          <w:spacing w:val="40"/>
        </w:rPr>
        <w:t xml:space="preserve"> </w:t>
      </w:r>
      <w:r>
        <w:t>range</w:t>
      </w:r>
      <w:r>
        <w:rPr>
          <w:spacing w:val="40"/>
        </w:rPr>
        <w:t xml:space="preserve"> </w:t>
      </w:r>
      <w:r>
        <w:t>of</w:t>
      </w:r>
      <w:r>
        <w:rPr>
          <w:spacing w:val="40"/>
        </w:rPr>
        <w:t xml:space="preserve"> </w:t>
      </w:r>
      <w:r>
        <w:t>tasks.</w:t>
      </w:r>
      <w:r>
        <w:rPr>
          <w:spacing w:val="40"/>
        </w:rPr>
        <w:t xml:space="preserve"> </w:t>
      </w:r>
      <w:r>
        <w:t>It</w:t>
      </w:r>
      <w:r>
        <w:rPr>
          <w:spacing w:val="40"/>
        </w:rPr>
        <w:t xml:space="preserve"> </w:t>
      </w:r>
      <w:r>
        <w:t>is</w:t>
      </w:r>
      <w:r>
        <w:rPr>
          <w:spacing w:val="40"/>
        </w:rPr>
        <w:t xml:space="preserve"> </w:t>
      </w:r>
      <w:r>
        <w:t>a</w:t>
      </w:r>
      <w:r>
        <w:rPr>
          <w:spacing w:val="40"/>
        </w:rPr>
        <w:t xml:space="preserve"> </w:t>
      </w:r>
      <w:r>
        <w:t>symbolic</w:t>
      </w:r>
      <w:r>
        <w:rPr>
          <w:spacing w:val="40"/>
        </w:rPr>
        <w:t xml:space="preserve"> </w:t>
      </w:r>
      <w:r>
        <w:t>math</w:t>
      </w:r>
      <w:r>
        <w:rPr>
          <w:spacing w:val="40"/>
        </w:rPr>
        <w:t xml:space="preserve"> </w:t>
      </w:r>
      <w:r>
        <w:t>library,</w:t>
      </w:r>
      <w:r>
        <w:rPr>
          <w:spacing w:val="40"/>
        </w:rPr>
        <w:t xml:space="preserve"> </w:t>
      </w:r>
      <w:r>
        <w:t>and</w:t>
      </w:r>
      <w:r>
        <w:rPr>
          <w:spacing w:val="40"/>
        </w:rPr>
        <w:t xml:space="preserve"> </w:t>
      </w:r>
      <w:r>
        <w:t>is</w:t>
      </w:r>
      <w:r>
        <w:rPr>
          <w:spacing w:val="40"/>
        </w:rPr>
        <w:t xml:space="preserve"> </w:t>
      </w:r>
      <w:r>
        <w:t>also</w:t>
      </w:r>
      <w:r>
        <w:rPr>
          <w:spacing w:val="40"/>
        </w:rPr>
        <w:t xml:space="preserve"> </w:t>
      </w:r>
      <w:r>
        <w:t>used</w:t>
      </w:r>
      <w:r>
        <w:rPr>
          <w:spacing w:val="80"/>
          <w:w w:val="150"/>
        </w:rPr>
        <w:t xml:space="preserve"> </w:t>
      </w:r>
      <w:r>
        <w:t>for</w:t>
      </w:r>
      <w:r>
        <w:rPr>
          <w:spacing w:val="-2"/>
        </w:rPr>
        <w:t xml:space="preserve"> </w:t>
      </w:r>
      <w:r>
        <w:fldChar w:fldCharType="begin"/>
      </w:r>
      <w:r>
        <w:instrText xml:space="preserve"> HYPERLINK "https://en.wikipedia.org/wiki/Machine_learning" \h </w:instrText>
      </w:r>
      <w:r>
        <w:fldChar w:fldCharType="separate"/>
      </w:r>
      <w:r>
        <w:rPr>
          <w:u w:val="single"/>
        </w:rPr>
        <w:t>machine learning</w:t>
      </w:r>
      <w:r>
        <w:rPr>
          <w:u w:val="single"/>
        </w:rPr>
        <w:fldChar w:fldCharType="end"/>
      </w:r>
      <w:r>
        <w:rPr>
          <w:spacing w:val="-2"/>
        </w:rPr>
        <w:t xml:space="preserve"> </w:t>
      </w:r>
      <w:r>
        <w:t>applications such as</w:t>
      </w:r>
      <w:r>
        <w:rPr>
          <w:spacing w:val="-1"/>
        </w:rPr>
        <w:t xml:space="preserve"> </w:t>
      </w:r>
      <w:r>
        <w:fldChar w:fldCharType="begin"/>
      </w:r>
      <w:r>
        <w:instrText xml:space="preserve"> HYPERLINK "https://en.wikipedia.org/wiki/Neural_networks" \h </w:instrText>
      </w:r>
      <w:r>
        <w:fldChar w:fldCharType="separate"/>
      </w:r>
      <w:r>
        <w:rPr>
          <w:u w:val="single"/>
        </w:rPr>
        <w:t>neural networks</w:t>
      </w:r>
      <w:r>
        <w:rPr>
          <w:u w:val="single"/>
        </w:rPr>
        <w:fldChar w:fldCharType="end"/>
      </w:r>
      <w:r>
        <w:t>.</w:t>
      </w:r>
      <w:r>
        <w:rPr>
          <w:spacing w:val="-4"/>
        </w:rPr>
        <w:t xml:space="preserve"> </w:t>
      </w:r>
      <w:r>
        <w:t xml:space="preserve">It is used for both research and production at </w:t>
      </w:r>
      <w:r>
        <w:fldChar w:fldCharType="begin"/>
      </w:r>
      <w:r>
        <w:instrText xml:space="preserve"> HYPERLINK "https://en.wikipedia.org/wiki/Google" \h </w:instrText>
      </w:r>
      <w:r>
        <w:fldChar w:fldCharType="separate"/>
      </w:r>
      <w:r>
        <w:rPr>
          <w:u w:val="single"/>
        </w:rPr>
        <w:t>Google</w:t>
      </w:r>
      <w:r>
        <w:rPr>
          <w:u w:val="single"/>
        </w:rPr>
        <w:fldChar w:fldCharType="end"/>
      </w:r>
      <w:r>
        <w:t>.</w:t>
      </w:r>
    </w:p>
    <w:p w14:paraId="57A145FE">
      <w:pPr>
        <w:pStyle w:val="7"/>
        <w:spacing w:before="120" w:line="360" w:lineRule="auto"/>
        <w:ind w:left="960" w:right="850"/>
      </w:pPr>
      <w:r>
        <w:t>TensorFlow</w:t>
      </w:r>
      <w:r>
        <w:rPr>
          <w:spacing w:val="70"/>
        </w:rPr>
        <w:t xml:space="preserve"> </w:t>
      </w:r>
      <w:r>
        <w:t>was</w:t>
      </w:r>
      <w:r>
        <w:rPr>
          <w:spacing w:val="71"/>
        </w:rPr>
        <w:t xml:space="preserve"> </w:t>
      </w:r>
      <w:r>
        <w:t>developed</w:t>
      </w:r>
      <w:r>
        <w:rPr>
          <w:spacing w:val="71"/>
        </w:rPr>
        <w:t xml:space="preserve"> </w:t>
      </w:r>
      <w:r>
        <w:t>by</w:t>
      </w:r>
      <w:r>
        <w:rPr>
          <w:spacing w:val="69"/>
        </w:rPr>
        <w:t xml:space="preserve"> </w:t>
      </w:r>
      <w:r>
        <w:t xml:space="preserve">the </w:t>
      </w:r>
      <w:r>
        <w:fldChar w:fldCharType="begin"/>
      </w:r>
      <w:r>
        <w:instrText xml:space="preserve"> HYPERLINK "https://en.wikipedia.org/wiki/Google_Brain" \h </w:instrText>
      </w:r>
      <w:r>
        <w:fldChar w:fldCharType="separate"/>
      </w:r>
      <w:r>
        <w:rPr>
          <w:u w:val="single"/>
        </w:rPr>
        <w:t>Google</w:t>
      </w:r>
      <w:r>
        <w:rPr>
          <w:spacing w:val="71"/>
          <w:u w:val="single"/>
        </w:rPr>
        <w:t xml:space="preserve"> </w:t>
      </w:r>
      <w:r>
        <w:rPr>
          <w:u w:val="single"/>
        </w:rPr>
        <w:t>Brain</w:t>
      </w:r>
      <w:r>
        <w:rPr>
          <w:u w:val="single"/>
        </w:rPr>
        <w:fldChar w:fldCharType="end"/>
      </w:r>
      <w:r>
        <w:rPr>
          <w:spacing w:val="-2"/>
        </w:rPr>
        <w:t xml:space="preserve"> </w:t>
      </w:r>
      <w:r>
        <w:t>team</w:t>
      </w:r>
      <w:r>
        <w:rPr>
          <w:spacing w:val="69"/>
        </w:rPr>
        <w:t xml:space="preserve"> </w:t>
      </w:r>
      <w:r>
        <w:t>for</w:t>
      </w:r>
      <w:r>
        <w:rPr>
          <w:spacing w:val="71"/>
        </w:rPr>
        <w:t xml:space="preserve"> </w:t>
      </w:r>
      <w:r>
        <w:t>internal</w:t>
      </w:r>
      <w:r>
        <w:rPr>
          <w:spacing w:val="69"/>
        </w:rPr>
        <w:t xml:space="preserve"> </w:t>
      </w:r>
      <w:r>
        <w:t>Google</w:t>
      </w:r>
      <w:r>
        <w:rPr>
          <w:spacing w:val="71"/>
        </w:rPr>
        <w:t xml:space="preserve"> </w:t>
      </w:r>
      <w:r>
        <w:t>use.</w:t>
      </w:r>
      <w:r>
        <w:rPr>
          <w:spacing w:val="70"/>
        </w:rPr>
        <w:t xml:space="preserve"> </w:t>
      </w:r>
      <w:r>
        <w:t>It</w:t>
      </w:r>
      <w:r>
        <w:rPr>
          <w:spacing w:val="70"/>
        </w:rPr>
        <w:t xml:space="preserve"> </w:t>
      </w:r>
      <w:r>
        <w:t xml:space="preserve">was released under the </w:t>
      </w:r>
      <w:r>
        <w:fldChar w:fldCharType="begin"/>
      </w:r>
      <w:r>
        <w:instrText xml:space="preserve"> HYPERLINK "https://en.wikipedia.org/wiki/Apache_License" \h </w:instrText>
      </w:r>
      <w:r>
        <w:fldChar w:fldCharType="separate"/>
      </w:r>
      <w:r>
        <w:rPr>
          <w:u w:val="single"/>
        </w:rPr>
        <w:t>Apache 2.0</w:t>
      </w:r>
      <w:r>
        <w:rPr>
          <w:u w:val="single"/>
        </w:rPr>
        <w:fldChar w:fldCharType="end"/>
      </w:r>
      <w:r>
        <w:rPr>
          <w:u w:val="single"/>
        </w:rPr>
        <w:t xml:space="preserve"> </w:t>
      </w:r>
      <w:r>
        <w:fldChar w:fldCharType="begin"/>
      </w:r>
      <w:r>
        <w:instrText xml:space="preserve"> HYPERLINK "https://en.wikipedia.org/wiki/Open-source_license" \h </w:instrText>
      </w:r>
      <w:r>
        <w:fldChar w:fldCharType="separate"/>
      </w:r>
      <w:r>
        <w:rPr>
          <w:u w:val="single"/>
        </w:rPr>
        <w:t>open-source license</w:t>
      </w:r>
      <w:r>
        <w:rPr>
          <w:u w:val="single"/>
        </w:rPr>
        <w:fldChar w:fldCharType="end"/>
      </w:r>
      <w:r>
        <w:t xml:space="preserve"> on November 9, 2015.</w:t>
      </w:r>
    </w:p>
    <w:p w14:paraId="37B661DC">
      <w:pPr>
        <w:pStyle w:val="4"/>
        <w:spacing w:before="120"/>
        <w:ind w:left="960"/>
        <w:jc w:val="left"/>
      </w:pPr>
      <w:r>
        <w:rPr>
          <w:spacing w:val="-2"/>
        </w:rPr>
        <w:t>Numpy</w:t>
      </w:r>
    </w:p>
    <w:p w14:paraId="0F9796D2">
      <w:pPr>
        <w:pStyle w:val="7"/>
        <w:spacing w:before="3"/>
        <w:rPr>
          <w:b/>
          <w:sz w:val="38"/>
        </w:rPr>
      </w:pPr>
    </w:p>
    <w:p w14:paraId="469C2489">
      <w:pPr>
        <w:pStyle w:val="7"/>
        <w:spacing w:line="360" w:lineRule="auto"/>
        <w:ind w:left="960"/>
      </w:pPr>
      <w:r>
        <w:t>Numpy</w:t>
      </w:r>
      <w:r>
        <w:rPr>
          <w:spacing w:val="40"/>
        </w:rPr>
        <w:t xml:space="preserve"> </w:t>
      </w:r>
      <w:r>
        <w:t>is</w:t>
      </w:r>
      <w:r>
        <w:rPr>
          <w:spacing w:val="40"/>
        </w:rPr>
        <w:t xml:space="preserve"> </w:t>
      </w:r>
      <w:r>
        <w:t>a</w:t>
      </w:r>
      <w:r>
        <w:rPr>
          <w:spacing w:val="40"/>
        </w:rPr>
        <w:t xml:space="preserve"> </w:t>
      </w:r>
      <w:r>
        <w:t>general-purpose</w:t>
      </w:r>
      <w:r>
        <w:rPr>
          <w:spacing w:val="40"/>
        </w:rPr>
        <w:t xml:space="preserve"> </w:t>
      </w:r>
      <w:r>
        <w:t>array-processing</w:t>
      </w:r>
      <w:r>
        <w:rPr>
          <w:spacing w:val="40"/>
        </w:rPr>
        <w:t xml:space="preserve"> </w:t>
      </w:r>
      <w:r>
        <w:t>package.</w:t>
      </w:r>
      <w:r>
        <w:rPr>
          <w:spacing w:val="40"/>
        </w:rPr>
        <w:t xml:space="preserve"> </w:t>
      </w:r>
      <w:r>
        <w:t>It</w:t>
      </w:r>
      <w:r>
        <w:rPr>
          <w:spacing w:val="40"/>
        </w:rPr>
        <w:t xml:space="preserve"> </w:t>
      </w:r>
      <w:r>
        <w:t>provides</w:t>
      </w:r>
      <w:r>
        <w:rPr>
          <w:spacing w:val="40"/>
        </w:rPr>
        <w:t xml:space="preserve"> </w:t>
      </w:r>
      <w:r>
        <w:t>a</w:t>
      </w:r>
      <w:r>
        <w:rPr>
          <w:spacing w:val="40"/>
        </w:rPr>
        <w:t xml:space="preserve"> </w:t>
      </w:r>
      <w:r>
        <w:t>high-performance</w:t>
      </w:r>
      <w:r>
        <w:rPr>
          <w:spacing w:val="80"/>
        </w:rPr>
        <w:t xml:space="preserve"> </w:t>
      </w:r>
      <w:r>
        <w:t>multidimensional array object, and tools for working with these arrays.</w:t>
      </w:r>
    </w:p>
    <w:p w14:paraId="1A24432A">
      <w:pPr>
        <w:pStyle w:val="7"/>
        <w:spacing w:before="10"/>
        <w:rPr>
          <w:sz w:val="20"/>
        </w:rPr>
      </w:pPr>
    </w:p>
    <w:p w14:paraId="0E844D33">
      <w:pPr>
        <w:pStyle w:val="7"/>
        <w:spacing w:line="360" w:lineRule="auto"/>
        <w:ind w:left="960" w:right="850"/>
      </w:pPr>
      <w:r>
        <w:t>It</w:t>
      </w:r>
      <w:r>
        <w:rPr>
          <w:spacing w:val="40"/>
        </w:rPr>
        <w:t xml:space="preserve"> </w:t>
      </w:r>
      <w:r>
        <w:t>is</w:t>
      </w:r>
      <w:r>
        <w:rPr>
          <w:spacing w:val="40"/>
        </w:rPr>
        <w:t xml:space="preserve"> </w:t>
      </w:r>
      <w:r>
        <w:t>the</w:t>
      </w:r>
      <w:r>
        <w:rPr>
          <w:spacing w:val="40"/>
        </w:rPr>
        <w:t xml:space="preserve"> </w:t>
      </w:r>
      <w:r>
        <w:t>fundamental</w:t>
      </w:r>
      <w:r>
        <w:rPr>
          <w:spacing w:val="40"/>
        </w:rPr>
        <w:t xml:space="preserve"> </w:t>
      </w:r>
      <w:r>
        <w:t>package</w:t>
      </w:r>
      <w:r>
        <w:rPr>
          <w:spacing w:val="40"/>
        </w:rPr>
        <w:t xml:space="preserve"> </w:t>
      </w:r>
      <w:r>
        <w:t>for</w:t>
      </w:r>
      <w:r>
        <w:rPr>
          <w:spacing w:val="40"/>
        </w:rPr>
        <w:t xml:space="preserve"> </w:t>
      </w:r>
      <w:r>
        <w:t>scientific</w:t>
      </w:r>
      <w:r>
        <w:rPr>
          <w:spacing w:val="40"/>
        </w:rPr>
        <w:t xml:space="preserve"> </w:t>
      </w:r>
      <w:r>
        <w:t>computing</w:t>
      </w:r>
      <w:r>
        <w:rPr>
          <w:spacing w:val="40"/>
        </w:rPr>
        <w:t xml:space="preserve"> </w:t>
      </w:r>
      <w:r>
        <w:t>with</w:t>
      </w:r>
      <w:r>
        <w:rPr>
          <w:spacing w:val="40"/>
        </w:rPr>
        <w:t xml:space="preserve"> </w:t>
      </w:r>
      <w:r>
        <w:t>Python.</w:t>
      </w:r>
      <w:r>
        <w:rPr>
          <w:spacing w:val="40"/>
        </w:rPr>
        <w:t xml:space="preserve"> </w:t>
      </w:r>
      <w:r>
        <w:t>It</w:t>
      </w:r>
      <w:r>
        <w:rPr>
          <w:spacing w:val="40"/>
        </w:rPr>
        <w:t xml:space="preserve"> </w:t>
      </w:r>
      <w:r>
        <w:t>contains</w:t>
      </w:r>
      <w:r>
        <w:rPr>
          <w:spacing w:val="40"/>
        </w:rPr>
        <w:t xml:space="preserve"> </w:t>
      </w:r>
      <w:r>
        <w:t>various features including these important ones:</w:t>
      </w:r>
    </w:p>
    <w:p w14:paraId="7D98AE12">
      <w:pPr>
        <w:pStyle w:val="9"/>
        <w:numPr>
          <w:ilvl w:val="0"/>
          <w:numId w:val="14"/>
        </w:numPr>
        <w:tabs>
          <w:tab w:val="left" w:pos="959"/>
          <w:tab w:val="left" w:pos="960"/>
        </w:tabs>
        <w:spacing w:before="137" w:after="0" w:line="240" w:lineRule="auto"/>
        <w:ind w:left="960" w:right="0" w:hanging="360"/>
        <w:jc w:val="left"/>
        <w:rPr>
          <w:sz w:val="24"/>
        </w:rPr>
      </w:pPr>
      <w:r>
        <w:rPr>
          <w:sz w:val="24"/>
        </w:rPr>
        <w:t>A</w:t>
      </w:r>
      <w:r>
        <w:rPr>
          <w:spacing w:val="-2"/>
          <w:sz w:val="24"/>
        </w:rPr>
        <w:t xml:space="preserve"> </w:t>
      </w:r>
      <w:r>
        <w:rPr>
          <w:sz w:val="24"/>
        </w:rPr>
        <w:t>powerful</w:t>
      </w:r>
      <w:r>
        <w:rPr>
          <w:spacing w:val="-1"/>
          <w:sz w:val="24"/>
        </w:rPr>
        <w:t xml:space="preserve"> </w:t>
      </w:r>
      <w:r>
        <w:rPr>
          <w:sz w:val="24"/>
        </w:rPr>
        <w:t>N-dimensional</w:t>
      </w:r>
      <w:r>
        <w:rPr>
          <w:spacing w:val="-1"/>
          <w:sz w:val="24"/>
        </w:rPr>
        <w:t xml:space="preserve"> </w:t>
      </w:r>
      <w:r>
        <w:rPr>
          <w:sz w:val="24"/>
        </w:rPr>
        <w:t xml:space="preserve">array </w:t>
      </w:r>
      <w:r>
        <w:rPr>
          <w:spacing w:val="-2"/>
          <w:sz w:val="24"/>
        </w:rPr>
        <w:t>object</w:t>
      </w:r>
    </w:p>
    <w:p w14:paraId="49C886BB">
      <w:pPr>
        <w:pStyle w:val="9"/>
        <w:numPr>
          <w:ilvl w:val="0"/>
          <w:numId w:val="14"/>
        </w:numPr>
        <w:tabs>
          <w:tab w:val="left" w:pos="959"/>
          <w:tab w:val="left" w:pos="960"/>
        </w:tabs>
        <w:spacing w:before="138" w:after="0" w:line="240" w:lineRule="auto"/>
        <w:ind w:left="960" w:right="0" w:hanging="360"/>
        <w:jc w:val="left"/>
        <w:rPr>
          <w:sz w:val="24"/>
        </w:rPr>
      </w:pPr>
      <w:r>
        <w:rPr>
          <w:sz w:val="24"/>
        </w:rPr>
        <w:t>Sophisticated</w:t>
      </w:r>
      <w:r>
        <w:rPr>
          <w:spacing w:val="-4"/>
          <w:sz w:val="24"/>
        </w:rPr>
        <w:t xml:space="preserve"> </w:t>
      </w:r>
      <w:r>
        <w:rPr>
          <w:sz w:val="24"/>
        </w:rPr>
        <w:t>(broadcasting)</w:t>
      </w:r>
      <w:r>
        <w:rPr>
          <w:spacing w:val="-4"/>
          <w:sz w:val="24"/>
        </w:rPr>
        <w:t xml:space="preserve"> </w:t>
      </w:r>
      <w:r>
        <w:rPr>
          <w:spacing w:val="-2"/>
          <w:sz w:val="24"/>
        </w:rPr>
        <w:t>functions</w:t>
      </w:r>
    </w:p>
    <w:p w14:paraId="28AC8D07">
      <w:pPr>
        <w:pStyle w:val="9"/>
        <w:numPr>
          <w:ilvl w:val="0"/>
          <w:numId w:val="14"/>
        </w:numPr>
        <w:tabs>
          <w:tab w:val="left" w:pos="959"/>
          <w:tab w:val="left" w:pos="960"/>
        </w:tabs>
        <w:spacing w:before="138" w:after="0" w:line="240" w:lineRule="auto"/>
        <w:ind w:left="960" w:right="0" w:hanging="360"/>
        <w:jc w:val="left"/>
        <w:rPr>
          <w:sz w:val="24"/>
        </w:rPr>
      </w:pPr>
      <w:r>
        <w:rPr>
          <w:sz w:val="24"/>
        </w:rPr>
        <w:t>Tools</w:t>
      </w:r>
      <w:r>
        <w:rPr>
          <w:spacing w:val="-1"/>
          <w:sz w:val="24"/>
        </w:rPr>
        <w:t xml:space="preserve"> </w:t>
      </w:r>
      <w:r>
        <w:rPr>
          <w:sz w:val="24"/>
        </w:rPr>
        <w:t>for</w:t>
      </w:r>
      <w:r>
        <w:rPr>
          <w:spacing w:val="-1"/>
          <w:sz w:val="24"/>
        </w:rPr>
        <w:t xml:space="preserve"> </w:t>
      </w:r>
      <w:r>
        <w:rPr>
          <w:sz w:val="24"/>
        </w:rPr>
        <w:t>integrating</w:t>
      </w:r>
      <w:r>
        <w:rPr>
          <w:spacing w:val="-1"/>
          <w:sz w:val="24"/>
        </w:rPr>
        <w:t xml:space="preserve"> </w:t>
      </w:r>
      <w:r>
        <w:rPr>
          <w:sz w:val="24"/>
        </w:rPr>
        <w:t>C/C++</w:t>
      </w:r>
      <w:r>
        <w:rPr>
          <w:spacing w:val="-1"/>
          <w:sz w:val="24"/>
        </w:rPr>
        <w:t xml:space="preserve"> </w:t>
      </w:r>
      <w:r>
        <w:rPr>
          <w:sz w:val="24"/>
        </w:rPr>
        <w:t>and</w:t>
      </w:r>
      <w:r>
        <w:rPr>
          <w:spacing w:val="-1"/>
          <w:sz w:val="24"/>
        </w:rPr>
        <w:t xml:space="preserve"> </w:t>
      </w:r>
      <w:r>
        <w:rPr>
          <w:sz w:val="24"/>
        </w:rPr>
        <w:t>Fortran</w:t>
      </w:r>
      <w:r>
        <w:rPr>
          <w:spacing w:val="-1"/>
          <w:sz w:val="24"/>
        </w:rPr>
        <w:t xml:space="preserve"> </w:t>
      </w:r>
      <w:r>
        <w:rPr>
          <w:spacing w:val="-4"/>
          <w:sz w:val="24"/>
        </w:rPr>
        <w:t>code</w:t>
      </w:r>
    </w:p>
    <w:p w14:paraId="1DD261AB">
      <w:pPr>
        <w:pStyle w:val="9"/>
        <w:numPr>
          <w:ilvl w:val="0"/>
          <w:numId w:val="14"/>
        </w:numPr>
        <w:tabs>
          <w:tab w:val="left" w:pos="960"/>
        </w:tabs>
        <w:spacing w:before="138" w:after="0" w:line="240" w:lineRule="auto"/>
        <w:ind w:left="960" w:right="0" w:hanging="360"/>
        <w:jc w:val="both"/>
        <w:rPr>
          <w:sz w:val="24"/>
        </w:rPr>
      </w:pPr>
      <w:r>
        <w:rPr>
          <w:sz w:val="24"/>
        </w:rPr>
        <w:t>Useful</w:t>
      </w:r>
      <w:r>
        <w:rPr>
          <w:spacing w:val="-2"/>
          <w:sz w:val="24"/>
        </w:rPr>
        <w:t xml:space="preserve"> </w:t>
      </w:r>
      <w:r>
        <w:rPr>
          <w:sz w:val="24"/>
        </w:rPr>
        <w:t>linear</w:t>
      </w:r>
      <w:r>
        <w:rPr>
          <w:spacing w:val="-1"/>
          <w:sz w:val="24"/>
        </w:rPr>
        <w:t xml:space="preserve"> </w:t>
      </w:r>
      <w:r>
        <w:rPr>
          <w:sz w:val="24"/>
        </w:rPr>
        <w:t>algebra,</w:t>
      </w:r>
      <w:r>
        <w:rPr>
          <w:spacing w:val="-2"/>
          <w:sz w:val="24"/>
        </w:rPr>
        <w:t xml:space="preserve"> </w:t>
      </w:r>
      <w:r>
        <w:rPr>
          <w:sz w:val="24"/>
        </w:rPr>
        <w:t>Fourier</w:t>
      </w:r>
      <w:r>
        <w:rPr>
          <w:spacing w:val="-1"/>
          <w:sz w:val="24"/>
        </w:rPr>
        <w:t xml:space="preserve"> </w:t>
      </w:r>
      <w:r>
        <w:rPr>
          <w:sz w:val="24"/>
        </w:rPr>
        <w:t>transform,</w:t>
      </w:r>
      <w:r>
        <w:rPr>
          <w:spacing w:val="-1"/>
          <w:sz w:val="24"/>
        </w:rPr>
        <w:t xml:space="preserve"> </w:t>
      </w:r>
      <w:r>
        <w:rPr>
          <w:sz w:val="24"/>
        </w:rPr>
        <w:t>and</w:t>
      </w:r>
      <w:r>
        <w:rPr>
          <w:spacing w:val="-2"/>
          <w:sz w:val="24"/>
        </w:rPr>
        <w:t xml:space="preserve"> </w:t>
      </w:r>
      <w:r>
        <w:rPr>
          <w:sz w:val="24"/>
        </w:rPr>
        <w:t>random</w:t>
      </w:r>
      <w:r>
        <w:rPr>
          <w:spacing w:val="-3"/>
          <w:sz w:val="24"/>
        </w:rPr>
        <w:t xml:space="preserve"> </w:t>
      </w:r>
      <w:r>
        <w:rPr>
          <w:sz w:val="24"/>
        </w:rPr>
        <w:t>number</w:t>
      </w:r>
      <w:r>
        <w:rPr>
          <w:spacing w:val="-1"/>
          <w:sz w:val="24"/>
        </w:rPr>
        <w:t xml:space="preserve"> </w:t>
      </w:r>
      <w:r>
        <w:rPr>
          <w:spacing w:val="-2"/>
          <w:sz w:val="24"/>
        </w:rPr>
        <w:t>capabilities</w:t>
      </w:r>
    </w:p>
    <w:p w14:paraId="45805839">
      <w:pPr>
        <w:pStyle w:val="7"/>
        <w:spacing w:before="137" w:line="360" w:lineRule="auto"/>
        <w:ind w:left="960" w:right="847"/>
        <w:jc w:val="both"/>
      </w:pPr>
      <w:r>
        <w:t>Besides</w:t>
      </w:r>
      <w:r>
        <w:rPr>
          <w:spacing w:val="-4"/>
        </w:rPr>
        <w:t xml:space="preserve"> </w:t>
      </w:r>
      <w:r>
        <w:t>its</w:t>
      </w:r>
      <w:r>
        <w:rPr>
          <w:spacing w:val="-2"/>
        </w:rPr>
        <w:t xml:space="preserve"> </w:t>
      </w:r>
      <w:r>
        <w:t>obvious</w:t>
      </w:r>
      <w:r>
        <w:rPr>
          <w:spacing w:val="-2"/>
        </w:rPr>
        <w:t xml:space="preserve"> </w:t>
      </w:r>
      <w:r>
        <w:t>scientific</w:t>
      </w:r>
      <w:r>
        <w:rPr>
          <w:spacing w:val="-2"/>
        </w:rPr>
        <w:t xml:space="preserve"> </w:t>
      </w:r>
      <w:r>
        <w:t>uses,</w:t>
      </w:r>
      <w:r>
        <w:rPr>
          <w:spacing w:val="-2"/>
        </w:rPr>
        <w:t xml:space="preserve"> </w:t>
      </w:r>
      <w:r>
        <w:t>Numpy</w:t>
      </w:r>
      <w:r>
        <w:rPr>
          <w:spacing w:val="-3"/>
        </w:rPr>
        <w:t xml:space="preserve"> </w:t>
      </w:r>
      <w:r>
        <w:t>can</w:t>
      </w:r>
      <w:r>
        <w:rPr>
          <w:spacing w:val="-2"/>
        </w:rPr>
        <w:t xml:space="preserve"> </w:t>
      </w:r>
      <w:r>
        <w:t>also</w:t>
      </w:r>
      <w:r>
        <w:rPr>
          <w:spacing w:val="-3"/>
        </w:rPr>
        <w:t xml:space="preserve"> </w:t>
      </w:r>
      <w:r>
        <w:t>be</w:t>
      </w:r>
      <w:r>
        <w:rPr>
          <w:spacing w:val="-2"/>
        </w:rPr>
        <w:t xml:space="preserve"> </w:t>
      </w:r>
      <w:r>
        <w:t>used</w:t>
      </w:r>
      <w:r>
        <w:rPr>
          <w:spacing w:val="-3"/>
        </w:rPr>
        <w:t xml:space="preserve"> </w:t>
      </w:r>
      <w:r>
        <w:t>as</w:t>
      </w:r>
      <w:r>
        <w:rPr>
          <w:spacing w:val="-2"/>
        </w:rPr>
        <w:t xml:space="preserve"> </w:t>
      </w:r>
      <w:r>
        <w:t>an</w:t>
      </w:r>
      <w:r>
        <w:rPr>
          <w:spacing w:val="-2"/>
        </w:rPr>
        <w:t xml:space="preserve"> </w:t>
      </w:r>
      <w:r>
        <w:t>efficient</w:t>
      </w:r>
      <w:r>
        <w:rPr>
          <w:spacing w:val="-2"/>
        </w:rPr>
        <w:t xml:space="preserve"> </w:t>
      </w:r>
      <w:r>
        <w:t>multi-dimensional container of generic data. Arbitrary data-types can be defined using Numpy which allows Numpy to seamlessly and speedily integrate with a wide variety of databases.</w:t>
      </w:r>
    </w:p>
    <w:p w14:paraId="795AE84D">
      <w:pPr>
        <w:pStyle w:val="4"/>
        <w:spacing w:before="138"/>
        <w:ind w:left="960"/>
        <w:jc w:val="left"/>
      </w:pPr>
      <w:r>
        <w:rPr>
          <w:spacing w:val="-2"/>
        </w:rPr>
        <w:t>Pandas</w:t>
      </w:r>
    </w:p>
    <w:p w14:paraId="0B7770B9">
      <w:pPr>
        <w:pStyle w:val="7"/>
        <w:spacing w:before="9"/>
        <w:rPr>
          <w:b/>
          <w:sz w:val="25"/>
        </w:rPr>
      </w:pPr>
    </w:p>
    <w:p w14:paraId="3AECF4C4">
      <w:pPr>
        <w:pStyle w:val="7"/>
        <w:spacing w:line="360" w:lineRule="auto"/>
        <w:ind w:left="960" w:right="847"/>
        <w:jc w:val="both"/>
      </w:pPr>
      <w: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w:t>
      </w:r>
      <w:r>
        <w:rPr>
          <w:spacing w:val="51"/>
        </w:rPr>
        <w:t xml:space="preserve"> </w:t>
      </w:r>
      <w:r>
        <w:t>data,</w:t>
      </w:r>
      <w:r>
        <w:rPr>
          <w:spacing w:val="53"/>
        </w:rPr>
        <w:t xml:space="preserve"> </w:t>
      </w:r>
      <w:r>
        <w:t>regardless</w:t>
      </w:r>
      <w:r>
        <w:rPr>
          <w:spacing w:val="54"/>
        </w:rPr>
        <w:t xml:space="preserve"> </w:t>
      </w:r>
      <w:r>
        <w:t>of</w:t>
      </w:r>
      <w:r>
        <w:rPr>
          <w:spacing w:val="53"/>
        </w:rPr>
        <w:t xml:space="preserve"> </w:t>
      </w:r>
      <w:r>
        <w:t>the</w:t>
      </w:r>
      <w:r>
        <w:rPr>
          <w:spacing w:val="55"/>
        </w:rPr>
        <w:t xml:space="preserve"> </w:t>
      </w:r>
      <w:r>
        <w:t>origin</w:t>
      </w:r>
      <w:r>
        <w:rPr>
          <w:spacing w:val="53"/>
        </w:rPr>
        <w:t xml:space="preserve"> </w:t>
      </w:r>
      <w:r>
        <w:t>of</w:t>
      </w:r>
      <w:r>
        <w:rPr>
          <w:spacing w:val="53"/>
        </w:rPr>
        <w:t xml:space="preserve"> </w:t>
      </w:r>
      <w:r>
        <w:t>data</w:t>
      </w:r>
      <w:r>
        <w:rPr>
          <w:spacing w:val="54"/>
        </w:rPr>
        <w:t xml:space="preserve"> </w:t>
      </w:r>
      <w:r>
        <w:t>load,</w:t>
      </w:r>
      <w:r>
        <w:rPr>
          <w:spacing w:val="54"/>
        </w:rPr>
        <w:t xml:space="preserve"> </w:t>
      </w:r>
      <w:r>
        <w:t>prepare,</w:t>
      </w:r>
      <w:r>
        <w:rPr>
          <w:spacing w:val="54"/>
        </w:rPr>
        <w:t xml:space="preserve"> </w:t>
      </w:r>
      <w:r>
        <w:t>manipulate,</w:t>
      </w:r>
      <w:r>
        <w:rPr>
          <w:spacing w:val="53"/>
        </w:rPr>
        <w:t xml:space="preserve"> </w:t>
      </w:r>
      <w:r>
        <w:t>model,</w:t>
      </w:r>
      <w:r>
        <w:rPr>
          <w:spacing w:val="54"/>
        </w:rPr>
        <w:t xml:space="preserve"> </w:t>
      </w:r>
      <w:r>
        <w:t>and</w:t>
      </w:r>
      <w:r>
        <w:rPr>
          <w:spacing w:val="54"/>
        </w:rPr>
        <w:t xml:space="preserve"> </w:t>
      </w:r>
      <w:r>
        <w:rPr>
          <w:spacing w:val="-2"/>
        </w:rPr>
        <w:t>analyze.</w:t>
      </w:r>
    </w:p>
    <w:p w14:paraId="4C2CF0A7">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511E69B">
      <w:pPr>
        <w:pStyle w:val="7"/>
        <w:spacing w:before="60" w:line="360" w:lineRule="auto"/>
        <w:ind w:left="960" w:right="850"/>
      </w:pPr>
      <w:r>
        <w:t>Python</w:t>
      </w:r>
      <w:r>
        <w:rPr>
          <w:spacing w:val="26"/>
        </w:rPr>
        <w:t xml:space="preserve"> </w:t>
      </w:r>
      <w:r>
        <w:t>with</w:t>
      </w:r>
      <w:r>
        <w:rPr>
          <w:spacing w:val="27"/>
        </w:rPr>
        <w:t xml:space="preserve"> </w:t>
      </w:r>
      <w:r>
        <w:t>Pandas</w:t>
      </w:r>
      <w:r>
        <w:rPr>
          <w:spacing w:val="27"/>
        </w:rPr>
        <w:t xml:space="preserve"> </w:t>
      </w:r>
      <w:r>
        <w:t>is</w:t>
      </w:r>
      <w:r>
        <w:rPr>
          <w:spacing w:val="27"/>
        </w:rPr>
        <w:t xml:space="preserve"> </w:t>
      </w:r>
      <w:r>
        <w:t>used</w:t>
      </w:r>
      <w:r>
        <w:rPr>
          <w:spacing w:val="27"/>
        </w:rPr>
        <w:t xml:space="preserve"> </w:t>
      </w:r>
      <w:r>
        <w:t>in</w:t>
      </w:r>
      <w:r>
        <w:rPr>
          <w:spacing w:val="27"/>
        </w:rPr>
        <w:t xml:space="preserve"> </w:t>
      </w:r>
      <w:r>
        <w:t>a</w:t>
      </w:r>
      <w:r>
        <w:rPr>
          <w:spacing w:val="27"/>
        </w:rPr>
        <w:t xml:space="preserve"> </w:t>
      </w:r>
      <w:r>
        <w:t>wide</w:t>
      </w:r>
      <w:r>
        <w:rPr>
          <w:spacing w:val="26"/>
        </w:rPr>
        <w:t xml:space="preserve"> </w:t>
      </w:r>
      <w:r>
        <w:t>range</w:t>
      </w:r>
      <w:r>
        <w:rPr>
          <w:spacing w:val="27"/>
        </w:rPr>
        <w:t xml:space="preserve"> </w:t>
      </w:r>
      <w:r>
        <w:t>of</w:t>
      </w:r>
      <w:r>
        <w:rPr>
          <w:spacing w:val="26"/>
        </w:rPr>
        <w:t xml:space="preserve"> </w:t>
      </w:r>
      <w:r>
        <w:t>fields</w:t>
      </w:r>
      <w:r>
        <w:rPr>
          <w:spacing w:val="27"/>
        </w:rPr>
        <w:t xml:space="preserve"> </w:t>
      </w:r>
      <w:r>
        <w:t>including</w:t>
      </w:r>
      <w:r>
        <w:rPr>
          <w:spacing w:val="27"/>
        </w:rPr>
        <w:t xml:space="preserve"> </w:t>
      </w:r>
      <w:r>
        <w:t>academic</w:t>
      </w:r>
      <w:r>
        <w:rPr>
          <w:spacing w:val="27"/>
        </w:rPr>
        <w:t xml:space="preserve"> </w:t>
      </w:r>
      <w:r>
        <w:t>and</w:t>
      </w:r>
      <w:r>
        <w:rPr>
          <w:spacing w:val="27"/>
        </w:rPr>
        <w:t xml:space="preserve"> </w:t>
      </w:r>
      <w:r>
        <w:t>commercial domains including finance, economics, Statistics, analytics, etc.</w:t>
      </w:r>
    </w:p>
    <w:p w14:paraId="1452854C">
      <w:pPr>
        <w:pStyle w:val="4"/>
        <w:spacing w:before="144"/>
        <w:ind w:left="960"/>
        <w:jc w:val="left"/>
      </w:pPr>
      <w:r>
        <w:rPr>
          <w:spacing w:val="-2"/>
        </w:rPr>
        <w:t>Matplotlib</w:t>
      </w:r>
    </w:p>
    <w:p w14:paraId="016DA1B0">
      <w:pPr>
        <w:pStyle w:val="7"/>
        <w:spacing w:before="6"/>
        <w:rPr>
          <w:b/>
          <w:sz w:val="26"/>
        </w:rPr>
      </w:pPr>
    </w:p>
    <w:p w14:paraId="2B01CC18">
      <w:pPr>
        <w:pStyle w:val="7"/>
        <w:spacing w:line="360" w:lineRule="auto"/>
        <w:ind w:left="960" w:right="846"/>
        <w:jc w:val="both"/>
      </w:pPr>
      <w:r>
        <w:t>Matplotlib is a Python 2D plotting library which produces publication quality figures in a variety of hardcopy formats and interactive environments across platforms. Matplotlib can</w:t>
      </w:r>
      <w:r>
        <w:rPr>
          <w:spacing w:val="80"/>
        </w:rPr>
        <w:t xml:space="preserve"> </w:t>
      </w:r>
      <w:r>
        <w:t xml:space="preserve">be used in Python scripts, the Python and </w:t>
      </w:r>
      <w:r>
        <w:fldChar w:fldCharType="begin"/>
      </w:r>
      <w:r>
        <w:instrText xml:space="preserve"> HYPERLINK "http://ipython.org/" \h </w:instrText>
      </w:r>
      <w:r>
        <w:fldChar w:fldCharType="separate"/>
      </w:r>
      <w:r>
        <w:rPr>
          <w:u w:val="single"/>
        </w:rPr>
        <w:t>IPython</w:t>
      </w:r>
      <w:r>
        <w:rPr>
          <w:u w:val="single"/>
        </w:rPr>
        <w:fldChar w:fldCharType="end"/>
      </w:r>
      <w:r>
        <w:rPr>
          <w:spacing w:val="-2"/>
        </w:rPr>
        <w:t xml:space="preserve"> </w:t>
      </w:r>
      <w:r>
        <w:t>shells, the</w:t>
      </w:r>
      <w:r>
        <w:rPr>
          <w:spacing w:val="-2"/>
        </w:rPr>
        <w:t xml:space="preserve"> </w:t>
      </w:r>
      <w:r>
        <w:fldChar w:fldCharType="begin"/>
      </w:r>
      <w:r>
        <w:instrText xml:space="preserve"> HYPERLINK "http://jupyter.org/" \h </w:instrText>
      </w:r>
      <w:r>
        <w:fldChar w:fldCharType="separate"/>
      </w:r>
      <w:r>
        <w:rPr>
          <w:u w:val="single"/>
        </w:rPr>
        <w:t>Jupyter</w:t>
      </w:r>
      <w:r>
        <w:rPr>
          <w:u w:val="single"/>
        </w:rPr>
        <w:fldChar w:fldCharType="end"/>
      </w:r>
      <w:r>
        <w:rPr>
          <w:spacing w:val="-1"/>
        </w:rPr>
        <w:t xml:space="preserve"> </w:t>
      </w:r>
      <w:r>
        <w:t>Notebook, web application servers, and four graphical user interface toolkits. Matplotlib tries to make easy things easy and hard things possible. You can generate plots, histograms, power spectra, bar charts,</w:t>
      </w:r>
      <w:r>
        <w:rPr>
          <w:spacing w:val="40"/>
        </w:rPr>
        <w:t xml:space="preserve"> </w:t>
      </w:r>
      <w:r>
        <w:t>error</w:t>
      </w:r>
      <w:r>
        <w:rPr>
          <w:spacing w:val="40"/>
        </w:rPr>
        <w:t xml:space="preserve"> </w:t>
      </w:r>
      <w:r>
        <w:t>charts,</w:t>
      </w:r>
      <w:r>
        <w:rPr>
          <w:spacing w:val="40"/>
        </w:rPr>
        <w:t xml:space="preserve"> </w:t>
      </w:r>
      <w:r>
        <w:t>scatter</w:t>
      </w:r>
      <w:r>
        <w:rPr>
          <w:spacing w:val="40"/>
        </w:rPr>
        <w:t xml:space="preserve"> </w:t>
      </w:r>
      <w:r>
        <w:t>plots,</w:t>
      </w:r>
      <w:r>
        <w:rPr>
          <w:spacing w:val="40"/>
        </w:rPr>
        <w:t xml:space="preserve"> </w:t>
      </w:r>
      <w:r>
        <w:t>etc.,</w:t>
      </w:r>
      <w:r>
        <w:rPr>
          <w:spacing w:val="40"/>
        </w:rPr>
        <w:t xml:space="preserve"> </w:t>
      </w:r>
      <w:r>
        <w:t>with</w:t>
      </w:r>
      <w:r>
        <w:rPr>
          <w:spacing w:val="40"/>
        </w:rPr>
        <w:t xml:space="preserve"> </w:t>
      </w:r>
      <w:r>
        <w:t>just</w:t>
      </w:r>
      <w:r>
        <w:rPr>
          <w:spacing w:val="40"/>
        </w:rPr>
        <w:t xml:space="preserve"> </w:t>
      </w:r>
      <w:r>
        <w:t>a</w:t>
      </w:r>
      <w:r>
        <w:rPr>
          <w:spacing w:val="40"/>
        </w:rPr>
        <w:t xml:space="preserve"> </w:t>
      </w:r>
      <w:r>
        <w:t>few</w:t>
      </w:r>
      <w:r>
        <w:rPr>
          <w:spacing w:val="40"/>
        </w:rPr>
        <w:t xml:space="preserve"> </w:t>
      </w:r>
      <w:r>
        <w:t>lines</w:t>
      </w:r>
      <w:r>
        <w:rPr>
          <w:spacing w:val="40"/>
        </w:rPr>
        <w:t xml:space="preserve"> </w:t>
      </w:r>
      <w:r>
        <w:t>of</w:t>
      </w:r>
      <w:r>
        <w:rPr>
          <w:spacing w:val="40"/>
        </w:rPr>
        <w:t xml:space="preserve"> </w:t>
      </w:r>
      <w:r>
        <w:t>code.</w:t>
      </w:r>
      <w:r>
        <w:rPr>
          <w:spacing w:val="40"/>
        </w:rPr>
        <w:t xml:space="preserve"> </w:t>
      </w:r>
      <w:r>
        <w:t>For</w:t>
      </w:r>
      <w:r>
        <w:rPr>
          <w:spacing w:val="40"/>
        </w:rPr>
        <w:t xml:space="preserve"> </w:t>
      </w:r>
      <w:r>
        <w:t>examples,</w:t>
      </w:r>
      <w:r>
        <w:rPr>
          <w:spacing w:val="40"/>
        </w:rPr>
        <w:t xml:space="preserve"> </w:t>
      </w:r>
      <w:r>
        <w:t xml:space="preserve">see the </w:t>
      </w:r>
      <w:r>
        <w:fldChar w:fldCharType="begin"/>
      </w:r>
      <w:r>
        <w:instrText xml:space="preserve"> HYPERLINK "https://matplotlib.org/tutorials/introductory/sample_plots.html" \h </w:instrText>
      </w:r>
      <w:r>
        <w:fldChar w:fldCharType="separate"/>
      </w:r>
      <w:r>
        <w:t>sample plots</w:t>
      </w:r>
      <w:r>
        <w:fldChar w:fldCharType="end"/>
      </w:r>
      <w:r>
        <w:t xml:space="preserve"> and </w:t>
      </w:r>
      <w:r>
        <w:fldChar w:fldCharType="begin"/>
      </w:r>
      <w:r>
        <w:instrText xml:space="preserve"> HYPERLINK "https://matplotlib.org/gallery/index.html" \h </w:instrText>
      </w:r>
      <w:r>
        <w:fldChar w:fldCharType="separate"/>
      </w:r>
      <w:r>
        <w:t>thumbnail gallery</w:t>
      </w:r>
      <w:r>
        <w:fldChar w:fldCharType="end"/>
      </w:r>
      <w:r>
        <w:t>.</w:t>
      </w:r>
    </w:p>
    <w:p w14:paraId="65F0CB20">
      <w:pPr>
        <w:pStyle w:val="7"/>
        <w:spacing w:before="144" w:line="360" w:lineRule="auto"/>
        <w:ind w:left="960" w:right="846"/>
        <w:jc w:val="both"/>
      </w:pPr>
      <w:r>
        <w:t>For simple plotting the</w:t>
      </w:r>
      <w:r>
        <w:rPr>
          <w:spacing w:val="-3"/>
        </w:rPr>
        <w:t xml:space="preserve"> </w:t>
      </w:r>
      <w:r>
        <w:t>pyplot module provides a MATLAB-like interface, particularly when combined with IPython. For the power user, you have full control of line styles, font properties, axes properties, etc, via an object oriented interface or via a set of functions familiar to MATLAB users.</w:t>
      </w:r>
    </w:p>
    <w:p w14:paraId="51A4A563">
      <w:pPr>
        <w:pStyle w:val="4"/>
        <w:spacing w:before="144"/>
        <w:ind w:left="960"/>
      </w:pPr>
      <w:r>
        <w:t>Scikit</w:t>
      </w:r>
      <w:r>
        <w:rPr>
          <w:spacing w:val="-5"/>
        </w:rPr>
        <w:t xml:space="preserve"> </w:t>
      </w:r>
      <w:r>
        <w:t>–</w:t>
      </w:r>
      <w:r>
        <w:rPr>
          <w:spacing w:val="-6"/>
        </w:rPr>
        <w:t xml:space="preserve"> </w:t>
      </w:r>
      <w:r>
        <w:rPr>
          <w:spacing w:val="-2"/>
        </w:rPr>
        <w:t>learn</w:t>
      </w:r>
    </w:p>
    <w:p w14:paraId="0A7A3DE6">
      <w:pPr>
        <w:pStyle w:val="7"/>
        <w:spacing w:before="7"/>
        <w:rPr>
          <w:b/>
          <w:sz w:val="26"/>
        </w:rPr>
      </w:pPr>
    </w:p>
    <w:p w14:paraId="7BDFE687">
      <w:pPr>
        <w:pStyle w:val="7"/>
        <w:spacing w:line="360" w:lineRule="auto"/>
        <w:ind w:left="960" w:right="847"/>
        <w:jc w:val="both"/>
        <w:rPr>
          <w:b/>
          <w:sz w:val="28"/>
        </w:rPr>
      </w:pPr>
      <w:r>
        <w:t>Scikit-learn provides a range of supervised and unsupervised learning algorithms via a consistent</w:t>
      </w:r>
      <w:r>
        <w:rPr>
          <w:spacing w:val="-3"/>
        </w:rPr>
        <w:t xml:space="preserve"> </w:t>
      </w:r>
      <w:r>
        <w:t>interface</w:t>
      </w:r>
      <w:r>
        <w:rPr>
          <w:spacing w:val="-3"/>
        </w:rPr>
        <w:t xml:space="preserve"> </w:t>
      </w:r>
      <w:r>
        <w:t>in</w:t>
      </w:r>
      <w:r>
        <w:rPr>
          <w:spacing w:val="-3"/>
        </w:rPr>
        <w:t xml:space="preserve"> </w:t>
      </w:r>
      <w:r>
        <w:t>Python.</w:t>
      </w:r>
      <w:r>
        <w:rPr>
          <w:spacing w:val="-3"/>
        </w:rPr>
        <w:t xml:space="preserve"> </w:t>
      </w:r>
      <w:r>
        <w:t>It</w:t>
      </w:r>
      <w:r>
        <w:rPr>
          <w:spacing w:val="-3"/>
        </w:rPr>
        <w:t xml:space="preserve"> </w:t>
      </w:r>
      <w:r>
        <w:t>is</w:t>
      </w:r>
      <w:r>
        <w:rPr>
          <w:spacing w:val="-3"/>
        </w:rPr>
        <w:t xml:space="preserve"> </w:t>
      </w:r>
      <w:r>
        <w:t>licensed</w:t>
      </w:r>
      <w:r>
        <w:rPr>
          <w:spacing w:val="-3"/>
        </w:rPr>
        <w:t xml:space="preserve"> </w:t>
      </w:r>
      <w:r>
        <w:t>under</w:t>
      </w:r>
      <w:r>
        <w:rPr>
          <w:spacing w:val="-3"/>
        </w:rPr>
        <w:t xml:space="preserve"> </w:t>
      </w:r>
      <w:r>
        <w:t>a</w:t>
      </w:r>
      <w:r>
        <w:rPr>
          <w:spacing w:val="-3"/>
        </w:rPr>
        <w:t xml:space="preserve"> </w:t>
      </w:r>
      <w:r>
        <w:t>permissive</w:t>
      </w:r>
      <w:r>
        <w:rPr>
          <w:spacing w:val="-3"/>
        </w:rPr>
        <w:t xml:space="preserve"> </w:t>
      </w:r>
      <w:r>
        <w:t>simplified</w:t>
      </w:r>
      <w:r>
        <w:rPr>
          <w:spacing w:val="-3"/>
        </w:rPr>
        <w:t xml:space="preserve"> </w:t>
      </w:r>
      <w:r>
        <w:t>BSD</w:t>
      </w:r>
      <w:r>
        <w:rPr>
          <w:spacing w:val="-3"/>
        </w:rPr>
        <w:t xml:space="preserve"> </w:t>
      </w:r>
      <w:r>
        <w:t>license</w:t>
      </w:r>
      <w:r>
        <w:rPr>
          <w:spacing w:val="-3"/>
        </w:rPr>
        <w:t xml:space="preserve"> </w:t>
      </w:r>
      <w:r>
        <w:t>and</w:t>
      </w:r>
      <w:r>
        <w:rPr>
          <w:spacing w:val="-3"/>
        </w:rPr>
        <w:t xml:space="preserve"> </w:t>
      </w:r>
      <w:r>
        <w:t xml:space="preserve">is distributed under many Linux distributions, encouraging academic and commercial use. </w:t>
      </w:r>
      <w:r>
        <w:rPr>
          <w:b/>
          <w:spacing w:val="-2"/>
          <w:sz w:val="28"/>
        </w:rPr>
        <w:t>Python</w:t>
      </w:r>
    </w:p>
    <w:p w14:paraId="7C918641">
      <w:pPr>
        <w:pStyle w:val="7"/>
        <w:spacing w:before="120" w:line="360" w:lineRule="auto"/>
        <w:ind w:left="960" w:right="847"/>
        <w:jc w:val="both"/>
      </w:pPr>
      <w:r>
        <w:t>Python is an interpreted high-level programming language for general-purpose</w:t>
      </w:r>
      <w:r>
        <w:rPr>
          <w:spacing w:val="40"/>
        </w:rPr>
        <w:t xml:space="preserve"> </w:t>
      </w:r>
      <w:r>
        <w:t>programming. Created by Guido van Rossum and first released in 1991, Python has a design philosophy that emphasizes code readability, notably using significant whitespace.</w:t>
      </w:r>
    </w:p>
    <w:p w14:paraId="743316F2">
      <w:pPr>
        <w:pStyle w:val="7"/>
        <w:spacing w:before="120" w:line="360" w:lineRule="auto"/>
        <w:ind w:left="960" w:right="846"/>
        <w:jc w:val="both"/>
      </w:pPr>
      <w:r>
        <w:t>Python features a dynamic type system and automatic memory management. It supports multiple programming paradigms, including object-oriented, imperative, functional and procedural, and has a large and comprehensive standard library.</w:t>
      </w:r>
    </w:p>
    <w:p w14:paraId="256DF1D9">
      <w:pPr>
        <w:pStyle w:val="9"/>
        <w:numPr>
          <w:ilvl w:val="1"/>
          <w:numId w:val="11"/>
        </w:numPr>
        <w:tabs>
          <w:tab w:val="left" w:pos="960"/>
        </w:tabs>
        <w:spacing w:before="120" w:after="0" w:line="352" w:lineRule="auto"/>
        <w:ind w:left="960" w:right="851" w:hanging="360"/>
        <w:jc w:val="both"/>
        <w:rPr>
          <w:rFonts w:ascii="Symbol" w:hAnsi="Symbol"/>
          <w:sz w:val="24"/>
        </w:rPr>
      </w:pPr>
      <w:r>
        <w:rPr>
          <w:sz w:val="24"/>
        </w:rPr>
        <w:t>Python is Interpreted − Python is processed at runtime by the interpreter. You do not need to compile your program before executing it. This is similar to PERL and PHP.</w:t>
      </w:r>
    </w:p>
    <w:p w14:paraId="0026605E">
      <w:pPr>
        <w:spacing w:after="0" w:line="352" w:lineRule="auto"/>
        <w:jc w:val="both"/>
        <w:rPr>
          <w:rFonts w:ascii="Symbol" w:hAnsi="Symbol"/>
          <w:sz w:val="24"/>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03DD2BC">
      <w:pPr>
        <w:pStyle w:val="9"/>
        <w:numPr>
          <w:ilvl w:val="1"/>
          <w:numId w:val="11"/>
        </w:numPr>
        <w:tabs>
          <w:tab w:val="left" w:pos="960"/>
        </w:tabs>
        <w:spacing w:before="80" w:after="0" w:line="240" w:lineRule="auto"/>
        <w:ind w:left="960" w:right="0" w:hanging="360"/>
        <w:jc w:val="both"/>
        <w:rPr>
          <w:rFonts w:ascii="Symbol" w:hAnsi="Symbol"/>
          <w:sz w:val="24"/>
        </w:rPr>
      </w:pPr>
      <w:r>
        <w:rPr>
          <w:sz w:val="24"/>
        </w:rPr>
        <w:t>Python</w:t>
      </w:r>
      <w:r>
        <w:rPr>
          <w:spacing w:val="59"/>
          <w:sz w:val="24"/>
        </w:rPr>
        <w:t xml:space="preserve"> </w:t>
      </w:r>
      <w:r>
        <w:rPr>
          <w:sz w:val="24"/>
        </w:rPr>
        <w:t>is</w:t>
      </w:r>
      <w:r>
        <w:rPr>
          <w:spacing w:val="61"/>
          <w:sz w:val="24"/>
        </w:rPr>
        <w:t xml:space="preserve"> </w:t>
      </w:r>
      <w:r>
        <w:rPr>
          <w:sz w:val="24"/>
        </w:rPr>
        <w:t>Interactive</w:t>
      </w:r>
      <w:r>
        <w:rPr>
          <w:spacing w:val="62"/>
          <w:sz w:val="24"/>
        </w:rPr>
        <w:t xml:space="preserve"> </w:t>
      </w:r>
      <w:r>
        <w:rPr>
          <w:sz w:val="24"/>
        </w:rPr>
        <w:t>−</w:t>
      </w:r>
      <w:r>
        <w:rPr>
          <w:spacing w:val="61"/>
          <w:sz w:val="24"/>
        </w:rPr>
        <w:t xml:space="preserve"> </w:t>
      </w:r>
      <w:r>
        <w:rPr>
          <w:sz w:val="24"/>
        </w:rPr>
        <w:t>you</w:t>
      </w:r>
      <w:r>
        <w:rPr>
          <w:spacing w:val="62"/>
          <w:sz w:val="24"/>
        </w:rPr>
        <w:t xml:space="preserve"> </w:t>
      </w:r>
      <w:r>
        <w:rPr>
          <w:sz w:val="24"/>
        </w:rPr>
        <w:t>can</w:t>
      </w:r>
      <w:r>
        <w:rPr>
          <w:spacing w:val="61"/>
          <w:sz w:val="24"/>
        </w:rPr>
        <w:t xml:space="preserve"> </w:t>
      </w:r>
      <w:r>
        <w:rPr>
          <w:sz w:val="24"/>
        </w:rPr>
        <w:t>actually</w:t>
      </w:r>
      <w:r>
        <w:rPr>
          <w:spacing w:val="62"/>
          <w:sz w:val="24"/>
        </w:rPr>
        <w:t xml:space="preserve"> </w:t>
      </w:r>
      <w:r>
        <w:rPr>
          <w:sz w:val="24"/>
        </w:rPr>
        <w:t>sit</w:t>
      </w:r>
      <w:r>
        <w:rPr>
          <w:spacing w:val="61"/>
          <w:sz w:val="24"/>
        </w:rPr>
        <w:t xml:space="preserve"> </w:t>
      </w:r>
      <w:r>
        <w:rPr>
          <w:sz w:val="24"/>
        </w:rPr>
        <w:t>at</w:t>
      </w:r>
      <w:r>
        <w:rPr>
          <w:spacing w:val="63"/>
          <w:sz w:val="24"/>
        </w:rPr>
        <w:t xml:space="preserve"> </w:t>
      </w:r>
      <w:r>
        <w:rPr>
          <w:sz w:val="24"/>
        </w:rPr>
        <w:t>a</w:t>
      </w:r>
      <w:r>
        <w:rPr>
          <w:spacing w:val="62"/>
          <w:sz w:val="24"/>
        </w:rPr>
        <w:t xml:space="preserve"> </w:t>
      </w:r>
      <w:r>
        <w:rPr>
          <w:sz w:val="24"/>
        </w:rPr>
        <w:t>Python</w:t>
      </w:r>
      <w:r>
        <w:rPr>
          <w:spacing w:val="60"/>
          <w:sz w:val="24"/>
        </w:rPr>
        <w:t xml:space="preserve"> </w:t>
      </w:r>
      <w:r>
        <w:rPr>
          <w:sz w:val="24"/>
        </w:rPr>
        <w:t>prompt</w:t>
      </w:r>
      <w:r>
        <w:rPr>
          <w:spacing w:val="62"/>
          <w:sz w:val="24"/>
        </w:rPr>
        <w:t xml:space="preserve"> </w:t>
      </w:r>
      <w:r>
        <w:rPr>
          <w:sz w:val="24"/>
        </w:rPr>
        <w:t>and</w:t>
      </w:r>
      <w:r>
        <w:rPr>
          <w:spacing w:val="62"/>
          <w:sz w:val="24"/>
        </w:rPr>
        <w:t xml:space="preserve"> </w:t>
      </w:r>
      <w:r>
        <w:rPr>
          <w:sz w:val="24"/>
        </w:rPr>
        <w:t>interact</w:t>
      </w:r>
      <w:r>
        <w:rPr>
          <w:spacing w:val="61"/>
          <w:sz w:val="24"/>
        </w:rPr>
        <w:t xml:space="preserve"> </w:t>
      </w:r>
      <w:r>
        <w:rPr>
          <w:sz w:val="24"/>
        </w:rPr>
        <w:t>with</w:t>
      </w:r>
      <w:r>
        <w:rPr>
          <w:spacing w:val="62"/>
          <w:sz w:val="24"/>
        </w:rPr>
        <w:t xml:space="preserve"> </w:t>
      </w:r>
      <w:r>
        <w:rPr>
          <w:spacing w:val="-5"/>
          <w:sz w:val="24"/>
        </w:rPr>
        <w:t>the</w:t>
      </w:r>
    </w:p>
    <w:p w14:paraId="4B1ECA74">
      <w:pPr>
        <w:pStyle w:val="7"/>
        <w:spacing w:before="137"/>
        <w:ind w:left="960"/>
        <w:jc w:val="both"/>
      </w:pPr>
      <w:r>
        <w:t>interpreter</w:t>
      </w:r>
      <w:r>
        <w:rPr>
          <w:spacing w:val="-1"/>
        </w:rPr>
        <w:t xml:space="preserve"> </w:t>
      </w:r>
      <w:r>
        <w:t>directly</w:t>
      </w:r>
      <w:r>
        <w:rPr>
          <w:spacing w:val="-3"/>
        </w:rPr>
        <w:t xml:space="preserve"> </w:t>
      </w:r>
      <w:r>
        <w:t>to</w:t>
      </w:r>
      <w:r>
        <w:rPr>
          <w:spacing w:val="-1"/>
        </w:rPr>
        <w:t xml:space="preserve"> </w:t>
      </w:r>
      <w:r>
        <w:t>write</w:t>
      </w:r>
      <w:r>
        <w:rPr>
          <w:spacing w:val="-1"/>
        </w:rPr>
        <w:t xml:space="preserve"> </w:t>
      </w:r>
      <w:r>
        <w:t>your</w:t>
      </w:r>
      <w:r>
        <w:rPr>
          <w:spacing w:val="-1"/>
        </w:rPr>
        <w:t xml:space="preserve"> </w:t>
      </w:r>
      <w:r>
        <w:rPr>
          <w:spacing w:val="-2"/>
        </w:rPr>
        <w:t>programs.</w:t>
      </w:r>
    </w:p>
    <w:p w14:paraId="6BD7628B">
      <w:pPr>
        <w:pStyle w:val="7"/>
        <w:spacing w:before="138" w:line="360" w:lineRule="auto"/>
        <w:ind w:left="960" w:right="847"/>
        <w:jc w:val="both"/>
      </w:pPr>
      <w:r>
        <w:t>Python also acknowledges that speed of development is important. Readable and terse code</w:t>
      </w:r>
      <w:r>
        <w:rPr>
          <w:spacing w:val="40"/>
        </w:rPr>
        <w:t xml:space="preserve"> </w:t>
      </w:r>
      <w:r>
        <w:t>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w:t>
      </w:r>
      <w:r>
        <w:rPr>
          <w:spacing w:val="-3"/>
        </w:rPr>
        <w:t xml:space="preserve"> </w:t>
      </w:r>
      <w:r>
        <w:t>can</w:t>
      </w:r>
      <w:r>
        <w:rPr>
          <w:spacing w:val="-2"/>
        </w:rPr>
        <w:t xml:space="preserve"> </w:t>
      </w:r>
      <w:r>
        <w:t>pick</w:t>
      </w:r>
      <w:r>
        <w:rPr>
          <w:spacing w:val="-3"/>
        </w:rPr>
        <w:t xml:space="preserve"> </w:t>
      </w:r>
      <w:r>
        <w:t>up</w:t>
      </w:r>
      <w:r>
        <w:rPr>
          <w:spacing w:val="-2"/>
        </w:rPr>
        <w:t xml:space="preserve"> </w:t>
      </w:r>
      <w:r>
        <w:t>basic</w:t>
      </w:r>
      <w:r>
        <w:rPr>
          <w:spacing w:val="-2"/>
        </w:rPr>
        <w:t xml:space="preserve"> </w:t>
      </w:r>
      <w:r>
        <w:t>Python</w:t>
      </w:r>
      <w:r>
        <w:rPr>
          <w:spacing w:val="-3"/>
        </w:rPr>
        <w:t xml:space="preserve"> </w:t>
      </w:r>
      <w:r>
        <w:t>skills</w:t>
      </w:r>
      <w:r>
        <w:rPr>
          <w:spacing w:val="-2"/>
        </w:rPr>
        <w:t xml:space="preserve"> </w:t>
      </w:r>
      <w:r>
        <w:t>and</w:t>
      </w:r>
      <w:r>
        <w:rPr>
          <w:spacing w:val="-3"/>
        </w:rPr>
        <w:t xml:space="preserve"> </w:t>
      </w:r>
      <w:r>
        <w:t>the</w:t>
      </w:r>
      <w:r>
        <w:rPr>
          <w:spacing w:val="-2"/>
        </w:rPr>
        <w:t xml:space="preserve"> </w:t>
      </w:r>
      <w:r>
        <w:t>huge</w:t>
      </w:r>
      <w:r>
        <w:rPr>
          <w:spacing w:val="-2"/>
        </w:rPr>
        <w:t xml:space="preserve"> </w:t>
      </w:r>
      <w:r>
        <w:t>standard</w:t>
      </w:r>
      <w:r>
        <w:rPr>
          <w:spacing w:val="-2"/>
        </w:rPr>
        <w:t xml:space="preserve"> </w:t>
      </w:r>
      <w:r>
        <w:t>library</w:t>
      </w:r>
      <w:r>
        <w:rPr>
          <w:spacing w:val="-3"/>
        </w:rPr>
        <w:t xml:space="preserve"> </w:t>
      </w:r>
      <w:r>
        <w:t>is</w:t>
      </w:r>
      <w:r>
        <w:rPr>
          <w:spacing w:val="-3"/>
        </w:rPr>
        <w:t xml:space="preserve"> </w:t>
      </w:r>
      <w:r>
        <w:t>key</w:t>
      </w:r>
      <w:r>
        <w:rPr>
          <w:spacing w:val="-3"/>
        </w:rPr>
        <w:t xml:space="preserve"> </w:t>
      </w:r>
      <w:r>
        <w:t>to</w:t>
      </w:r>
      <w:r>
        <w:rPr>
          <w:spacing w:val="-3"/>
        </w:rPr>
        <w:t xml:space="preserve"> </w:t>
      </w:r>
      <w:r>
        <w:t>another</w:t>
      </w:r>
      <w:r>
        <w:rPr>
          <w:spacing w:val="-2"/>
        </w:rPr>
        <w:t xml:space="preserve"> </w:t>
      </w:r>
      <w:r>
        <w:t>area where Python excels.</w:t>
      </w:r>
    </w:p>
    <w:p w14:paraId="0F763746">
      <w:pPr>
        <w:pStyle w:val="7"/>
        <w:spacing w:before="120" w:line="360" w:lineRule="auto"/>
        <w:ind w:left="960" w:right="854" w:firstLine="60"/>
        <w:jc w:val="both"/>
      </w:pPr>
      <w:r>
        <w:t>All its tools have been quick to implement, saved a lot of time, and several of them have later been patched and updated by people with no Python background - without breaking.</w:t>
      </w:r>
    </w:p>
    <w:p w14:paraId="3C064E31">
      <w:pPr>
        <w:pStyle w:val="7"/>
        <w:rPr>
          <w:sz w:val="26"/>
        </w:rPr>
      </w:pPr>
    </w:p>
    <w:p w14:paraId="295622DE">
      <w:pPr>
        <w:pStyle w:val="7"/>
        <w:spacing w:before="10"/>
        <w:rPr>
          <w:sz w:val="30"/>
        </w:rPr>
      </w:pPr>
    </w:p>
    <w:p w14:paraId="6C221640">
      <w:pPr>
        <w:pStyle w:val="3"/>
        <w:ind w:left="960"/>
      </w:pPr>
      <w:r>
        <w:rPr>
          <w:w w:val="95"/>
        </w:rPr>
        <w:t>INSTALL</w:t>
      </w:r>
      <w:r>
        <w:rPr>
          <w:spacing w:val="24"/>
        </w:rPr>
        <w:t xml:space="preserve"> </w:t>
      </w:r>
      <w:r>
        <w:rPr>
          <w:w w:val="95"/>
        </w:rPr>
        <w:t>PYTHON</w:t>
      </w:r>
      <w:r>
        <w:rPr>
          <w:spacing w:val="22"/>
        </w:rPr>
        <w:t xml:space="preserve"> </w:t>
      </w:r>
      <w:r>
        <w:rPr>
          <w:w w:val="95"/>
        </w:rPr>
        <w:t>STEP-BY-STEP</w:t>
      </w:r>
      <w:r>
        <w:rPr>
          <w:spacing w:val="23"/>
        </w:rPr>
        <w:t xml:space="preserve"> </w:t>
      </w:r>
      <w:r>
        <w:rPr>
          <w:w w:val="95"/>
        </w:rPr>
        <w:t>IN</w:t>
      </w:r>
      <w:r>
        <w:rPr>
          <w:spacing w:val="24"/>
        </w:rPr>
        <w:t xml:space="preserve"> </w:t>
      </w:r>
      <w:r>
        <w:rPr>
          <w:w w:val="95"/>
        </w:rPr>
        <w:t>WINDOWS</w:t>
      </w:r>
      <w:r>
        <w:rPr>
          <w:spacing w:val="26"/>
        </w:rPr>
        <w:t xml:space="preserve"> </w:t>
      </w:r>
      <w:r>
        <w:rPr>
          <w:w w:val="95"/>
        </w:rPr>
        <w:t>AND</w:t>
      </w:r>
      <w:r>
        <w:rPr>
          <w:spacing w:val="24"/>
        </w:rPr>
        <w:t xml:space="preserve"> </w:t>
      </w:r>
      <w:r>
        <w:rPr>
          <w:spacing w:val="-4"/>
          <w:w w:val="95"/>
        </w:rPr>
        <w:t>MAC:-</w:t>
      </w:r>
    </w:p>
    <w:p w14:paraId="26430DCA">
      <w:pPr>
        <w:pStyle w:val="7"/>
        <w:spacing w:before="5"/>
        <w:rPr>
          <w:b/>
        </w:rPr>
      </w:pPr>
    </w:p>
    <w:p w14:paraId="09A99DE0">
      <w:pPr>
        <w:pStyle w:val="7"/>
        <w:spacing w:line="360" w:lineRule="auto"/>
        <w:ind w:left="960" w:right="844"/>
        <w:jc w:val="both"/>
      </w:pPr>
      <w:r>
        <w:rPr>
          <w:spacing w:val="-2"/>
        </w:rPr>
        <w:t>Python</w:t>
      </w:r>
      <w:r>
        <w:rPr>
          <w:spacing w:val="-12"/>
        </w:rPr>
        <w:t xml:space="preserve"> </w:t>
      </w:r>
      <w:r>
        <w:rPr>
          <w:spacing w:val="-2"/>
        </w:rPr>
        <w:t>a</w:t>
      </w:r>
      <w:r>
        <w:rPr>
          <w:spacing w:val="-12"/>
        </w:rPr>
        <w:t xml:space="preserve"> </w:t>
      </w:r>
      <w:r>
        <w:rPr>
          <w:spacing w:val="-2"/>
        </w:rPr>
        <w:t>versatile</w:t>
      </w:r>
      <w:r>
        <w:rPr>
          <w:spacing w:val="-12"/>
        </w:rPr>
        <w:t xml:space="preserve"> </w:t>
      </w:r>
      <w:r>
        <w:rPr>
          <w:spacing w:val="-2"/>
        </w:rPr>
        <w:t>programming</w:t>
      </w:r>
      <w:r>
        <w:rPr>
          <w:spacing w:val="-12"/>
        </w:rPr>
        <w:t xml:space="preserve"> </w:t>
      </w:r>
      <w:r>
        <w:rPr>
          <w:spacing w:val="-2"/>
        </w:rPr>
        <w:t>language</w:t>
      </w:r>
      <w:r>
        <w:rPr>
          <w:spacing w:val="-12"/>
        </w:rPr>
        <w:t xml:space="preserve"> </w:t>
      </w:r>
      <w:r>
        <w:rPr>
          <w:spacing w:val="-2"/>
        </w:rPr>
        <w:t>doesn’t</w:t>
      </w:r>
      <w:r>
        <w:rPr>
          <w:spacing w:val="-12"/>
        </w:rPr>
        <w:t xml:space="preserve"> </w:t>
      </w:r>
      <w:r>
        <w:rPr>
          <w:spacing w:val="-2"/>
        </w:rPr>
        <w:t>come</w:t>
      </w:r>
      <w:r>
        <w:rPr>
          <w:spacing w:val="-11"/>
        </w:rPr>
        <w:t xml:space="preserve"> </w:t>
      </w:r>
      <w:r>
        <w:rPr>
          <w:spacing w:val="-2"/>
        </w:rPr>
        <w:t>pre-installed</w:t>
      </w:r>
      <w:r>
        <w:rPr>
          <w:spacing w:val="-12"/>
        </w:rPr>
        <w:t xml:space="preserve"> </w:t>
      </w:r>
      <w:r>
        <w:rPr>
          <w:spacing w:val="-2"/>
        </w:rPr>
        <w:t>on</w:t>
      </w:r>
      <w:r>
        <w:rPr>
          <w:spacing w:val="-12"/>
        </w:rPr>
        <w:t xml:space="preserve"> </w:t>
      </w:r>
      <w:r>
        <w:rPr>
          <w:spacing w:val="-2"/>
        </w:rPr>
        <w:t>your</w:t>
      </w:r>
      <w:r>
        <w:rPr>
          <w:spacing w:val="-12"/>
        </w:rPr>
        <w:t xml:space="preserve"> </w:t>
      </w:r>
      <w:r>
        <w:rPr>
          <w:spacing w:val="-2"/>
        </w:rPr>
        <w:t>computer</w:t>
      </w:r>
      <w:r>
        <w:rPr>
          <w:spacing w:val="-12"/>
        </w:rPr>
        <w:t xml:space="preserve"> </w:t>
      </w:r>
      <w:r>
        <w:rPr>
          <w:spacing w:val="-2"/>
        </w:rPr>
        <w:t xml:space="preserve">devices. </w:t>
      </w:r>
      <w:r>
        <w:t xml:space="preserve">Python was first released in the year 1991 and until today it is a very popular high-level </w:t>
      </w:r>
      <w:r>
        <w:rPr>
          <w:spacing w:val="-2"/>
        </w:rPr>
        <w:t>programming</w:t>
      </w:r>
      <w:r>
        <w:rPr>
          <w:spacing w:val="-7"/>
        </w:rPr>
        <w:t xml:space="preserve"> </w:t>
      </w:r>
      <w:r>
        <w:rPr>
          <w:spacing w:val="-2"/>
        </w:rPr>
        <w:t>language.</w:t>
      </w:r>
      <w:r>
        <w:rPr>
          <w:spacing w:val="-7"/>
        </w:rPr>
        <w:t xml:space="preserve"> </w:t>
      </w:r>
      <w:r>
        <w:rPr>
          <w:spacing w:val="-2"/>
        </w:rPr>
        <w:t>Its</w:t>
      </w:r>
      <w:r>
        <w:rPr>
          <w:spacing w:val="-7"/>
        </w:rPr>
        <w:t xml:space="preserve"> </w:t>
      </w:r>
      <w:r>
        <w:rPr>
          <w:spacing w:val="-2"/>
        </w:rPr>
        <w:t>style</w:t>
      </w:r>
      <w:r>
        <w:rPr>
          <w:spacing w:val="-7"/>
        </w:rPr>
        <w:t xml:space="preserve"> </w:t>
      </w:r>
      <w:r>
        <w:rPr>
          <w:spacing w:val="-2"/>
        </w:rPr>
        <w:t>philosophy</w:t>
      </w:r>
      <w:r>
        <w:rPr>
          <w:spacing w:val="-7"/>
        </w:rPr>
        <w:t xml:space="preserve"> </w:t>
      </w:r>
      <w:r>
        <w:rPr>
          <w:spacing w:val="-2"/>
        </w:rPr>
        <w:t>emphasizes</w:t>
      </w:r>
      <w:r>
        <w:rPr>
          <w:spacing w:val="-7"/>
        </w:rPr>
        <w:t xml:space="preserve"> </w:t>
      </w:r>
      <w:r>
        <w:rPr>
          <w:spacing w:val="-2"/>
        </w:rPr>
        <w:t>code</w:t>
      </w:r>
      <w:r>
        <w:rPr>
          <w:spacing w:val="-7"/>
        </w:rPr>
        <w:t xml:space="preserve"> </w:t>
      </w:r>
      <w:r>
        <w:rPr>
          <w:spacing w:val="-2"/>
        </w:rPr>
        <w:t>readability</w:t>
      </w:r>
      <w:r>
        <w:rPr>
          <w:spacing w:val="-7"/>
        </w:rPr>
        <w:t xml:space="preserve"> </w:t>
      </w:r>
      <w:r>
        <w:rPr>
          <w:spacing w:val="-2"/>
        </w:rPr>
        <w:t>with</w:t>
      </w:r>
      <w:r>
        <w:rPr>
          <w:spacing w:val="-8"/>
        </w:rPr>
        <w:t xml:space="preserve"> </w:t>
      </w:r>
      <w:r>
        <w:rPr>
          <w:spacing w:val="-2"/>
        </w:rPr>
        <w:t>its</w:t>
      </w:r>
      <w:r>
        <w:rPr>
          <w:spacing w:val="-7"/>
        </w:rPr>
        <w:t xml:space="preserve"> </w:t>
      </w:r>
      <w:r>
        <w:rPr>
          <w:spacing w:val="-2"/>
        </w:rPr>
        <w:t>notable</w:t>
      </w:r>
      <w:r>
        <w:rPr>
          <w:spacing w:val="-7"/>
        </w:rPr>
        <w:t xml:space="preserve"> </w:t>
      </w:r>
      <w:r>
        <w:rPr>
          <w:spacing w:val="-2"/>
        </w:rPr>
        <w:t>use</w:t>
      </w:r>
      <w:r>
        <w:rPr>
          <w:spacing w:val="-7"/>
        </w:rPr>
        <w:t xml:space="preserve"> </w:t>
      </w:r>
      <w:r>
        <w:rPr>
          <w:spacing w:val="-2"/>
        </w:rPr>
        <w:t xml:space="preserve">of </w:t>
      </w:r>
      <w:r>
        <w:t>great whitespace.</w:t>
      </w:r>
    </w:p>
    <w:p w14:paraId="6C1CAB2E">
      <w:pPr>
        <w:pStyle w:val="7"/>
        <w:spacing w:before="1" w:line="360" w:lineRule="auto"/>
        <w:ind w:left="960" w:right="844"/>
        <w:jc w:val="both"/>
      </w:pPr>
      <w:r>
        <w:rPr>
          <w:spacing w:val="-2"/>
        </w:rPr>
        <w:t>The</w:t>
      </w:r>
      <w:r>
        <w:rPr>
          <w:spacing w:val="-8"/>
        </w:rPr>
        <w:t xml:space="preserve"> </w:t>
      </w:r>
      <w:r>
        <w:rPr>
          <w:spacing w:val="-2"/>
        </w:rPr>
        <w:t>object-oriented</w:t>
      </w:r>
      <w:r>
        <w:rPr>
          <w:spacing w:val="-9"/>
        </w:rPr>
        <w:t xml:space="preserve"> </w:t>
      </w:r>
      <w:r>
        <w:rPr>
          <w:spacing w:val="-2"/>
        </w:rPr>
        <w:t>approach</w:t>
      </w:r>
      <w:r>
        <w:rPr>
          <w:spacing w:val="-9"/>
        </w:rPr>
        <w:t xml:space="preserve"> </w:t>
      </w:r>
      <w:r>
        <w:rPr>
          <w:spacing w:val="-2"/>
        </w:rPr>
        <w:t>and</w:t>
      </w:r>
      <w:r>
        <w:rPr>
          <w:spacing w:val="-9"/>
        </w:rPr>
        <w:t xml:space="preserve"> </w:t>
      </w:r>
      <w:r>
        <w:rPr>
          <w:spacing w:val="-2"/>
        </w:rPr>
        <w:t>language</w:t>
      </w:r>
      <w:r>
        <w:rPr>
          <w:spacing w:val="-8"/>
        </w:rPr>
        <w:t xml:space="preserve"> </w:t>
      </w:r>
      <w:r>
        <w:rPr>
          <w:spacing w:val="-2"/>
        </w:rPr>
        <w:t>construct</w:t>
      </w:r>
      <w:r>
        <w:rPr>
          <w:spacing w:val="-7"/>
        </w:rPr>
        <w:t xml:space="preserve"> </w:t>
      </w:r>
      <w:r>
        <w:rPr>
          <w:spacing w:val="-2"/>
        </w:rPr>
        <w:t>provided</w:t>
      </w:r>
      <w:r>
        <w:rPr>
          <w:spacing w:val="-8"/>
        </w:rPr>
        <w:t xml:space="preserve"> </w:t>
      </w:r>
      <w:r>
        <w:rPr>
          <w:spacing w:val="-2"/>
        </w:rPr>
        <w:t>by</w:t>
      </w:r>
      <w:r>
        <w:rPr>
          <w:spacing w:val="-8"/>
        </w:rPr>
        <w:t xml:space="preserve"> </w:t>
      </w:r>
      <w:r>
        <w:rPr>
          <w:spacing w:val="-2"/>
        </w:rPr>
        <w:t>Python</w:t>
      </w:r>
      <w:r>
        <w:rPr>
          <w:spacing w:val="-8"/>
        </w:rPr>
        <w:t xml:space="preserve"> </w:t>
      </w:r>
      <w:r>
        <w:rPr>
          <w:spacing w:val="-2"/>
        </w:rPr>
        <w:t>enables</w:t>
      </w:r>
      <w:r>
        <w:rPr>
          <w:spacing w:val="-8"/>
        </w:rPr>
        <w:t xml:space="preserve"> </w:t>
      </w:r>
      <w:r>
        <w:rPr>
          <w:spacing w:val="-2"/>
        </w:rPr>
        <w:t xml:space="preserve">programmers </w:t>
      </w:r>
      <w:r>
        <w:t>to write both clear and logical code for projects. This software does not come pre-packaged with Windows.</w:t>
      </w:r>
    </w:p>
    <w:p w14:paraId="35C48AEF">
      <w:pPr>
        <w:pStyle w:val="3"/>
        <w:spacing w:before="230"/>
        <w:ind w:left="960"/>
      </w:pPr>
      <w:bookmarkStart w:id="53" w:name="HOW TO INSTALL PYTHON ON WINDOWS AND MAC"/>
      <w:bookmarkEnd w:id="53"/>
      <w:r>
        <w:rPr>
          <w:w w:val="95"/>
        </w:rPr>
        <w:t>HOW</w:t>
      </w:r>
      <w:r>
        <w:rPr>
          <w:spacing w:val="2"/>
        </w:rPr>
        <w:t xml:space="preserve"> </w:t>
      </w:r>
      <w:r>
        <w:rPr>
          <w:w w:val="95"/>
        </w:rPr>
        <w:t>TO</w:t>
      </w:r>
      <w:r>
        <w:rPr>
          <w:spacing w:val="1"/>
        </w:rPr>
        <w:t xml:space="preserve"> </w:t>
      </w:r>
      <w:r>
        <w:rPr>
          <w:w w:val="95"/>
        </w:rPr>
        <w:t>INSTALL</w:t>
      </w:r>
      <w:r>
        <w:rPr>
          <w:spacing w:val="1"/>
        </w:rPr>
        <w:t xml:space="preserve"> </w:t>
      </w:r>
      <w:r>
        <w:rPr>
          <w:w w:val="95"/>
        </w:rPr>
        <w:t>PYTHON</w:t>
      </w:r>
      <w:r>
        <w:rPr>
          <w:spacing w:val="1"/>
        </w:rPr>
        <w:t xml:space="preserve"> </w:t>
      </w:r>
      <w:r>
        <w:rPr>
          <w:w w:val="95"/>
        </w:rPr>
        <w:t>ON</w:t>
      </w:r>
      <w:r>
        <w:rPr>
          <w:spacing w:val="1"/>
        </w:rPr>
        <w:t xml:space="preserve"> </w:t>
      </w:r>
      <w:r>
        <w:rPr>
          <w:w w:val="95"/>
        </w:rPr>
        <w:t>WINDOWS</w:t>
      </w:r>
      <w:r>
        <w:rPr>
          <w:spacing w:val="2"/>
        </w:rPr>
        <w:t xml:space="preserve"> </w:t>
      </w:r>
      <w:r>
        <w:rPr>
          <w:w w:val="95"/>
        </w:rPr>
        <w:t>AND</w:t>
      </w:r>
      <w:r>
        <w:rPr>
          <w:spacing w:val="1"/>
        </w:rPr>
        <w:t xml:space="preserve"> </w:t>
      </w:r>
      <w:r>
        <w:rPr>
          <w:spacing w:val="-4"/>
          <w:w w:val="95"/>
        </w:rPr>
        <w:t>MAC:</w:t>
      </w:r>
    </w:p>
    <w:p w14:paraId="41F9C460">
      <w:pPr>
        <w:pStyle w:val="7"/>
        <w:rPr>
          <w:b/>
          <w:sz w:val="30"/>
        </w:rPr>
      </w:pPr>
    </w:p>
    <w:p w14:paraId="09322978">
      <w:pPr>
        <w:pStyle w:val="7"/>
        <w:spacing w:before="2"/>
        <w:rPr>
          <w:b/>
          <w:sz w:val="28"/>
        </w:rPr>
      </w:pPr>
    </w:p>
    <w:p w14:paraId="7F6CA51D">
      <w:pPr>
        <w:pStyle w:val="7"/>
        <w:spacing w:line="360" w:lineRule="auto"/>
        <w:ind w:left="960" w:right="845"/>
        <w:jc w:val="both"/>
      </w:pPr>
      <w:r>
        <w:t>There have been</w:t>
      </w:r>
      <w:r>
        <w:rPr>
          <w:spacing w:val="-1"/>
        </w:rPr>
        <w:t xml:space="preserve"> </w:t>
      </w:r>
      <w:r>
        <w:t>several updates in the Python version over</w:t>
      </w:r>
      <w:r>
        <w:rPr>
          <w:spacing w:val="-1"/>
        </w:rPr>
        <w:t xml:space="preserve"> </w:t>
      </w:r>
      <w:r>
        <w:t>the years. The</w:t>
      </w:r>
      <w:r>
        <w:rPr>
          <w:spacing w:val="-1"/>
        </w:rPr>
        <w:t xml:space="preserve"> </w:t>
      </w:r>
      <w:r>
        <w:t>question</w:t>
      </w:r>
      <w:r>
        <w:rPr>
          <w:spacing w:val="-1"/>
        </w:rPr>
        <w:t xml:space="preserve"> </w:t>
      </w:r>
      <w:r>
        <w:t>is how</w:t>
      </w:r>
      <w:r>
        <w:rPr>
          <w:spacing w:val="-1"/>
        </w:rPr>
        <w:t xml:space="preserve"> </w:t>
      </w:r>
      <w:r>
        <w:t xml:space="preserve">to </w:t>
      </w:r>
      <w:r>
        <w:rPr>
          <w:spacing w:val="-2"/>
        </w:rPr>
        <w:t>install</w:t>
      </w:r>
      <w:r>
        <w:rPr>
          <w:spacing w:val="-9"/>
        </w:rPr>
        <w:t xml:space="preserve"> </w:t>
      </w:r>
      <w:r>
        <w:rPr>
          <w:spacing w:val="-2"/>
        </w:rPr>
        <w:t>Python?</w:t>
      </w:r>
      <w:r>
        <w:rPr>
          <w:spacing w:val="-10"/>
        </w:rPr>
        <w:t xml:space="preserve"> </w:t>
      </w:r>
      <w:r>
        <w:rPr>
          <w:spacing w:val="-2"/>
        </w:rPr>
        <w:t>It</w:t>
      </w:r>
      <w:r>
        <w:rPr>
          <w:spacing w:val="-10"/>
        </w:rPr>
        <w:t xml:space="preserve"> </w:t>
      </w:r>
      <w:r>
        <w:rPr>
          <w:spacing w:val="-2"/>
        </w:rPr>
        <w:t>might</w:t>
      </w:r>
      <w:r>
        <w:rPr>
          <w:spacing w:val="-10"/>
        </w:rPr>
        <w:t xml:space="preserve"> </w:t>
      </w:r>
      <w:r>
        <w:rPr>
          <w:spacing w:val="-2"/>
        </w:rPr>
        <w:t>be</w:t>
      </w:r>
      <w:r>
        <w:rPr>
          <w:spacing w:val="-11"/>
        </w:rPr>
        <w:t xml:space="preserve"> </w:t>
      </w:r>
      <w:r>
        <w:rPr>
          <w:spacing w:val="-2"/>
        </w:rPr>
        <w:t>confusing</w:t>
      </w:r>
      <w:r>
        <w:rPr>
          <w:spacing w:val="-10"/>
        </w:rPr>
        <w:t xml:space="preserve"> </w:t>
      </w:r>
      <w:r>
        <w:rPr>
          <w:spacing w:val="-2"/>
        </w:rPr>
        <w:t>for</w:t>
      </w:r>
      <w:r>
        <w:rPr>
          <w:spacing w:val="-11"/>
        </w:rPr>
        <w:t xml:space="preserve"> </w:t>
      </w:r>
      <w:r>
        <w:rPr>
          <w:spacing w:val="-2"/>
        </w:rPr>
        <w:t>the</w:t>
      </w:r>
      <w:r>
        <w:rPr>
          <w:spacing w:val="-11"/>
        </w:rPr>
        <w:t xml:space="preserve"> </w:t>
      </w:r>
      <w:r>
        <w:rPr>
          <w:spacing w:val="-2"/>
        </w:rPr>
        <w:t>beginner</w:t>
      </w:r>
      <w:r>
        <w:rPr>
          <w:spacing w:val="-9"/>
        </w:rPr>
        <w:t xml:space="preserve"> </w:t>
      </w:r>
      <w:r>
        <w:rPr>
          <w:spacing w:val="-2"/>
        </w:rPr>
        <w:t>who</w:t>
      </w:r>
      <w:r>
        <w:rPr>
          <w:spacing w:val="-11"/>
        </w:rPr>
        <w:t xml:space="preserve"> </w:t>
      </w:r>
      <w:r>
        <w:rPr>
          <w:spacing w:val="-2"/>
        </w:rPr>
        <w:t>is</w:t>
      </w:r>
      <w:r>
        <w:rPr>
          <w:spacing w:val="-10"/>
        </w:rPr>
        <w:t xml:space="preserve"> </w:t>
      </w:r>
      <w:r>
        <w:rPr>
          <w:spacing w:val="-2"/>
        </w:rPr>
        <w:t>willing</w:t>
      </w:r>
      <w:r>
        <w:rPr>
          <w:spacing w:val="-11"/>
        </w:rPr>
        <w:t xml:space="preserve"> </w:t>
      </w:r>
      <w:r>
        <w:rPr>
          <w:spacing w:val="-2"/>
        </w:rPr>
        <w:t>to</w:t>
      </w:r>
      <w:r>
        <w:rPr>
          <w:spacing w:val="-11"/>
        </w:rPr>
        <w:t xml:space="preserve"> </w:t>
      </w:r>
      <w:r>
        <w:rPr>
          <w:spacing w:val="-2"/>
        </w:rPr>
        <w:t>start</w:t>
      </w:r>
      <w:r>
        <w:rPr>
          <w:spacing w:val="-10"/>
        </w:rPr>
        <w:t xml:space="preserve"> </w:t>
      </w:r>
      <w:r>
        <w:rPr>
          <w:spacing w:val="-2"/>
        </w:rPr>
        <w:t>learning</w:t>
      </w:r>
      <w:r>
        <w:rPr>
          <w:spacing w:val="-10"/>
        </w:rPr>
        <w:t xml:space="preserve"> </w:t>
      </w:r>
      <w:r>
        <w:rPr>
          <w:spacing w:val="-2"/>
        </w:rPr>
        <w:t>Python</w:t>
      </w:r>
      <w:r>
        <w:rPr>
          <w:spacing w:val="-10"/>
        </w:rPr>
        <w:t xml:space="preserve"> </w:t>
      </w:r>
      <w:r>
        <w:rPr>
          <w:spacing w:val="-2"/>
        </w:rPr>
        <w:t xml:space="preserve">but </w:t>
      </w:r>
      <w:r>
        <w:t>this</w:t>
      </w:r>
      <w:r>
        <w:rPr>
          <w:spacing w:val="-14"/>
        </w:rPr>
        <w:t xml:space="preserve"> </w:t>
      </w:r>
      <w:r>
        <w:t>tutorial</w:t>
      </w:r>
      <w:r>
        <w:rPr>
          <w:spacing w:val="-12"/>
        </w:rPr>
        <w:t xml:space="preserve"> </w:t>
      </w:r>
      <w:r>
        <w:t>will</w:t>
      </w:r>
      <w:r>
        <w:rPr>
          <w:spacing w:val="-14"/>
        </w:rPr>
        <w:t xml:space="preserve"> </w:t>
      </w:r>
      <w:r>
        <w:t>solve</w:t>
      </w:r>
      <w:r>
        <w:rPr>
          <w:spacing w:val="-14"/>
        </w:rPr>
        <w:t xml:space="preserve"> </w:t>
      </w:r>
      <w:r>
        <w:t>your</w:t>
      </w:r>
      <w:r>
        <w:rPr>
          <w:spacing w:val="-14"/>
        </w:rPr>
        <w:t xml:space="preserve"> </w:t>
      </w:r>
      <w:r>
        <w:t>query.</w:t>
      </w:r>
      <w:r>
        <w:rPr>
          <w:spacing w:val="-14"/>
        </w:rPr>
        <w:t xml:space="preserve"> </w:t>
      </w:r>
      <w:r>
        <w:t>The</w:t>
      </w:r>
      <w:r>
        <w:rPr>
          <w:spacing w:val="-15"/>
        </w:rPr>
        <w:t xml:space="preserve"> </w:t>
      </w:r>
      <w:r>
        <w:t>latest</w:t>
      </w:r>
      <w:r>
        <w:rPr>
          <w:spacing w:val="-14"/>
        </w:rPr>
        <w:t xml:space="preserve"> </w:t>
      </w:r>
      <w:r>
        <w:t>or</w:t>
      </w:r>
      <w:r>
        <w:rPr>
          <w:spacing w:val="-15"/>
        </w:rPr>
        <w:t xml:space="preserve"> </w:t>
      </w:r>
      <w:r>
        <w:t>the</w:t>
      </w:r>
      <w:r>
        <w:rPr>
          <w:spacing w:val="-14"/>
        </w:rPr>
        <w:t xml:space="preserve"> </w:t>
      </w:r>
      <w:r>
        <w:t>newest</w:t>
      </w:r>
      <w:r>
        <w:rPr>
          <w:spacing w:val="-13"/>
        </w:rPr>
        <w:t xml:space="preserve"> </w:t>
      </w:r>
      <w:r>
        <w:t>version</w:t>
      </w:r>
      <w:r>
        <w:rPr>
          <w:spacing w:val="-13"/>
        </w:rPr>
        <w:t xml:space="preserve"> </w:t>
      </w:r>
      <w:r>
        <w:t>of</w:t>
      </w:r>
      <w:r>
        <w:rPr>
          <w:spacing w:val="-15"/>
        </w:rPr>
        <w:t xml:space="preserve"> </w:t>
      </w:r>
      <w:r>
        <w:t>Python</w:t>
      </w:r>
      <w:r>
        <w:rPr>
          <w:spacing w:val="-14"/>
        </w:rPr>
        <w:t xml:space="preserve"> </w:t>
      </w:r>
      <w:r>
        <w:t>is</w:t>
      </w:r>
      <w:r>
        <w:rPr>
          <w:spacing w:val="-13"/>
        </w:rPr>
        <w:t xml:space="preserve"> </w:t>
      </w:r>
      <w:r>
        <w:t>version</w:t>
      </w:r>
      <w:r>
        <w:rPr>
          <w:spacing w:val="-14"/>
        </w:rPr>
        <w:t xml:space="preserve"> </w:t>
      </w:r>
      <w:r>
        <w:t>3.7.4</w:t>
      </w:r>
      <w:r>
        <w:rPr>
          <w:spacing w:val="-13"/>
        </w:rPr>
        <w:t xml:space="preserve"> </w:t>
      </w:r>
      <w:r>
        <w:t>or in other words, it is Python 3.</w:t>
      </w:r>
    </w:p>
    <w:p w14:paraId="1B1BE93C">
      <w:pPr>
        <w:pStyle w:val="7"/>
        <w:spacing w:before="1"/>
        <w:ind w:left="960"/>
        <w:jc w:val="both"/>
      </w:pPr>
      <w:r>
        <w:rPr>
          <w:b/>
          <w:spacing w:val="-2"/>
        </w:rPr>
        <w:t>Note:</w:t>
      </w:r>
      <w:r>
        <w:rPr>
          <w:b/>
          <w:spacing w:val="-12"/>
        </w:rPr>
        <w:t xml:space="preserve"> </w:t>
      </w:r>
      <w:r>
        <w:rPr>
          <w:spacing w:val="-2"/>
        </w:rPr>
        <w:t>The</w:t>
      </w:r>
      <w:r>
        <w:rPr>
          <w:spacing w:val="-10"/>
        </w:rPr>
        <w:t xml:space="preserve"> </w:t>
      </w:r>
      <w:r>
        <w:rPr>
          <w:spacing w:val="-2"/>
        </w:rPr>
        <w:t>python</w:t>
      </w:r>
      <w:r>
        <w:rPr>
          <w:spacing w:val="-10"/>
        </w:rPr>
        <w:t xml:space="preserve"> </w:t>
      </w:r>
      <w:r>
        <w:rPr>
          <w:spacing w:val="-2"/>
        </w:rPr>
        <w:t>version</w:t>
      </w:r>
      <w:r>
        <w:rPr>
          <w:spacing w:val="-11"/>
        </w:rPr>
        <w:t xml:space="preserve"> </w:t>
      </w:r>
      <w:r>
        <w:rPr>
          <w:spacing w:val="-2"/>
        </w:rPr>
        <w:t>3.7.4</w:t>
      </w:r>
      <w:r>
        <w:rPr>
          <w:spacing w:val="-10"/>
        </w:rPr>
        <w:t xml:space="preserve"> </w:t>
      </w:r>
      <w:r>
        <w:rPr>
          <w:spacing w:val="-2"/>
        </w:rPr>
        <w:t>cannot</w:t>
      </w:r>
      <w:r>
        <w:rPr>
          <w:spacing w:val="-10"/>
        </w:rPr>
        <w:t xml:space="preserve"> </w:t>
      </w:r>
      <w:r>
        <w:rPr>
          <w:spacing w:val="-2"/>
        </w:rPr>
        <w:t>be</w:t>
      </w:r>
      <w:r>
        <w:rPr>
          <w:spacing w:val="-9"/>
        </w:rPr>
        <w:t xml:space="preserve"> </w:t>
      </w:r>
      <w:r>
        <w:rPr>
          <w:spacing w:val="-2"/>
        </w:rPr>
        <w:t>used</w:t>
      </w:r>
      <w:r>
        <w:rPr>
          <w:spacing w:val="-10"/>
        </w:rPr>
        <w:t xml:space="preserve"> </w:t>
      </w:r>
      <w:r>
        <w:rPr>
          <w:spacing w:val="-2"/>
        </w:rPr>
        <w:t>on</w:t>
      </w:r>
      <w:r>
        <w:rPr>
          <w:spacing w:val="-10"/>
        </w:rPr>
        <w:t xml:space="preserve"> </w:t>
      </w:r>
      <w:r>
        <w:rPr>
          <w:spacing w:val="-2"/>
        </w:rPr>
        <w:t>Windows</w:t>
      </w:r>
      <w:r>
        <w:rPr>
          <w:spacing w:val="-8"/>
        </w:rPr>
        <w:t xml:space="preserve"> </w:t>
      </w:r>
      <w:r>
        <w:rPr>
          <w:spacing w:val="-2"/>
        </w:rPr>
        <w:t>XP</w:t>
      </w:r>
      <w:r>
        <w:rPr>
          <w:spacing w:val="-11"/>
        </w:rPr>
        <w:t xml:space="preserve"> </w:t>
      </w:r>
      <w:r>
        <w:rPr>
          <w:spacing w:val="-2"/>
        </w:rPr>
        <w:t>or</w:t>
      </w:r>
      <w:r>
        <w:rPr>
          <w:spacing w:val="-10"/>
        </w:rPr>
        <w:t xml:space="preserve"> </w:t>
      </w:r>
      <w:r>
        <w:rPr>
          <w:spacing w:val="-2"/>
        </w:rPr>
        <w:t>earlier</w:t>
      </w:r>
      <w:r>
        <w:rPr>
          <w:spacing w:val="-9"/>
        </w:rPr>
        <w:t xml:space="preserve"> </w:t>
      </w:r>
      <w:r>
        <w:rPr>
          <w:spacing w:val="-2"/>
        </w:rPr>
        <w:t>devices.</w:t>
      </w:r>
    </w:p>
    <w:p w14:paraId="56F840C5">
      <w:pPr>
        <w:pStyle w:val="7"/>
        <w:spacing w:before="138" w:line="360" w:lineRule="auto"/>
        <w:ind w:left="960" w:right="844"/>
        <w:jc w:val="both"/>
      </w:pPr>
      <w:r>
        <w:t>Before</w:t>
      </w:r>
      <w:r>
        <w:rPr>
          <w:spacing w:val="40"/>
        </w:rPr>
        <w:t xml:space="preserve"> </w:t>
      </w:r>
      <w:r>
        <w:t>you</w:t>
      </w:r>
      <w:r>
        <w:rPr>
          <w:spacing w:val="40"/>
        </w:rPr>
        <w:t xml:space="preserve"> </w:t>
      </w:r>
      <w:r>
        <w:t>start</w:t>
      </w:r>
      <w:r>
        <w:rPr>
          <w:spacing w:val="40"/>
        </w:rPr>
        <w:t xml:space="preserve"> </w:t>
      </w:r>
      <w:r>
        <w:t>with</w:t>
      </w:r>
      <w:r>
        <w:rPr>
          <w:spacing w:val="40"/>
        </w:rPr>
        <w:t xml:space="preserve"> </w:t>
      </w:r>
      <w:r>
        <w:t>the</w:t>
      </w:r>
      <w:r>
        <w:rPr>
          <w:spacing w:val="40"/>
        </w:rPr>
        <w:t xml:space="preserve"> </w:t>
      </w:r>
      <w:r>
        <w:t>installation</w:t>
      </w:r>
      <w:r>
        <w:rPr>
          <w:spacing w:val="40"/>
        </w:rPr>
        <w:t xml:space="preserve"> </w:t>
      </w:r>
      <w:r>
        <w:t>process</w:t>
      </w:r>
      <w:r>
        <w:rPr>
          <w:spacing w:val="40"/>
        </w:rPr>
        <w:t xml:space="preserve"> </w:t>
      </w:r>
      <w:r>
        <w:t>of</w:t>
      </w:r>
      <w:r>
        <w:rPr>
          <w:spacing w:val="40"/>
        </w:rPr>
        <w:t xml:space="preserve"> </w:t>
      </w:r>
      <w:r>
        <w:t>Python.</w:t>
      </w:r>
      <w:r>
        <w:rPr>
          <w:spacing w:val="40"/>
        </w:rPr>
        <w:t xml:space="preserve"> </w:t>
      </w:r>
      <w:r>
        <w:t>First,</w:t>
      </w:r>
      <w:r>
        <w:rPr>
          <w:spacing w:val="40"/>
        </w:rPr>
        <w:t xml:space="preserve"> </w:t>
      </w:r>
      <w:r>
        <w:t>you</w:t>
      </w:r>
      <w:r>
        <w:rPr>
          <w:spacing w:val="40"/>
        </w:rPr>
        <w:t xml:space="preserve"> </w:t>
      </w:r>
      <w:r>
        <w:t>need</w:t>
      </w:r>
      <w:r>
        <w:rPr>
          <w:spacing w:val="40"/>
        </w:rPr>
        <w:t xml:space="preserve"> </w:t>
      </w:r>
      <w:r>
        <w:t>to</w:t>
      </w:r>
      <w:r>
        <w:rPr>
          <w:spacing w:val="40"/>
        </w:rPr>
        <w:t xml:space="preserve"> </w:t>
      </w:r>
      <w:r>
        <w:t>know</w:t>
      </w:r>
      <w:r>
        <w:rPr>
          <w:spacing w:val="40"/>
        </w:rPr>
        <w:t xml:space="preserve"> </w:t>
      </w:r>
      <w:r>
        <w:t>about your</w:t>
      </w:r>
      <w:r>
        <w:rPr>
          <w:spacing w:val="-15"/>
        </w:rPr>
        <w:t xml:space="preserve"> </w:t>
      </w:r>
      <w:r>
        <w:rPr>
          <w:b/>
        </w:rPr>
        <w:t>System</w:t>
      </w:r>
      <w:r>
        <w:rPr>
          <w:b/>
          <w:spacing w:val="40"/>
        </w:rPr>
        <w:t xml:space="preserve"> </w:t>
      </w:r>
      <w:r>
        <w:rPr>
          <w:b/>
        </w:rPr>
        <w:t>Requirements</w:t>
      </w:r>
      <w:r>
        <w:t>.</w:t>
      </w:r>
      <w:r>
        <w:rPr>
          <w:spacing w:val="40"/>
        </w:rPr>
        <w:t xml:space="preserve"> </w:t>
      </w:r>
      <w:r>
        <w:t>Based</w:t>
      </w:r>
      <w:r>
        <w:rPr>
          <w:spacing w:val="40"/>
        </w:rPr>
        <w:t xml:space="preserve"> </w:t>
      </w:r>
      <w:r>
        <w:t>on</w:t>
      </w:r>
      <w:r>
        <w:rPr>
          <w:spacing w:val="40"/>
        </w:rPr>
        <w:t xml:space="preserve"> </w:t>
      </w:r>
      <w:r>
        <w:t>your</w:t>
      </w:r>
      <w:r>
        <w:rPr>
          <w:spacing w:val="40"/>
        </w:rPr>
        <w:t xml:space="preserve"> </w:t>
      </w:r>
      <w:r>
        <w:t>system</w:t>
      </w:r>
      <w:r>
        <w:rPr>
          <w:spacing w:val="40"/>
        </w:rPr>
        <w:t xml:space="preserve"> </w:t>
      </w:r>
      <w:r>
        <w:t>type</w:t>
      </w:r>
      <w:r>
        <w:rPr>
          <w:spacing w:val="40"/>
        </w:rPr>
        <w:t xml:space="preserve"> </w:t>
      </w:r>
      <w:r>
        <w:t>i.e.</w:t>
      </w:r>
      <w:r>
        <w:rPr>
          <w:spacing w:val="40"/>
        </w:rPr>
        <w:t xml:space="preserve"> </w:t>
      </w:r>
      <w:r>
        <w:t>operating</w:t>
      </w:r>
      <w:r>
        <w:rPr>
          <w:spacing w:val="39"/>
        </w:rPr>
        <w:t xml:space="preserve"> </w:t>
      </w:r>
      <w:r>
        <w:t>system</w:t>
      </w:r>
      <w:r>
        <w:rPr>
          <w:spacing w:val="40"/>
        </w:rPr>
        <w:t xml:space="preserve"> </w:t>
      </w:r>
      <w:r>
        <w:t>and</w:t>
      </w:r>
      <w:r>
        <w:rPr>
          <w:spacing w:val="40"/>
        </w:rPr>
        <w:t xml:space="preserve"> </w:t>
      </w:r>
      <w:r>
        <w:t>based</w:t>
      </w:r>
    </w:p>
    <w:p w14:paraId="677C0B4D">
      <w:pPr>
        <w:spacing w:after="0" w:line="360" w:lineRule="auto"/>
        <w:jc w:val="both"/>
        <w:sectPr>
          <w:pgSz w:w="12240" w:h="15840"/>
          <w:pgMar w:top="136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42CEB59">
      <w:pPr>
        <w:pStyle w:val="7"/>
        <w:spacing w:before="60" w:line="360" w:lineRule="auto"/>
        <w:ind w:left="960" w:right="844"/>
        <w:jc w:val="both"/>
      </w:pPr>
      <w:r>
        <w:t>processor, you must download the python version. My system type is a</w:t>
      </w:r>
      <w:r>
        <w:rPr>
          <w:spacing w:val="-15"/>
        </w:rPr>
        <w:t xml:space="preserve"> </w:t>
      </w:r>
      <w:r>
        <w:rPr>
          <w:b/>
        </w:rPr>
        <w:t>Windows 64-bit operating</w:t>
      </w:r>
      <w:r>
        <w:rPr>
          <w:b/>
          <w:spacing w:val="-5"/>
        </w:rPr>
        <w:t xml:space="preserve"> </w:t>
      </w:r>
      <w:r>
        <w:rPr>
          <w:b/>
        </w:rPr>
        <w:t>system</w:t>
      </w:r>
      <w:r>
        <w:t>.</w:t>
      </w:r>
      <w:r>
        <w:rPr>
          <w:spacing w:val="-11"/>
        </w:rPr>
        <w:t xml:space="preserve"> </w:t>
      </w:r>
      <w:r>
        <w:t>So</w:t>
      </w:r>
      <w:r>
        <w:rPr>
          <w:spacing w:val="-11"/>
        </w:rPr>
        <w:t xml:space="preserve"> </w:t>
      </w:r>
      <w:r>
        <w:t>the</w:t>
      </w:r>
      <w:r>
        <w:rPr>
          <w:spacing w:val="-11"/>
        </w:rPr>
        <w:t xml:space="preserve"> </w:t>
      </w:r>
      <w:r>
        <w:t>steps</w:t>
      </w:r>
      <w:r>
        <w:rPr>
          <w:spacing w:val="-10"/>
        </w:rPr>
        <w:t xml:space="preserve"> </w:t>
      </w:r>
      <w:r>
        <w:t>below</w:t>
      </w:r>
      <w:r>
        <w:rPr>
          <w:spacing w:val="-11"/>
        </w:rPr>
        <w:t xml:space="preserve"> </w:t>
      </w:r>
      <w:r>
        <w:t>are</w:t>
      </w:r>
      <w:r>
        <w:rPr>
          <w:spacing w:val="-10"/>
        </w:rPr>
        <w:t xml:space="preserve"> </w:t>
      </w:r>
      <w:r>
        <w:t>to</w:t>
      </w:r>
      <w:r>
        <w:rPr>
          <w:spacing w:val="-11"/>
        </w:rPr>
        <w:t xml:space="preserve"> </w:t>
      </w:r>
      <w:r>
        <w:t>install</w:t>
      </w:r>
      <w:r>
        <w:rPr>
          <w:spacing w:val="-11"/>
        </w:rPr>
        <w:t xml:space="preserve"> </w:t>
      </w:r>
      <w:r>
        <w:t>python</w:t>
      </w:r>
      <w:r>
        <w:rPr>
          <w:spacing w:val="-11"/>
        </w:rPr>
        <w:t xml:space="preserve"> </w:t>
      </w:r>
      <w:r>
        <w:t>version</w:t>
      </w:r>
      <w:r>
        <w:rPr>
          <w:spacing w:val="-11"/>
        </w:rPr>
        <w:t xml:space="preserve"> </w:t>
      </w:r>
      <w:r>
        <w:t>3.7.4</w:t>
      </w:r>
      <w:r>
        <w:rPr>
          <w:spacing w:val="-11"/>
        </w:rPr>
        <w:t xml:space="preserve"> </w:t>
      </w:r>
      <w:r>
        <w:t>on</w:t>
      </w:r>
      <w:r>
        <w:rPr>
          <w:spacing w:val="-9"/>
        </w:rPr>
        <w:t xml:space="preserve"> </w:t>
      </w:r>
      <w:r>
        <w:t>Windows</w:t>
      </w:r>
      <w:r>
        <w:rPr>
          <w:spacing w:val="-10"/>
        </w:rPr>
        <w:t xml:space="preserve"> </w:t>
      </w:r>
      <w:r>
        <w:t>7</w:t>
      </w:r>
      <w:r>
        <w:rPr>
          <w:spacing w:val="-11"/>
        </w:rPr>
        <w:t xml:space="preserve"> </w:t>
      </w:r>
      <w:r>
        <w:t>device or</w:t>
      </w:r>
      <w:r>
        <w:rPr>
          <w:spacing w:val="-15"/>
        </w:rPr>
        <w:t xml:space="preserve"> </w:t>
      </w:r>
      <w:r>
        <w:t>to</w:t>
      </w:r>
      <w:r>
        <w:rPr>
          <w:spacing w:val="-15"/>
        </w:rPr>
        <w:t xml:space="preserve"> </w:t>
      </w:r>
      <w:r>
        <w:t>install</w:t>
      </w:r>
      <w:r>
        <w:rPr>
          <w:spacing w:val="-15"/>
        </w:rPr>
        <w:t xml:space="preserve"> </w:t>
      </w:r>
      <w:r>
        <w:t>Python</w:t>
      </w:r>
      <w:r>
        <w:rPr>
          <w:spacing w:val="-14"/>
        </w:rPr>
        <w:t xml:space="preserve"> </w:t>
      </w:r>
      <w:r>
        <w:t>3.</w:t>
      </w:r>
      <w:r>
        <w:rPr>
          <w:spacing w:val="-15"/>
        </w:rPr>
        <w:t xml:space="preserve"> </w:t>
      </w:r>
      <w:r>
        <w:fldChar w:fldCharType="begin"/>
      </w:r>
      <w:r>
        <w:instrText xml:space="preserve"> HYPERLINK "https://myelearninghub.com/python-cheat-sheet/" \h </w:instrText>
      </w:r>
      <w:r>
        <w:fldChar w:fldCharType="separate"/>
      </w:r>
      <w:r>
        <w:rPr>
          <w:u w:val="single"/>
        </w:rPr>
        <w:t>Download</w:t>
      </w:r>
      <w:r>
        <w:rPr>
          <w:spacing w:val="-14"/>
          <w:u w:val="single"/>
        </w:rPr>
        <w:t xml:space="preserve"> </w:t>
      </w:r>
      <w:r>
        <w:rPr>
          <w:u w:val="single"/>
        </w:rPr>
        <w:t>the</w:t>
      </w:r>
      <w:r>
        <w:rPr>
          <w:spacing w:val="-14"/>
          <w:u w:val="single"/>
        </w:rPr>
        <w:t xml:space="preserve"> </w:t>
      </w:r>
      <w:r>
        <w:rPr>
          <w:u w:val="single"/>
        </w:rPr>
        <w:t>Python</w:t>
      </w:r>
      <w:r>
        <w:rPr>
          <w:spacing w:val="-14"/>
          <w:u w:val="single"/>
        </w:rPr>
        <w:t xml:space="preserve"> </w:t>
      </w:r>
      <w:r>
        <w:rPr>
          <w:u w:val="single"/>
        </w:rPr>
        <w:t>Cheatsheethere.</w:t>
      </w:r>
      <w:r>
        <w:rPr>
          <w:u w:val="single"/>
        </w:rPr>
        <w:fldChar w:fldCharType="end"/>
      </w:r>
      <w:r>
        <w:t>The</w:t>
      </w:r>
      <w:r>
        <w:rPr>
          <w:spacing w:val="-14"/>
        </w:rPr>
        <w:t xml:space="preserve"> </w:t>
      </w:r>
      <w:r>
        <w:t>steps</w:t>
      </w:r>
      <w:r>
        <w:rPr>
          <w:spacing w:val="-14"/>
        </w:rPr>
        <w:t xml:space="preserve"> </w:t>
      </w:r>
      <w:r>
        <w:t>on</w:t>
      </w:r>
      <w:r>
        <w:rPr>
          <w:spacing w:val="-14"/>
        </w:rPr>
        <w:t xml:space="preserve"> </w:t>
      </w:r>
      <w:r>
        <w:t>how</w:t>
      </w:r>
      <w:r>
        <w:rPr>
          <w:spacing w:val="-15"/>
        </w:rPr>
        <w:t xml:space="preserve"> </w:t>
      </w:r>
      <w:r>
        <w:t>to</w:t>
      </w:r>
      <w:r>
        <w:rPr>
          <w:spacing w:val="-14"/>
        </w:rPr>
        <w:t xml:space="preserve"> </w:t>
      </w:r>
      <w:r>
        <w:t>install</w:t>
      </w:r>
      <w:r>
        <w:rPr>
          <w:spacing w:val="-14"/>
        </w:rPr>
        <w:t xml:space="preserve"> </w:t>
      </w:r>
      <w:r>
        <w:t>Python on</w:t>
      </w:r>
      <w:r>
        <w:rPr>
          <w:spacing w:val="-5"/>
        </w:rPr>
        <w:t xml:space="preserve"> </w:t>
      </w:r>
      <w:r>
        <w:t>Windows</w:t>
      </w:r>
      <w:r>
        <w:rPr>
          <w:spacing w:val="-6"/>
        </w:rPr>
        <w:t xml:space="preserve"> </w:t>
      </w:r>
      <w:r>
        <w:t>10,</w:t>
      </w:r>
      <w:r>
        <w:rPr>
          <w:spacing w:val="-6"/>
        </w:rPr>
        <w:t xml:space="preserve"> </w:t>
      </w:r>
      <w:r>
        <w:t>8</w:t>
      </w:r>
      <w:r>
        <w:rPr>
          <w:spacing w:val="-6"/>
        </w:rPr>
        <w:t xml:space="preserve"> </w:t>
      </w:r>
      <w:r>
        <w:t>and</w:t>
      </w:r>
      <w:r>
        <w:rPr>
          <w:spacing w:val="-6"/>
        </w:rPr>
        <w:t xml:space="preserve"> </w:t>
      </w:r>
      <w:r>
        <w:t>7</w:t>
      </w:r>
      <w:r>
        <w:rPr>
          <w:spacing w:val="-6"/>
        </w:rPr>
        <w:t xml:space="preserve"> </w:t>
      </w:r>
      <w:r>
        <w:t>are</w:t>
      </w:r>
      <w:r>
        <w:rPr>
          <w:spacing w:val="-6"/>
        </w:rPr>
        <w:t xml:space="preserve"> </w:t>
      </w:r>
      <w:r>
        <w:rPr>
          <w:b/>
        </w:rPr>
        <w:t>divided</w:t>
      </w:r>
      <w:r>
        <w:rPr>
          <w:b/>
          <w:spacing w:val="-7"/>
        </w:rPr>
        <w:t xml:space="preserve"> </w:t>
      </w:r>
      <w:r>
        <w:rPr>
          <w:b/>
        </w:rPr>
        <w:t>into</w:t>
      </w:r>
      <w:r>
        <w:rPr>
          <w:b/>
          <w:spacing w:val="-6"/>
        </w:rPr>
        <w:t xml:space="preserve"> </w:t>
      </w:r>
      <w:r>
        <w:rPr>
          <w:b/>
        </w:rPr>
        <w:t>4</w:t>
      </w:r>
      <w:r>
        <w:rPr>
          <w:b/>
          <w:spacing w:val="-5"/>
        </w:rPr>
        <w:t xml:space="preserve"> </w:t>
      </w:r>
      <w:r>
        <w:rPr>
          <w:b/>
        </w:rPr>
        <w:t>parts</w:t>
      </w:r>
      <w:r>
        <w:rPr>
          <w:b/>
          <w:spacing w:val="-7"/>
        </w:rPr>
        <w:t xml:space="preserve"> </w:t>
      </w:r>
      <w:r>
        <w:t>to</w:t>
      </w:r>
      <w:r>
        <w:rPr>
          <w:spacing w:val="-7"/>
        </w:rPr>
        <w:t xml:space="preserve"> </w:t>
      </w:r>
      <w:r>
        <w:t>help</w:t>
      </w:r>
      <w:r>
        <w:rPr>
          <w:spacing w:val="-6"/>
        </w:rPr>
        <w:t xml:space="preserve"> </w:t>
      </w:r>
      <w:r>
        <w:t>understand</w:t>
      </w:r>
      <w:r>
        <w:rPr>
          <w:spacing w:val="-6"/>
        </w:rPr>
        <w:t xml:space="preserve"> </w:t>
      </w:r>
      <w:r>
        <w:t>better.</w:t>
      </w:r>
    </w:p>
    <w:p w14:paraId="460835D8">
      <w:pPr>
        <w:pStyle w:val="7"/>
        <w:rPr>
          <w:sz w:val="36"/>
        </w:rPr>
      </w:pPr>
    </w:p>
    <w:p w14:paraId="1B7C5F26">
      <w:pPr>
        <w:pStyle w:val="7"/>
        <w:spacing w:before="1"/>
        <w:ind w:left="960"/>
        <w:jc w:val="both"/>
      </w:pPr>
      <w:bookmarkStart w:id="54" w:name="Download the Correct version into the sy"/>
      <w:bookmarkEnd w:id="54"/>
      <w:r>
        <w:t>Download</w:t>
      </w:r>
      <w:r>
        <w:rPr>
          <w:spacing w:val="-3"/>
        </w:rPr>
        <w:t xml:space="preserve"> </w:t>
      </w:r>
      <w:r>
        <w:t>the</w:t>
      </w:r>
      <w:r>
        <w:rPr>
          <w:spacing w:val="-1"/>
        </w:rPr>
        <w:t xml:space="preserve"> </w:t>
      </w:r>
      <w:r>
        <w:t>Correct</w:t>
      </w:r>
      <w:r>
        <w:rPr>
          <w:spacing w:val="-1"/>
        </w:rPr>
        <w:t xml:space="preserve"> </w:t>
      </w:r>
      <w:r>
        <w:t>version</w:t>
      </w:r>
      <w:r>
        <w:rPr>
          <w:spacing w:val="-2"/>
        </w:rPr>
        <w:t xml:space="preserve"> </w:t>
      </w:r>
      <w:r>
        <w:t>into</w:t>
      </w:r>
      <w:r>
        <w:rPr>
          <w:spacing w:val="-2"/>
        </w:rPr>
        <w:t xml:space="preserve"> </w:t>
      </w:r>
      <w:r>
        <w:t>the</w:t>
      </w:r>
      <w:r>
        <w:rPr>
          <w:spacing w:val="-1"/>
        </w:rPr>
        <w:t xml:space="preserve"> </w:t>
      </w:r>
      <w:r>
        <w:rPr>
          <w:spacing w:val="-2"/>
        </w:rPr>
        <w:t>system</w:t>
      </w:r>
    </w:p>
    <w:p w14:paraId="242DE8FD">
      <w:pPr>
        <w:pStyle w:val="7"/>
        <w:rPr>
          <w:sz w:val="26"/>
        </w:rPr>
      </w:pPr>
    </w:p>
    <w:p w14:paraId="54B232F6">
      <w:pPr>
        <w:pStyle w:val="7"/>
        <w:rPr>
          <w:sz w:val="26"/>
        </w:rPr>
      </w:pPr>
    </w:p>
    <w:p w14:paraId="170B0072">
      <w:pPr>
        <w:pStyle w:val="7"/>
        <w:spacing w:before="153" w:line="360" w:lineRule="auto"/>
        <w:ind w:left="960" w:right="848"/>
        <w:jc w:val="both"/>
      </w:pPr>
      <w:r>
        <w:rPr>
          <w:b/>
          <w:sz w:val="28"/>
        </w:rPr>
        <w:t>Step 1:</w:t>
      </w:r>
      <w:r>
        <w:rPr>
          <w:b/>
          <w:spacing w:val="-18"/>
          <w:sz w:val="28"/>
        </w:rPr>
        <w:t xml:space="preserve"> </w:t>
      </w:r>
      <w:r>
        <w:t>Go to the official site to download and install python using Google Chrome or any other</w:t>
      </w:r>
      <w:r>
        <w:rPr>
          <w:spacing w:val="-9"/>
        </w:rPr>
        <w:t xml:space="preserve"> </w:t>
      </w:r>
      <w:r>
        <w:t>web</w:t>
      </w:r>
      <w:r>
        <w:rPr>
          <w:spacing w:val="-10"/>
        </w:rPr>
        <w:t xml:space="preserve"> </w:t>
      </w:r>
      <w:r>
        <w:t>browser.</w:t>
      </w:r>
      <w:r>
        <w:rPr>
          <w:spacing w:val="-10"/>
        </w:rPr>
        <w:t xml:space="preserve"> </w:t>
      </w:r>
      <w:r>
        <w:t>OR</w:t>
      </w:r>
      <w:r>
        <w:rPr>
          <w:spacing w:val="-11"/>
        </w:rPr>
        <w:t xml:space="preserve"> </w:t>
      </w:r>
      <w:r>
        <w:t>Click</w:t>
      </w:r>
      <w:r>
        <w:rPr>
          <w:spacing w:val="-10"/>
        </w:rPr>
        <w:t xml:space="preserve"> </w:t>
      </w:r>
      <w:r>
        <w:t>on</w:t>
      </w:r>
      <w:r>
        <w:rPr>
          <w:spacing w:val="-10"/>
        </w:rPr>
        <w:t xml:space="preserve"> </w:t>
      </w:r>
      <w:r>
        <w:t>the</w:t>
      </w:r>
      <w:r>
        <w:rPr>
          <w:spacing w:val="-10"/>
        </w:rPr>
        <w:t xml:space="preserve"> </w:t>
      </w:r>
      <w:r>
        <w:t>following</w:t>
      </w:r>
      <w:r>
        <w:rPr>
          <w:spacing w:val="-10"/>
        </w:rPr>
        <w:t xml:space="preserve"> </w:t>
      </w:r>
      <w:r>
        <w:t>link:</w:t>
      </w:r>
      <w:r>
        <w:rPr>
          <w:spacing w:val="-10"/>
        </w:rPr>
        <w:t xml:space="preserve"> </w:t>
      </w:r>
      <w:r>
        <w:fldChar w:fldCharType="begin"/>
      </w:r>
      <w:r>
        <w:instrText xml:space="preserve"> HYPERLINK "https://www.python.org/" \h </w:instrText>
      </w:r>
      <w:r>
        <w:fldChar w:fldCharType="separate"/>
      </w:r>
      <w:r>
        <w:rPr>
          <w:u w:val="single"/>
        </w:rPr>
        <w:t>https://www.python.org</w:t>
      </w:r>
      <w:r>
        <w:rPr>
          <w:u w:val="single"/>
        </w:rPr>
        <w:fldChar w:fldCharType="end"/>
      </w:r>
    </w:p>
    <w:p w14:paraId="0BBBE1CB">
      <w:pPr>
        <w:pStyle w:val="7"/>
        <w:rPr>
          <w:sz w:val="20"/>
        </w:rPr>
      </w:pPr>
    </w:p>
    <w:p w14:paraId="7FD47134">
      <w:pPr>
        <w:pStyle w:val="7"/>
        <w:rPr>
          <w:sz w:val="20"/>
        </w:rPr>
      </w:pPr>
    </w:p>
    <w:p w14:paraId="6E57BD25">
      <w:pPr>
        <w:pStyle w:val="7"/>
        <w:spacing w:before="8"/>
        <w:rPr>
          <w:sz w:val="28"/>
        </w:rPr>
      </w:pPr>
      <w:r>
        <w:drawing>
          <wp:anchor distT="0" distB="0" distL="0" distR="0" simplePos="0" relativeHeight="251660288" behindDoc="0" locked="0" layoutInCell="1" allowOverlap="1">
            <wp:simplePos x="0" y="0"/>
            <wp:positionH relativeFrom="page">
              <wp:posOffset>1181100</wp:posOffset>
            </wp:positionH>
            <wp:positionV relativeFrom="paragraph">
              <wp:posOffset>224155</wp:posOffset>
            </wp:positionV>
            <wp:extent cx="5341620" cy="2895600"/>
            <wp:effectExtent l="0" t="0" r="0" b="0"/>
            <wp:wrapTopAndBottom/>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jpeg"/>
                    <pic:cNvPicPr>
                      <a:picLocks noChangeAspect="1"/>
                    </pic:cNvPicPr>
                  </pic:nvPicPr>
                  <pic:blipFill>
                    <a:blip r:embed="rId12" cstate="print"/>
                    <a:stretch>
                      <a:fillRect/>
                    </a:stretch>
                  </pic:blipFill>
                  <pic:spPr>
                    <a:xfrm>
                      <a:off x="0" y="0"/>
                      <a:ext cx="5341584" cy="2895600"/>
                    </a:xfrm>
                    <a:prstGeom prst="rect">
                      <a:avLst/>
                    </a:prstGeom>
                  </pic:spPr>
                </pic:pic>
              </a:graphicData>
            </a:graphic>
          </wp:anchor>
        </w:drawing>
      </w:r>
    </w:p>
    <w:p w14:paraId="47F48A4C">
      <w:pPr>
        <w:pStyle w:val="7"/>
        <w:spacing w:before="4"/>
        <w:rPr>
          <w:sz w:val="21"/>
        </w:rPr>
      </w:pPr>
    </w:p>
    <w:p w14:paraId="28F92077">
      <w:pPr>
        <w:pStyle w:val="7"/>
        <w:spacing w:before="90"/>
        <w:ind w:left="960"/>
      </w:pPr>
      <w:r>
        <w:rPr>
          <w:spacing w:val="-2"/>
        </w:rPr>
        <w:t>Now,</w:t>
      </w:r>
      <w:r>
        <w:rPr>
          <w:spacing w:val="-13"/>
        </w:rPr>
        <w:t xml:space="preserve"> </w:t>
      </w:r>
      <w:r>
        <w:rPr>
          <w:spacing w:val="-2"/>
        </w:rPr>
        <w:t>check</w:t>
      </w:r>
      <w:r>
        <w:rPr>
          <w:spacing w:val="-9"/>
        </w:rPr>
        <w:t xml:space="preserve"> </w:t>
      </w:r>
      <w:r>
        <w:rPr>
          <w:spacing w:val="-2"/>
        </w:rPr>
        <w:t>for</w:t>
      </w:r>
      <w:r>
        <w:rPr>
          <w:spacing w:val="-11"/>
        </w:rPr>
        <w:t xml:space="preserve"> </w:t>
      </w:r>
      <w:r>
        <w:rPr>
          <w:spacing w:val="-2"/>
        </w:rPr>
        <w:t>the</w:t>
      </w:r>
      <w:r>
        <w:rPr>
          <w:spacing w:val="-11"/>
        </w:rPr>
        <w:t xml:space="preserve"> </w:t>
      </w:r>
      <w:r>
        <w:rPr>
          <w:spacing w:val="-2"/>
        </w:rPr>
        <w:t>latest</w:t>
      </w:r>
      <w:r>
        <w:rPr>
          <w:spacing w:val="-10"/>
        </w:rPr>
        <w:t xml:space="preserve"> </w:t>
      </w:r>
      <w:r>
        <w:rPr>
          <w:spacing w:val="-2"/>
        </w:rPr>
        <w:t>and</w:t>
      </w:r>
      <w:r>
        <w:rPr>
          <w:spacing w:val="-10"/>
        </w:rPr>
        <w:t xml:space="preserve"> </w:t>
      </w:r>
      <w:r>
        <w:rPr>
          <w:spacing w:val="-2"/>
        </w:rPr>
        <w:t>the</w:t>
      </w:r>
      <w:r>
        <w:rPr>
          <w:spacing w:val="-11"/>
        </w:rPr>
        <w:t xml:space="preserve"> </w:t>
      </w:r>
      <w:r>
        <w:rPr>
          <w:spacing w:val="-2"/>
        </w:rPr>
        <w:t>correct</w:t>
      </w:r>
      <w:r>
        <w:rPr>
          <w:spacing w:val="-11"/>
        </w:rPr>
        <w:t xml:space="preserve"> </w:t>
      </w:r>
      <w:r>
        <w:rPr>
          <w:spacing w:val="-2"/>
        </w:rPr>
        <w:t>version</w:t>
      </w:r>
      <w:r>
        <w:rPr>
          <w:spacing w:val="-10"/>
        </w:rPr>
        <w:t xml:space="preserve"> </w:t>
      </w:r>
      <w:r>
        <w:rPr>
          <w:spacing w:val="-2"/>
        </w:rPr>
        <w:t>for</w:t>
      </w:r>
      <w:r>
        <w:rPr>
          <w:spacing w:val="-11"/>
        </w:rPr>
        <w:t xml:space="preserve"> </w:t>
      </w:r>
      <w:r>
        <w:rPr>
          <w:spacing w:val="-2"/>
        </w:rPr>
        <w:t>your</w:t>
      </w:r>
      <w:r>
        <w:rPr>
          <w:spacing w:val="-10"/>
        </w:rPr>
        <w:t xml:space="preserve"> </w:t>
      </w:r>
      <w:r>
        <w:rPr>
          <w:spacing w:val="-2"/>
        </w:rPr>
        <w:t>operating</w:t>
      </w:r>
      <w:r>
        <w:rPr>
          <w:spacing w:val="-10"/>
        </w:rPr>
        <w:t xml:space="preserve"> </w:t>
      </w:r>
      <w:r>
        <w:rPr>
          <w:spacing w:val="-2"/>
        </w:rPr>
        <w:t>system.</w:t>
      </w:r>
    </w:p>
    <w:p w14:paraId="6B619C0C">
      <w:pPr>
        <w:pStyle w:val="7"/>
        <w:spacing w:before="5"/>
        <w:rPr>
          <w:sz w:val="22"/>
        </w:rPr>
      </w:pPr>
    </w:p>
    <w:p w14:paraId="7A4E8AA8">
      <w:pPr>
        <w:spacing w:before="0"/>
        <w:ind w:left="960" w:right="0" w:firstLine="0"/>
        <w:jc w:val="left"/>
        <w:rPr>
          <w:sz w:val="24"/>
        </w:rPr>
      </w:pPr>
      <w:r>
        <w:rPr>
          <w:b/>
          <w:spacing w:val="-2"/>
          <w:sz w:val="28"/>
        </w:rPr>
        <w:t>Step</w:t>
      </w:r>
      <w:r>
        <w:rPr>
          <w:b/>
          <w:spacing w:val="-11"/>
          <w:sz w:val="28"/>
        </w:rPr>
        <w:t xml:space="preserve"> </w:t>
      </w:r>
      <w:r>
        <w:rPr>
          <w:b/>
          <w:spacing w:val="-2"/>
          <w:sz w:val="28"/>
        </w:rPr>
        <w:t>2:</w:t>
      </w:r>
      <w:r>
        <w:rPr>
          <w:b/>
          <w:spacing w:val="-9"/>
          <w:sz w:val="28"/>
        </w:rPr>
        <w:t xml:space="preserve"> </w:t>
      </w:r>
      <w:r>
        <w:rPr>
          <w:spacing w:val="-2"/>
          <w:sz w:val="24"/>
        </w:rPr>
        <w:t>Click</w:t>
      </w:r>
      <w:r>
        <w:rPr>
          <w:spacing w:val="-10"/>
          <w:sz w:val="24"/>
        </w:rPr>
        <w:t xml:space="preserve"> </w:t>
      </w:r>
      <w:r>
        <w:rPr>
          <w:spacing w:val="-2"/>
          <w:sz w:val="24"/>
        </w:rPr>
        <w:t>on</w:t>
      </w:r>
      <w:r>
        <w:rPr>
          <w:spacing w:val="-10"/>
          <w:sz w:val="24"/>
        </w:rPr>
        <w:t xml:space="preserve"> </w:t>
      </w:r>
      <w:r>
        <w:rPr>
          <w:spacing w:val="-2"/>
          <w:sz w:val="24"/>
        </w:rPr>
        <w:t>the</w:t>
      </w:r>
      <w:r>
        <w:rPr>
          <w:spacing w:val="-9"/>
          <w:sz w:val="24"/>
        </w:rPr>
        <w:t xml:space="preserve"> </w:t>
      </w:r>
      <w:r>
        <w:rPr>
          <w:spacing w:val="-2"/>
          <w:sz w:val="24"/>
        </w:rPr>
        <w:t>Download</w:t>
      </w:r>
      <w:r>
        <w:rPr>
          <w:spacing w:val="-10"/>
          <w:sz w:val="24"/>
        </w:rPr>
        <w:t xml:space="preserve"> </w:t>
      </w:r>
      <w:r>
        <w:rPr>
          <w:spacing w:val="-4"/>
          <w:sz w:val="24"/>
        </w:rPr>
        <w:t>Tab.</w:t>
      </w:r>
    </w:p>
    <w:p w14:paraId="791536C9">
      <w:pPr>
        <w:pStyle w:val="7"/>
        <w:spacing w:before="5"/>
      </w:pPr>
    </w:p>
    <w:p w14:paraId="67ADAA68">
      <w:pPr>
        <w:pStyle w:val="7"/>
        <w:spacing w:before="1" w:line="360" w:lineRule="auto"/>
        <w:ind w:left="960" w:right="845"/>
        <w:jc w:val="both"/>
      </w:pPr>
      <w:r>
        <w:rPr>
          <w:b/>
          <w:sz w:val="28"/>
        </w:rPr>
        <w:t>Step</w:t>
      </w:r>
      <w:r>
        <w:rPr>
          <w:b/>
          <w:spacing w:val="-18"/>
          <w:sz w:val="28"/>
        </w:rPr>
        <w:t xml:space="preserve"> </w:t>
      </w:r>
      <w:r>
        <w:rPr>
          <w:b/>
          <w:sz w:val="28"/>
        </w:rPr>
        <w:t>3:</w:t>
      </w:r>
      <w:r>
        <w:rPr>
          <w:b/>
          <w:spacing w:val="-17"/>
          <w:sz w:val="28"/>
        </w:rPr>
        <w:t xml:space="preserve"> </w:t>
      </w:r>
      <w:r>
        <w:t>You</w:t>
      </w:r>
      <w:r>
        <w:rPr>
          <w:spacing w:val="-15"/>
        </w:rPr>
        <w:t xml:space="preserve"> </w:t>
      </w:r>
      <w:r>
        <w:t>can</w:t>
      </w:r>
      <w:r>
        <w:rPr>
          <w:spacing w:val="-15"/>
        </w:rPr>
        <w:t xml:space="preserve"> </w:t>
      </w:r>
      <w:r>
        <w:t>either</w:t>
      </w:r>
      <w:r>
        <w:rPr>
          <w:spacing w:val="-15"/>
        </w:rPr>
        <w:t xml:space="preserve"> </w:t>
      </w:r>
      <w:r>
        <w:t>select</w:t>
      </w:r>
      <w:r>
        <w:rPr>
          <w:spacing w:val="-15"/>
        </w:rPr>
        <w:t xml:space="preserve"> </w:t>
      </w:r>
      <w:r>
        <w:t>the</w:t>
      </w:r>
      <w:r>
        <w:rPr>
          <w:spacing w:val="-15"/>
        </w:rPr>
        <w:t xml:space="preserve"> </w:t>
      </w:r>
      <w:r>
        <w:t>Download</w:t>
      </w:r>
      <w:r>
        <w:rPr>
          <w:spacing w:val="-15"/>
        </w:rPr>
        <w:t xml:space="preserve"> </w:t>
      </w:r>
      <w:r>
        <w:t>Python</w:t>
      </w:r>
      <w:r>
        <w:rPr>
          <w:spacing w:val="-15"/>
        </w:rPr>
        <w:t xml:space="preserve"> </w:t>
      </w:r>
      <w:r>
        <w:t>for</w:t>
      </w:r>
      <w:r>
        <w:rPr>
          <w:spacing w:val="-15"/>
        </w:rPr>
        <w:t xml:space="preserve"> </w:t>
      </w:r>
      <w:r>
        <w:t>windows</w:t>
      </w:r>
      <w:r>
        <w:rPr>
          <w:spacing w:val="-15"/>
        </w:rPr>
        <w:t xml:space="preserve"> </w:t>
      </w:r>
      <w:r>
        <w:t>3.7.4</w:t>
      </w:r>
      <w:r>
        <w:rPr>
          <w:spacing w:val="-15"/>
        </w:rPr>
        <w:t xml:space="preserve"> </w:t>
      </w:r>
      <w:r>
        <w:t>button</w:t>
      </w:r>
      <w:r>
        <w:rPr>
          <w:spacing w:val="-15"/>
        </w:rPr>
        <w:t xml:space="preserve"> </w:t>
      </w:r>
      <w:r>
        <w:t>in</w:t>
      </w:r>
      <w:r>
        <w:rPr>
          <w:spacing w:val="-15"/>
        </w:rPr>
        <w:t xml:space="preserve"> </w:t>
      </w:r>
      <w:r>
        <w:t>Yellow</w:t>
      </w:r>
      <w:r>
        <w:rPr>
          <w:spacing w:val="-15"/>
        </w:rPr>
        <w:t xml:space="preserve"> </w:t>
      </w:r>
      <w:r>
        <w:t>Color or</w:t>
      </w:r>
      <w:r>
        <w:rPr>
          <w:spacing w:val="-15"/>
        </w:rPr>
        <w:t xml:space="preserve"> </w:t>
      </w:r>
      <w:r>
        <w:t>you</w:t>
      </w:r>
      <w:r>
        <w:rPr>
          <w:spacing w:val="-15"/>
        </w:rPr>
        <w:t xml:space="preserve"> </w:t>
      </w:r>
      <w:r>
        <w:t>can</w:t>
      </w:r>
      <w:r>
        <w:rPr>
          <w:spacing w:val="-15"/>
        </w:rPr>
        <w:t xml:space="preserve"> </w:t>
      </w:r>
      <w:r>
        <w:t>scroll</w:t>
      </w:r>
      <w:r>
        <w:rPr>
          <w:spacing w:val="-15"/>
        </w:rPr>
        <w:t xml:space="preserve"> </w:t>
      </w:r>
      <w:r>
        <w:t>further</w:t>
      </w:r>
      <w:r>
        <w:rPr>
          <w:spacing w:val="-14"/>
        </w:rPr>
        <w:t xml:space="preserve"> </w:t>
      </w:r>
      <w:r>
        <w:t>down</w:t>
      </w:r>
      <w:r>
        <w:rPr>
          <w:spacing w:val="-15"/>
        </w:rPr>
        <w:t xml:space="preserve"> </w:t>
      </w:r>
      <w:r>
        <w:t>and</w:t>
      </w:r>
      <w:r>
        <w:rPr>
          <w:spacing w:val="-15"/>
        </w:rPr>
        <w:t xml:space="preserve"> </w:t>
      </w:r>
      <w:r>
        <w:t>click</w:t>
      </w:r>
      <w:r>
        <w:rPr>
          <w:spacing w:val="-15"/>
        </w:rPr>
        <w:t xml:space="preserve"> </w:t>
      </w:r>
      <w:r>
        <w:t>on</w:t>
      </w:r>
      <w:r>
        <w:rPr>
          <w:spacing w:val="-15"/>
        </w:rPr>
        <w:t xml:space="preserve"> </w:t>
      </w:r>
      <w:r>
        <w:t>download</w:t>
      </w:r>
      <w:r>
        <w:rPr>
          <w:spacing w:val="-15"/>
        </w:rPr>
        <w:t xml:space="preserve"> </w:t>
      </w:r>
      <w:r>
        <w:t>with</w:t>
      </w:r>
      <w:r>
        <w:rPr>
          <w:spacing w:val="-15"/>
        </w:rPr>
        <w:t xml:space="preserve"> </w:t>
      </w:r>
      <w:r>
        <w:t>respective</w:t>
      </w:r>
      <w:r>
        <w:rPr>
          <w:spacing w:val="-15"/>
        </w:rPr>
        <w:t xml:space="preserve"> </w:t>
      </w:r>
      <w:r>
        <w:t>to</w:t>
      </w:r>
      <w:r>
        <w:rPr>
          <w:spacing w:val="-15"/>
        </w:rPr>
        <w:t xml:space="preserve"> </w:t>
      </w:r>
      <w:r>
        <w:t>their</w:t>
      </w:r>
      <w:r>
        <w:rPr>
          <w:spacing w:val="-14"/>
        </w:rPr>
        <w:t xml:space="preserve"> </w:t>
      </w:r>
      <w:r>
        <w:t>version.</w:t>
      </w:r>
      <w:r>
        <w:rPr>
          <w:spacing w:val="-15"/>
        </w:rPr>
        <w:t xml:space="preserve"> </w:t>
      </w:r>
      <w:r>
        <w:t>Here,</w:t>
      </w:r>
      <w:r>
        <w:rPr>
          <w:spacing w:val="-15"/>
        </w:rPr>
        <w:t xml:space="preserve"> </w:t>
      </w:r>
      <w:r>
        <w:t>we are</w:t>
      </w:r>
      <w:r>
        <w:rPr>
          <w:spacing w:val="-7"/>
        </w:rPr>
        <w:t xml:space="preserve"> </w:t>
      </w:r>
      <w:r>
        <w:t>downloading</w:t>
      </w:r>
      <w:r>
        <w:rPr>
          <w:spacing w:val="-9"/>
        </w:rPr>
        <w:t xml:space="preserve"> </w:t>
      </w:r>
      <w:r>
        <w:t>the</w:t>
      </w:r>
      <w:r>
        <w:rPr>
          <w:spacing w:val="-7"/>
        </w:rPr>
        <w:t xml:space="preserve"> </w:t>
      </w:r>
      <w:r>
        <w:t>most</w:t>
      </w:r>
      <w:r>
        <w:rPr>
          <w:spacing w:val="-8"/>
        </w:rPr>
        <w:t xml:space="preserve"> </w:t>
      </w:r>
      <w:r>
        <w:t>recent</w:t>
      </w:r>
      <w:r>
        <w:rPr>
          <w:spacing w:val="-7"/>
        </w:rPr>
        <w:t xml:space="preserve"> </w:t>
      </w:r>
      <w:r>
        <w:t>python</w:t>
      </w:r>
      <w:r>
        <w:rPr>
          <w:spacing w:val="-7"/>
        </w:rPr>
        <w:t xml:space="preserve"> </w:t>
      </w:r>
      <w:r>
        <w:t>version</w:t>
      </w:r>
      <w:r>
        <w:rPr>
          <w:spacing w:val="-7"/>
        </w:rPr>
        <w:t xml:space="preserve"> </w:t>
      </w:r>
      <w:r>
        <w:t>for</w:t>
      </w:r>
      <w:r>
        <w:rPr>
          <w:spacing w:val="-7"/>
        </w:rPr>
        <w:t xml:space="preserve"> </w:t>
      </w:r>
      <w:r>
        <w:t>windows</w:t>
      </w:r>
      <w:r>
        <w:rPr>
          <w:spacing w:val="-7"/>
        </w:rPr>
        <w:t xml:space="preserve"> </w:t>
      </w:r>
      <w:r>
        <w:t>3.7.4</w:t>
      </w:r>
    </w:p>
    <w:p w14:paraId="1317CD3A">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2E01C00">
      <w:pPr>
        <w:pStyle w:val="7"/>
        <w:ind w:left="1196"/>
        <w:rPr>
          <w:sz w:val="20"/>
        </w:rPr>
      </w:pPr>
      <w:r>
        <w:rPr>
          <w:sz w:val="20"/>
        </w:rPr>
        <w:drawing>
          <wp:inline distT="0" distB="0" distL="0" distR="0">
            <wp:extent cx="5238115" cy="2090420"/>
            <wp:effectExtent l="0" t="0" r="0" b="0"/>
            <wp:docPr id="1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jpeg"/>
                    <pic:cNvPicPr>
                      <a:picLocks noChangeAspect="1"/>
                    </pic:cNvPicPr>
                  </pic:nvPicPr>
                  <pic:blipFill>
                    <a:blip r:embed="rId13" cstate="print"/>
                    <a:stretch>
                      <a:fillRect/>
                    </a:stretch>
                  </pic:blipFill>
                  <pic:spPr>
                    <a:xfrm>
                      <a:off x="0" y="0"/>
                      <a:ext cx="5238134" cy="2090927"/>
                    </a:xfrm>
                    <a:prstGeom prst="rect">
                      <a:avLst/>
                    </a:prstGeom>
                  </pic:spPr>
                </pic:pic>
              </a:graphicData>
            </a:graphic>
          </wp:inline>
        </w:drawing>
      </w:r>
    </w:p>
    <w:p w14:paraId="0FBDC7F6">
      <w:pPr>
        <w:pStyle w:val="7"/>
        <w:spacing w:before="1"/>
        <w:rPr>
          <w:sz w:val="26"/>
        </w:rPr>
      </w:pPr>
    </w:p>
    <w:p w14:paraId="754B0784">
      <w:pPr>
        <w:pStyle w:val="7"/>
        <w:spacing w:before="88"/>
        <w:ind w:left="960"/>
        <w:rPr>
          <w:sz w:val="28"/>
        </w:rPr>
      </w:pPr>
      <w:r>
        <w:rPr>
          <w:b/>
          <w:spacing w:val="-2"/>
          <w:sz w:val="28"/>
        </w:rPr>
        <w:t>Step</w:t>
      </w:r>
      <w:r>
        <w:rPr>
          <w:b/>
          <w:spacing w:val="-10"/>
          <w:sz w:val="28"/>
        </w:rPr>
        <w:t xml:space="preserve"> </w:t>
      </w:r>
      <w:r>
        <w:rPr>
          <w:b/>
          <w:spacing w:val="-2"/>
          <w:sz w:val="28"/>
        </w:rPr>
        <w:t>4:</w:t>
      </w:r>
      <w:r>
        <w:rPr>
          <w:b/>
          <w:spacing w:val="-9"/>
          <w:sz w:val="28"/>
        </w:rPr>
        <w:t xml:space="preserve"> </w:t>
      </w:r>
      <w:r>
        <w:rPr>
          <w:spacing w:val="-2"/>
        </w:rPr>
        <w:t>Scroll</w:t>
      </w:r>
      <w:r>
        <w:rPr>
          <w:spacing w:val="-9"/>
        </w:rPr>
        <w:t xml:space="preserve"> </w:t>
      </w:r>
      <w:r>
        <w:rPr>
          <w:spacing w:val="-2"/>
        </w:rPr>
        <w:t>down</w:t>
      </w:r>
      <w:r>
        <w:rPr>
          <w:spacing w:val="-11"/>
        </w:rPr>
        <w:t xml:space="preserve"> </w:t>
      </w:r>
      <w:r>
        <w:rPr>
          <w:spacing w:val="-2"/>
        </w:rPr>
        <w:t>the</w:t>
      </w:r>
      <w:r>
        <w:rPr>
          <w:spacing w:val="-9"/>
        </w:rPr>
        <w:t xml:space="preserve"> </w:t>
      </w:r>
      <w:r>
        <w:rPr>
          <w:spacing w:val="-2"/>
        </w:rPr>
        <w:t>page</w:t>
      </w:r>
      <w:r>
        <w:rPr>
          <w:spacing w:val="-9"/>
        </w:rPr>
        <w:t xml:space="preserve"> </w:t>
      </w:r>
      <w:r>
        <w:rPr>
          <w:spacing w:val="-2"/>
        </w:rPr>
        <w:t>until</w:t>
      </w:r>
      <w:r>
        <w:rPr>
          <w:spacing w:val="-10"/>
        </w:rPr>
        <w:t xml:space="preserve"> </w:t>
      </w:r>
      <w:r>
        <w:rPr>
          <w:spacing w:val="-2"/>
        </w:rPr>
        <w:t>you</w:t>
      </w:r>
      <w:r>
        <w:rPr>
          <w:spacing w:val="-9"/>
        </w:rPr>
        <w:t xml:space="preserve"> </w:t>
      </w:r>
      <w:r>
        <w:rPr>
          <w:spacing w:val="-2"/>
        </w:rPr>
        <w:t>find</w:t>
      </w:r>
      <w:r>
        <w:rPr>
          <w:spacing w:val="-9"/>
        </w:rPr>
        <w:t xml:space="preserve"> </w:t>
      </w:r>
      <w:r>
        <w:rPr>
          <w:spacing w:val="-2"/>
        </w:rPr>
        <w:t>the</w:t>
      </w:r>
      <w:r>
        <w:rPr>
          <w:spacing w:val="-8"/>
        </w:rPr>
        <w:t xml:space="preserve"> </w:t>
      </w:r>
      <w:r>
        <w:rPr>
          <w:spacing w:val="-2"/>
        </w:rPr>
        <w:t>Files</w:t>
      </w:r>
      <w:r>
        <w:rPr>
          <w:spacing w:val="-9"/>
        </w:rPr>
        <w:t xml:space="preserve"> </w:t>
      </w:r>
      <w:r>
        <w:rPr>
          <w:spacing w:val="-2"/>
        </w:rPr>
        <w:t>option</w:t>
      </w:r>
      <w:r>
        <w:rPr>
          <w:spacing w:val="-2"/>
          <w:sz w:val="28"/>
        </w:rPr>
        <w:t>.</w:t>
      </w:r>
    </w:p>
    <w:p w14:paraId="5BA976D1">
      <w:pPr>
        <w:pStyle w:val="7"/>
        <w:rPr>
          <w:sz w:val="30"/>
        </w:rPr>
      </w:pPr>
    </w:p>
    <w:p w14:paraId="03AD5675">
      <w:pPr>
        <w:pStyle w:val="7"/>
        <w:rPr>
          <w:sz w:val="26"/>
        </w:rPr>
      </w:pPr>
    </w:p>
    <w:p w14:paraId="49BED5C5">
      <w:pPr>
        <w:pStyle w:val="7"/>
        <w:ind w:left="960"/>
      </w:pPr>
      <w:r>
        <w:rPr>
          <w:b/>
          <w:spacing w:val="-2"/>
          <w:sz w:val="28"/>
        </w:rPr>
        <w:t>Step</w:t>
      </w:r>
      <w:r>
        <w:rPr>
          <w:b/>
          <w:spacing w:val="-11"/>
          <w:sz w:val="28"/>
        </w:rPr>
        <w:t xml:space="preserve"> </w:t>
      </w:r>
      <w:r>
        <w:rPr>
          <w:b/>
          <w:spacing w:val="-2"/>
          <w:sz w:val="28"/>
        </w:rPr>
        <w:t>5:</w:t>
      </w:r>
      <w:r>
        <w:rPr>
          <w:b/>
          <w:spacing w:val="-10"/>
          <w:sz w:val="28"/>
        </w:rPr>
        <w:t xml:space="preserve"> </w:t>
      </w:r>
      <w:r>
        <w:rPr>
          <w:spacing w:val="-2"/>
        </w:rPr>
        <w:t>Here</w:t>
      </w:r>
      <w:r>
        <w:rPr>
          <w:spacing w:val="-11"/>
        </w:rPr>
        <w:t xml:space="preserve"> </w:t>
      </w:r>
      <w:r>
        <w:rPr>
          <w:spacing w:val="-2"/>
        </w:rPr>
        <w:t>you</w:t>
      </w:r>
      <w:r>
        <w:rPr>
          <w:spacing w:val="-9"/>
        </w:rPr>
        <w:t xml:space="preserve"> </w:t>
      </w:r>
      <w:r>
        <w:rPr>
          <w:spacing w:val="-2"/>
        </w:rPr>
        <w:t>see</w:t>
      </w:r>
      <w:r>
        <w:rPr>
          <w:spacing w:val="-11"/>
        </w:rPr>
        <w:t xml:space="preserve"> </w:t>
      </w:r>
      <w:r>
        <w:rPr>
          <w:spacing w:val="-2"/>
        </w:rPr>
        <w:t>a</w:t>
      </w:r>
      <w:r>
        <w:rPr>
          <w:spacing w:val="-9"/>
        </w:rPr>
        <w:t xml:space="preserve"> </w:t>
      </w:r>
      <w:r>
        <w:rPr>
          <w:spacing w:val="-2"/>
        </w:rPr>
        <w:t>different</w:t>
      </w:r>
      <w:r>
        <w:rPr>
          <w:spacing w:val="-10"/>
        </w:rPr>
        <w:t xml:space="preserve"> </w:t>
      </w:r>
      <w:r>
        <w:rPr>
          <w:spacing w:val="-2"/>
        </w:rPr>
        <w:t>version</w:t>
      </w:r>
      <w:r>
        <w:rPr>
          <w:spacing w:val="-10"/>
        </w:rPr>
        <w:t xml:space="preserve"> </w:t>
      </w:r>
      <w:r>
        <w:rPr>
          <w:spacing w:val="-2"/>
        </w:rPr>
        <w:t>of</w:t>
      </w:r>
      <w:r>
        <w:rPr>
          <w:spacing w:val="-11"/>
        </w:rPr>
        <w:t xml:space="preserve"> </w:t>
      </w:r>
      <w:r>
        <w:rPr>
          <w:spacing w:val="-2"/>
        </w:rPr>
        <w:t>python</w:t>
      </w:r>
      <w:r>
        <w:rPr>
          <w:spacing w:val="-11"/>
        </w:rPr>
        <w:t xml:space="preserve"> </w:t>
      </w:r>
      <w:r>
        <w:rPr>
          <w:spacing w:val="-2"/>
        </w:rPr>
        <w:t>along</w:t>
      </w:r>
      <w:r>
        <w:rPr>
          <w:spacing w:val="-9"/>
        </w:rPr>
        <w:t xml:space="preserve"> </w:t>
      </w:r>
      <w:r>
        <w:rPr>
          <w:spacing w:val="-2"/>
        </w:rPr>
        <w:t>with</w:t>
      </w:r>
      <w:r>
        <w:rPr>
          <w:spacing w:val="-10"/>
        </w:rPr>
        <w:t xml:space="preserve"> </w:t>
      </w:r>
      <w:r>
        <w:rPr>
          <w:spacing w:val="-2"/>
        </w:rPr>
        <w:t>the</w:t>
      </w:r>
      <w:r>
        <w:rPr>
          <w:spacing w:val="-10"/>
        </w:rPr>
        <w:t xml:space="preserve"> </w:t>
      </w:r>
      <w:r>
        <w:rPr>
          <w:spacing w:val="-2"/>
        </w:rPr>
        <w:t>operating</w:t>
      </w:r>
      <w:r>
        <w:rPr>
          <w:spacing w:val="-10"/>
        </w:rPr>
        <w:t xml:space="preserve"> </w:t>
      </w:r>
      <w:r>
        <w:rPr>
          <w:spacing w:val="-2"/>
        </w:rPr>
        <w:t>system.</w:t>
      </w:r>
    </w:p>
    <w:p w14:paraId="309A95F8">
      <w:pPr>
        <w:pStyle w:val="7"/>
        <w:rPr>
          <w:sz w:val="20"/>
        </w:rPr>
      </w:pPr>
    </w:p>
    <w:p w14:paraId="55AC8AA8">
      <w:pPr>
        <w:pStyle w:val="7"/>
        <w:rPr>
          <w:sz w:val="20"/>
        </w:rPr>
      </w:pPr>
    </w:p>
    <w:p w14:paraId="2BC21222">
      <w:pPr>
        <w:pStyle w:val="7"/>
        <w:rPr>
          <w:sz w:val="20"/>
        </w:rPr>
      </w:pPr>
    </w:p>
    <w:p w14:paraId="1F7BBFE5">
      <w:pPr>
        <w:pStyle w:val="7"/>
        <w:rPr>
          <w:sz w:val="20"/>
        </w:rPr>
      </w:pPr>
    </w:p>
    <w:p w14:paraId="7A31F2A5">
      <w:pPr>
        <w:pStyle w:val="7"/>
        <w:rPr>
          <w:sz w:val="20"/>
        </w:rPr>
      </w:pPr>
    </w:p>
    <w:p w14:paraId="5A649D1E">
      <w:pPr>
        <w:pStyle w:val="7"/>
        <w:rPr>
          <w:sz w:val="20"/>
        </w:rPr>
      </w:pPr>
    </w:p>
    <w:p w14:paraId="5E4F5911">
      <w:pPr>
        <w:pStyle w:val="7"/>
        <w:rPr>
          <w:sz w:val="20"/>
        </w:rPr>
      </w:pPr>
    </w:p>
    <w:p w14:paraId="7B8E36B6">
      <w:pPr>
        <w:pStyle w:val="7"/>
        <w:rPr>
          <w:sz w:val="20"/>
        </w:rPr>
      </w:pPr>
    </w:p>
    <w:p w14:paraId="02C6FA0C">
      <w:pPr>
        <w:pStyle w:val="7"/>
        <w:rPr>
          <w:sz w:val="20"/>
        </w:rPr>
      </w:pPr>
    </w:p>
    <w:p w14:paraId="26BA405D">
      <w:pPr>
        <w:pStyle w:val="7"/>
        <w:rPr>
          <w:sz w:val="20"/>
        </w:rPr>
      </w:pPr>
    </w:p>
    <w:p w14:paraId="799431E6">
      <w:pPr>
        <w:pStyle w:val="7"/>
        <w:rPr>
          <w:sz w:val="20"/>
        </w:rPr>
      </w:pPr>
    </w:p>
    <w:p w14:paraId="4A9748E2">
      <w:pPr>
        <w:pStyle w:val="7"/>
        <w:spacing w:before="10"/>
        <w:rPr>
          <w:sz w:val="18"/>
        </w:rPr>
      </w:pPr>
      <w:r>
        <w:drawing>
          <wp:anchor distT="0" distB="0" distL="0" distR="0" simplePos="0" relativeHeight="251660288" behindDoc="0" locked="0" layoutInCell="1" allowOverlap="1">
            <wp:simplePos x="0" y="0"/>
            <wp:positionH relativeFrom="page">
              <wp:posOffset>1485265</wp:posOffset>
            </wp:positionH>
            <wp:positionV relativeFrom="paragraph">
              <wp:posOffset>153035</wp:posOffset>
            </wp:positionV>
            <wp:extent cx="4671060" cy="2551430"/>
            <wp:effectExtent l="0" t="0" r="0" b="0"/>
            <wp:wrapTopAndBottom/>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jpeg"/>
                    <pic:cNvPicPr>
                      <a:picLocks noChangeAspect="1"/>
                    </pic:cNvPicPr>
                  </pic:nvPicPr>
                  <pic:blipFill>
                    <a:blip r:embed="rId14" cstate="print"/>
                    <a:stretch>
                      <a:fillRect/>
                    </a:stretch>
                  </pic:blipFill>
                  <pic:spPr>
                    <a:xfrm>
                      <a:off x="0" y="0"/>
                      <a:ext cx="4671232" cy="2551176"/>
                    </a:xfrm>
                    <a:prstGeom prst="rect">
                      <a:avLst/>
                    </a:prstGeom>
                  </pic:spPr>
                </pic:pic>
              </a:graphicData>
            </a:graphic>
          </wp:anchor>
        </w:drawing>
      </w:r>
    </w:p>
    <w:p w14:paraId="09109BD8">
      <w:pPr>
        <w:spacing w:after="0"/>
        <w:rPr>
          <w:sz w:val="18"/>
        </w:rPr>
        <w:sectPr>
          <w:pgSz w:w="12240" w:h="15840"/>
          <w:pgMar w:top="14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F974E0B">
      <w:pPr>
        <w:pStyle w:val="7"/>
        <w:ind w:left="1440"/>
        <w:rPr>
          <w:sz w:val="20"/>
        </w:rPr>
      </w:pPr>
      <w:r>
        <w:rPr>
          <w:sz w:val="20"/>
        </w:rPr>
        <w:drawing>
          <wp:inline distT="0" distB="0" distL="0" distR="0">
            <wp:extent cx="5190490" cy="2286000"/>
            <wp:effectExtent l="0" t="0" r="0" b="0"/>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jpeg"/>
                    <pic:cNvPicPr>
                      <a:picLocks noChangeAspect="1"/>
                    </pic:cNvPicPr>
                  </pic:nvPicPr>
                  <pic:blipFill>
                    <a:blip r:embed="rId15" cstate="print"/>
                    <a:stretch>
                      <a:fillRect/>
                    </a:stretch>
                  </pic:blipFill>
                  <pic:spPr>
                    <a:xfrm>
                      <a:off x="0" y="0"/>
                      <a:ext cx="5190638" cy="2286000"/>
                    </a:xfrm>
                    <a:prstGeom prst="rect">
                      <a:avLst/>
                    </a:prstGeom>
                  </pic:spPr>
                </pic:pic>
              </a:graphicData>
            </a:graphic>
          </wp:inline>
        </w:drawing>
      </w:r>
    </w:p>
    <w:p w14:paraId="442D6F99">
      <w:pPr>
        <w:pStyle w:val="7"/>
        <w:rPr>
          <w:sz w:val="20"/>
        </w:rPr>
      </w:pPr>
    </w:p>
    <w:p w14:paraId="03586C1E">
      <w:pPr>
        <w:pStyle w:val="7"/>
        <w:rPr>
          <w:sz w:val="20"/>
        </w:rPr>
      </w:pPr>
    </w:p>
    <w:p w14:paraId="28AAB37B">
      <w:pPr>
        <w:pStyle w:val="7"/>
        <w:spacing w:before="1"/>
        <w:rPr>
          <w:sz w:val="29"/>
        </w:rPr>
      </w:pPr>
    </w:p>
    <w:p w14:paraId="177A1284">
      <w:pPr>
        <w:pStyle w:val="9"/>
        <w:numPr>
          <w:ilvl w:val="2"/>
          <w:numId w:val="11"/>
        </w:numPr>
        <w:tabs>
          <w:tab w:val="left" w:pos="1163"/>
        </w:tabs>
        <w:spacing w:before="90" w:after="0" w:line="360" w:lineRule="auto"/>
        <w:ind w:left="960" w:right="845" w:firstLine="0"/>
        <w:jc w:val="both"/>
        <w:rPr>
          <w:sz w:val="24"/>
        </w:rPr>
      </w:pPr>
      <w:r>
        <w:rPr>
          <w:sz w:val="24"/>
        </w:rPr>
        <w:t>To download Windows 32-bit python, you can select any one from the three options: Windows x86</w:t>
      </w:r>
      <w:r>
        <w:rPr>
          <w:spacing w:val="-1"/>
          <w:sz w:val="24"/>
        </w:rPr>
        <w:t xml:space="preserve"> </w:t>
      </w:r>
      <w:r>
        <w:rPr>
          <w:sz w:val="24"/>
        </w:rPr>
        <w:t>embeddable</w:t>
      </w:r>
      <w:r>
        <w:rPr>
          <w:spacing w:val="-1"/>
          <w:sz w:val="24"/>
        </w:rPr>
        <w:t xml:space="preserve"> </w:t>
      </w:r>
      <w:r>
        <w:rPr>
          <w:sz w:val="24"/>
        </w:rPr>
        <w:t>zip file, Windows x86 executable installer or Windows x86</w:t>
      </w:r>
      <w:r>
        <w:rPr>
          <w:spacing w:val="40"/>
          <w:sz w:val="24"/>
        </w:rPr>
        <w:t xml:space="preserve"> </w:t>
      </w:r>
      <w:r>
        <w:rPr>
          <w:sz w:val="24"/>
        </w:rPr>
        <w:t>web- based installer.</w:t>
      </w:r>
    </w:p>
    <w:p w14:paraId="24346C53">
      <w:pPr>
        <w:pStyle w:val="9"/>
        <w:numPr>
          <w:ilvl w:val="2"/>
          <w:numId w:val="11"/>
        </w:numPr>
        <w:tabs>
          <w:tab w:val="left" w:pos="1046"/>
        </w:tabs>
        <w:spacing w:before="1" w:after="0" w:line="360" w:lineRule="auto"/>
        <w:ind w:left="960" w:right="845" w:firstLine="0"/>
        <w:jc w:val="both"/>
        <w:rPr>
          <w:sz w:val="24"/>
        </w:rPr>
      </w:pPr>
      <w:r>
        <w:rPr>
          <w:spacing w:val="-2"/>
          <w:sz w:val="24"/>
        </w:rPr>
        <w:t>To</w:t>
      </w:r>
      <w:r>
        <w:rPr>
          <w:spacing w:val="-10"/>
          <w:sz w:val="24"/>
        </w:rPr>
        <w:t xml:space="preserve"> </w:t>
      </w:r>
      <w:r>
        <w:rPr>
          <w:spacing w:val="-2"/>
          <w:sz w:val="24"/>
        </w:rPr>
        <w:t>download</w:t>
      </w:r>
      <w:r>
        <w:rPr>
          <w:spacing w:val="-10"/>
          <w:sz w:val="24"/>
        </w:rPr>
        <w:t xml:space="preserve"> </w:t>
      </w:r>
      <w:r>
        <w:rPr>
          <w:spacing w:val="-2"/>
          <w:sz w:val="24"/>
        </w:rPr>
        <w:t>Windows</w:t>
      </w:r>
      <w:r>
        <w:rPr>
          <w:spacing w:val="-10"/>
          <w:sz w:val="24"/>
        </w:rPr>
        <w:t xml:space="preserve"> </w:t>
      </w:r>
      <w:r>
        <w:rPr>
          <w:spacing w:val="-2"/>
          <w:sz w:val="24"/>
        </w:rPr>
        <w:t>64-bit</w:t>
      </w:r>
      <w:r>
        <w:rPr>
          <w:spacing w:val="-10"/>
          <w:sz w:val="24"/>
        </w:rPr>
        <w:t xml:space="preserve"> </w:t>
      </w:r>
      <w:r>
        <w:rPr>
          <w:spacing w:val="-2"/>
          <w:sz w:val="24"/>
        </w:rPr>
        <w:t>python,</w:t>
      </w:r>
      <w:r>
        <w:rPr>
          <w:spacing w:val="-10"/>
          <w:sz w:val="24"/>
        </w:rPr>
        <w:t xml:space="preserve"> </w:t>
      </w:r>
      <w:r>
        <w:rPr>
          <w:spacing w:val="-2"/>
          <w:sz w:val="24"/>
        </w:rPr>
        <w:t>you</w:t>
      </w:r>
      <w:r>
        <w:rPr>
          <w:spacing w:val="-10"/>
          <w:sz w:val="24"/>
        </w:rPr>
        <w:t xml:space="preserve"> </w:t>
      </w:r>
      <w:r>
        <w:rPr>
          <w:spacing w:val="-2"/>
          <w:sz w:val="24"/>
        </w:rPr>
        <w:t>can</w:t>
      </w:r>
      <w:r>
        <w:rPr>
          <w:spacing w:val="-10"/>
          <w:sz w:val="24"/>
        </w:rPr>
        <w:t xml:space="preserve"> </w:t>
      </w:r>
      <w:r>
        <w:rPr>
          <w:spacing w:val="-2"/>
          <w:sz w:val="24"/>
        </w:rPr>
        <w:t>select</w:t>
      </w:r>
      <w:r>
        <w:rPr>
          <w:spacing w:val="-11"/>
          <w:sz w:val="24"/>
        </w:rPr>
        <w:t xml:space="preserve"> </w:t>
      </w:r>
      <w:r>
        <w:rPr>
          <w:spacing w:val="-2"/>
          <w:sz w:val="24"/>
        </w:rPr>
        <w:t>any</w:t>
      </w:r>
      <w:r>
        <w:rPr>
          <w:spacing w:val="-10"/>
          <w:sz w:val="24"/>
        </w:rPr>
        <w:t xml:space="preserve"> </w:t>
      </w:r>
      <w:r>
        <w:rPr>
          <w:spacing w:val="-2"/>
          <w:sz w:val="24"/>
        </w:rPr>
        <w:t>one</w:t>
      </w:r>
      <w:r>
        <w:rPr>
          <w:spacing w:val="-10"/>
          <w:sz w:val="24"/>
        </w:rPr>
        <w:t xml:space="preserve"> </w:t>
      </w:r>
      <w:r>
        <w:rPr>
          <w:spacing w:val="-2"/>
          <w:sz w:val="24"/>
        </w:rPr>
        <w:t>from</w:t>
      </w:r>
      <w:r>
        <w:rPr>
          <w:spacing w:val="-12"/>
          <w:sz w:val="24"/>
        </w:rPr>
        <w:t xml:space="preserve"> </w:t>
      </w:r>
      <w:r>
        <w:rPr>
          <w:spacing w:val="-2"/>
          <w:sz w:val="24"/>
        </w:rPr>
        <w:t>the</w:t>
      </w:r>
      <w:r>
        <w:rPr>
          <w:spacing w:val="-10"/>
          <w:sz w:val="24"/>
        </w:rPr>
        <w:t xml:space="preserve"> </w:t>
      </w:r>
      <w:r>
        <w:rPr>
          <w:spacing w:val="-2"/>
          <w:sz w:val="24"/>
        </w:rPr>
        <w:t>three</w:t>
      </w:r>
      <w:r>
        <w:rPr>
          <w:spacing w:val="-11"/>
          <w:sz w:val="24"/>
        </w:rPr>
        <w:t xml:space="preserve"> </w:t>
      </w:r>
      <w:r>
        <w:rPr>
          <w:spacing w:val="-2"/>
          <w:sz w:val="24"/>
        </w:rPr>
        <w:t>options:</w:t>
      </w:r>
      <w:r>
        <w:rPr>
          <w:spacing w:val="-10"/>
          <w:sz w:val="24"/>
        </w:rPr>
        <w:t xml:space="preserve"> </w:t>
      </w:r>
      <w:r>
        <w:rPr>
          <w:spacing w:val="-2"/>
          <w:sz w:val="24"/>
        </w:rPr>
        <w:t xml:space="preserve">Windows </w:t>
      </w:r>
      <w:r>
        <w:rPr>
          <w:sz w:val="24"/>
        </w:rPr>
        <w:t>x86-64 embeddable zip file, Windows x86-64 executable installer or Windows x86-64 web- based installer.</w:t>
      </w:r>
    </w:p>
    <w:p w14:paraId="7A70C13B">
      <w:pPr>
        <w:pStyle w:val="7"/>
        <w:spacing w:line="360" w:lineRule="auto"/>
        <w:ind w:left="960" w:right="844"/>
        <w:jc w:val="both"/>
      </w:pPr>
      <w:r>
        <w:t>Here</w:t>
      </w:r>
      <w:r>
        <w:rPr>
          <w:spacing w:val="-15"/>
        </w:rPr>
        <w:t xml:space="preserve"> </w:t>
      </w:r>
      <w:r>
        <w:t>we</w:t>
      </w:r>
      <w:r>
        <w:rPr>
          <w:spacing w:val="-14"/>
        </w:rPr>
        <w:t xml:space="preserve"> </w:t>
      </w:r>
      <w:r>
        <w:t>will</w:t>
      </w:r>
      <w:r>
        <w:rPr>
          <w:spacing w:val="-14"/>
        </w:rPr>
        <w:t xml:space="preserve"> </w:t>
      </w:r>
      <w:r>
        <w:t>install</w:t>
      </w:r>
      <w:r>
        <w:rPr>
          <w:spacing w:val="-14"/>
        </w:rPr>
        <w:t xml:space="preserve"> </w:t>
      </w:r>
      <w:r>
        <w:t>Windows</w:t>
      </w:r>
      <w:r>
        <w:rPr>
          <w:spacing w:val="-15"/>
        </w:rPr>
        <w:t xml:space="preserve"> </w:t>
      </w:r>
      <w:r>
        <w:t>x86-64</w:t>
      </w:r>
      <w:r>
        <w:rPr>
          <w:spacing w:val="-14"/>
        </w:rPr>
        <w:t xml:space="preserve"> </w:t>
      </w:r>
      <w:r>
        <w:t>web-based</w:t>
      </w:r>
      <w:r>
        <w:rPr>
          <w:spacing w:val="-15"/>
        </w:rPr>
        <w:t xml:space="preserve"> </w:t>
      </w:r>
      <w:r>
        <w:t>installer.</w:t>
      </w:r>
      <w:r>
        <w:rPr>
          <w:spacing w:val="-14"/>
        </w:rPr>
        <w:t xml:space="preserve"> </w:t>
      </w:r>
      <w:r>
        <w:t>Here</w:t>
      </w:r>
      <w:r>
        <w:rPr>
          <w:spacing w:val="-15"/>
        </w:rPr>
        <w:t xml:space="preserve"> </w:t>
      </w:r>
      <w:r>
        <w:t>your</w:t>
      </w:r>
      <w:r>
        <w:rPr>
          <w:spacing w:val="-14"/>
        </w:rPr>
        <w:t xml:space="preserve"> </w:t>
      </w:r>
      <w:r>
        <w:t>first</w:t>
      </w:r>
      <w:r>
        <w:rPr>
          <w:spacing w:val="-14"/>
        </w:rPr>
        <w:t xml:space="preserve"> </w:t>
      </w:r>
      <w:r>
        <w:t>part</w:t>
      </w:r>
      <w:r>
        <w:rPr>
          <w:spacing w:val="-15"/>
        </w:rPr>
        <w:t xml:space="preserve"> </w:t>
      </w:r>
      <w:r>
        <w:t>regarding</w:t>
      </w:r>
      <w:r>
        <w:rPr>
          <w:spacing w:val="-14"/>
        </w:rPr>
        <w:t xml:space="preserve"> </w:t>
      </w:r>
      <w:r>
        <w:t>which version</w:t>
      </w:r>
      <w:r>
        <w:rPr>
          <w:spacing w:val="-9"/>
        </w:rPr>
        <w:t xml:space="preserve"> </w:t>
      </w:r>
      <w:r>
        <w:t>of</w:t>
      </w:r>
      <w:r>
        <w:rPr>
          <w:spacing w:val="-12"/>
        </w:rPr>
        <w:t xml:space="preserve"> </w:t>
      </w:r>
      <w:r>
        <w:t>python</w:t>
      </w:r>
      <w:r>
        <w:rPr>
          <w:spacing w:val="-11"/>
        </w:rPr>
        <w:t xml:space="preserve"> </w:t>
      </w:r>
      <w:r>
        <w:t>is</w:t>
      </w:r>
      <w:r>
        <w:rPr>
          <w:spacing w:val="-11"/>
        </w:rPr>
        <w:t xml:space="preserve"> </w:t>
      </w:r>
      <w:r>
        <w:t>to</w:t>
      </w:r>
      <w:r>
        <w:rPr>
          <w:spacing w:val="-11"/>
        </w:rPr>
        <w:t xml:space="preserve"> </w:t>
      </w:r>
      <w:r>
        <w:t>be</w:t>
      </w:r>
      <w:r>
        <w:rPr>
          <w:spacing w:val="-11"/>
        </w:rPr>
        <w:t xml:space="preserve"> </w:t>
      </w:r>
      <w:r>
        <w:t>downloaded</w:t>
      </w:r>
      <w:r>
        <w:rPr>
          <w:spacing w:val="-12"/>
        </w:rPr>
        <w:t xml:space="preserve"> </w:t>
      </w:r>
      <w:r>
        <w:t>is</w:t>
      </w:r>
      <w:r>
        <w:rPr>
          <w:spacing w:val="-11"/>
        </w:rPr>
        <w:t xml:space="preserve"> </w:t>
      </w:r>
      <w:r>
        <w:t>completed.</w:t>
      </w:r>
      <w:r>
        <w:rPr>
          <w:spacing w:val="-9"/>
        </w:rPr>
        <w:t xml:space="preserve"> </w:t>
      </w:r>
      <w:r>
        <w:t>Now</w:t>
      </w:r>
      <w:r>
        <w:rPr>
          <w:spacing w:val="-12"/>
        </w:rPr>
        <w:t xml:space="preserve"> </w:t>
      </w:r>
      <w:r>
        <w:t>we</w:t>
      </w:r>
      <w:r>
        <w:rPr>
          <w:spacing w:val="-11"/>
        </w:rPr>
        <w:t xml:space="preserve"> </w:t>
      </w:r>
      <w:r>
        <w:t>move</w:t>
      </w:r>
      <w:r>
        <w:rPr>
          <w:spacing w:val="-11"/>
        </w:rPr>
        <w:t xml:space="preserve"> </w:t>
      </w:r>
      <w:r>
        <w:t>ahead</w:t>
      </w:r>
      <w:r>
        <w:rPr>
          <w:spacing w:val="-10"/>
        </w:rPr>
        <w:t xml:space="preserve"> </w:t>
      </w:r>
      <w:r>
        <w:t>with</w:t>
      </w:r>
      <w:r>
        <w:rPr>
          <w:spacing w:val="-11"/>
        </w:rPr>
        <w:t xml:space="preserve"> </w:t>
      </w:r>
      <w:r>
        <w:t>the</w:t>
      </w:r>
      <w:r>
        <w:rPr>
          <w:spacing w:val="-10"/>
        </w:rPr>
        <w:t xml:space="preserve"> </w:t>
      </w:r>
      <w:r>
        <w:t>second</w:t>
      </w:r>
      <w:r>
        <w:rPr>
          <w:spacing w:val="-10"/>
        </w:rPr>
        <w:t xml:space="preserve"> </w:t>
      </w:r>
      <w:r>
        <w:t>part in installing python i.e. Installation</w:t>
      </w:r>
    </w:p>
    <w:p w14:paraId="3613D2DD">
      <w:pPr>
        <w:pStyle w:val="7"/>
        <w:spacing w:line="360" w:lineRule="auto"/>
        <w:ind w:left="960" w:right="845"/>
        <w:jc w:val="both"/>
        <w:rPr>
          <w:sz w:val="28"/>
        </w:rPr>
      </w:pPr>
      <w:r>
        <w:rPr>
          <w:b/>
          <w:sz w:val="28"/>
        </w:rPr>
        <w:t>Note:</w:t>
      </w:r>
      <w:r>
        <w:rPr>
          <w:b/>
          <w:spacing w:val="-14"/>
          <w:sz w:val="28"/>
        </w:rPr>
        <w:t xml:space="preserve"> </w:t>
      </w:r>
      <w:r>
        <w:t>To know the changes or updates that are made in the version you can click on the Release Note Option</w:t>
      </w:r>
      <w:r>
        <w:rPr>
          <w:sz w:val="28"/>
        </w:rPr>
        <w:t>.</w:t>
      </w:r>
    </w:p>
    <w:p w14:paraId="6412D65F">
      <w:pPr>
        <w:pStyle w:val="7"/>
        <w:spacing w:before="11"/>
        <w:rPr>
          <w:sz w:val="41"/>
        </w:rPr>
      </w:pPr>
    </w:p>
    <w:p w14:paraId="1F5021F8">
      <w:pPr>
        <w:pStyle w:val="3"/>
        <w:ind w:left="960"/>
      </w:pPr>
      <w:bookmarkStart w:id="55" w:name="INSTALLATION OF PYTHON"/>
      <w:bookmarkEnd w:id="55"/>
      <w:r>
        <w:t>INSTALLATION</w:t>
      </w:r>
      <w:r>
        <w:rPr>
          <w:spacing w:val="-14"/>
        </w:rPr>
        <w:t xml:space="preserve"> </w:t>
      </w:r>
      <w:r>
        <w:t>OF</w:t>
      </w:r>
      <w:r>
        <w:rPr>
          <w:spacing w:val="-15"/>
        </w:rPr>
        <w:t xml:space="preserve"> </w:t>
      </w:r>
      <w:r>
        <w:rPr>
          <w:spacing w:val="-2"/>
        </w:rPr>
        <w:t>PYTHON</w:t>
      </w:r>
    </w:p>
    <w:p w14:paraId="4AC1A237">
      <w:pPr>
        <w:pStyle w:val="7"/>
        <w:spacing w:before="160"/>
        <w:ind w:left="960"/>
        <w:jc w:val="both"/>
      </w:pPr>
      <w:r>
        <w:rPr>
          <w:b/>
          <w:spacing w:val="-2"/>
          <w:sz w:val="28"/>
        </w:rPr>
        <w:t>Step</w:t>
      </w:r>
      <w:r>
        <w:rPr>
          <w:b/>
          <w:spacing w:val="-11"/>
          <w:sz w:val="28"/>
        </w:rPr>
        <w:t xml:space="preserve"> </w:t>
      </w:r>
      <w:r>
        <w:rPr>
          <w:b/>
          <w:spacing w:val="-2"/>
          <w:sz w:val="28"/>
        </w:rPr>
        <w:t>1</w:t>
      </w:r>
      <w:r>
        <w:rPr>
          <w:b/>
          <w:spacing w:val="-2"/>
        </w:rPr>
        <w:t>:</w:t>
      </w:r>
      <w:r>
        <w:rPr>
          <w:b/>
          <w:spacing w:val="-9"/>
        </w:rPr>
        <w:t xml:space="preserve"> </w:t>
      </w:r>
      <w:r>
        <w:rPr>
          <w:spacing w:val="-2"/>
        </w:rPr>
        <w:t>Go</w:t>
      </w:r>
      <w:r>
        <w:rPr>
          <w:spacing w:val="-10"/>
        </w:rPr>
        <w:t xml:space="preserve"> </w:t>
      </w:r>
      <w:r>
        <w:rPr>
          <w:spacing w:val="-2"/>
        </w:rPr>
        <w:t>to</w:t>
      </w:r>
      <w:r>
        <w:rPr>
          <w:spacing w:val="-9"/>
        </w:rPr>
        <w:t xml:space="preserve"> </w:t>
      </w:r>
      <w:r>
        <w:rPr>
          <w:spacing w:val="-2"/>
        </w:rPr>
        <w:t>Download</w:t>
      </w:r>
      <w:r>
        <w:rPr>
          <w:spacing w:val="-10"/>
        </w:rPr>
        <w:t xml:space="preserve"> </w:t>
      </w:r>
      <w:r>
        <w:rPr>
          <w:spacing w:val="-2"/>
        </w:rPr>
        <w:t>and</w:t>
      </w:r>
      <w:r>
        <w:rPr>
          <w:spacing w:val="-9"/>
        </w:rPr>
        <w:t xml:space="preserve"> </w:t>
      </w:r>
      <w:r>
        <w:rPr>
          <w:spacing w:val="-2"/>
        </w:rPr>
        <w:t>Open</w:t>
      </w:r>
      <w:r>
        <w:rPr>
          <w:spacing w:val="-9"/>
        </w:rPr>
        <w:t xml:space="preserve"> </w:t>
      </w:r>
      <w:r>
        <w:rPr>
          <w:spacing w:val="-2"/>
        </w:rPr>
        <w:t>the</w:t>
      </w:r>
      <w:r>
        <w:rPr>
          <w:spacing w:val="-11"/>
        </w:rPr>
        <w:t xml:space="preserve"> </w:t>
      </w:r>
      <w:r>
        <w:rPr>
          <w:spacing w:val="-2"/>
        </w:rPr>
        <w:t>downloaded</w:t>
      </w:r>
      <w:r>
        <w:rPr>
          <w:spacing w:val="-10"/>
        </w:rPr>
        <w:t xml:space="preserve"> </w:t>
      </w:r>
      <w:r>
        <w:rPr>
          <w:spacing w:val="-2"/>
        </w:rPr>
        <w:t>python</w:t>
      </w:r>
      <w:r>
        <w:rPr>
          <w:spacing w:val="-10"/>
        </w:rPr>
        <w:t xml:space="preserve"> </w:t>
      </w:r>
      <w:r>
        <w:rPr>
          <w:spacing w:val="-2"/>
        </w:rPr>
        <w:t>version</w:t>
      </w:r>
      <w:r>
        <w:rPr>
          <w:spacing w:val="-9"/>
        </w:rPr>
        <w:t xml:space="preserve"> </w:t>
      </w:r>
      <w:r>
        <w:rPr>
          <w:spacing w:val="-2"/>
        </w:rPr>
        <w:t>to</w:t>
      </w:r>
      <w:r>
        <w:rPr>
          <w:spacing w:val="-10"/>
        </w:rPr>
        <w:t xml:space="preserve"> </w:t>
      </w:r>
      <w:r>
        <w:rPr>
          <w:spacing w:val="-2"/>
        </w:rPr>
        <w:t>carry</w:t>
      </w:r>
      <w:r>
        <w:rPr>
          <w:spacing w:val="-8"/>
        </w:rPr>
        <w:t xml:space="preserve"> </w:t>
      </w:r>
      <w:r>
        <w:rPr>
          <w:spacing w:val="-2"/>
        </w:rPr>
        <w:t>out</w:t>
      </w:r>
      <w:r>
        <w:rPr>
          <w:spacing w:val="-10"/>
        </w:rPr>
        <w:t xml:space="preserve"> </w:t>
      </w:r>
      <w:r>
        <w:rPr>
          <w:spacing w:val="-2"/>
        </w:rPr>
        <w:t>the</w:t>
      </w:r>
      <w:r>
        <w:rPr>
          <w:spacing w:val="-9"/>
        </w:rPr>
        <w:t xml:space="preserve"> </w:t>
      </w:r>
      <w:r>
        <w:rPr>
          <w:spacing w:val="-2"/>
        </w:rPr>
        <w:t>installation</w:t>
      </w:r>
    </w:p>
    <w:p w14:paraId="1B0FFA92">
      <w:pPr>
        <w:pStyle w:val="7"/>
        <w:rPr>
          <w:sz w:val="20"/>
        </w:rPr>
      </w:pPr>
    </w:p>
    <w:p w14:paraId="639F5908">
      <w:pPr>
        <w:pStyle w:val="7"/>
        <w:spacing w:before="4"/>
        <w:rPr>
          <w:sz w:val="12"/>
        </w:rPr>
      </w:pPr>
      <w:r>
        <w:drawing>
          <wp:anchor distT="0" distB="0" distL="0" distR="0" simplePos="0" relativeHeight="251660288" behindDoc="0" locked="0" layoutInCell="1" allowOverlap="1">
            <wp:simplePos x="0" y="0"/>
            <wp:positionH relativeFrom="page">
              <wp:posOffset>2215515</wp:posOffset>
            </wp:positionH>
            <wp:positionV relativeFrom="paragraph">
              <wp:posOffset>104775</wp:posOffset>
            </wp:positionV>
            <wp:extent cx="3038475" cy="1804670"/>
            <wp:effectExtent l="0" t="0" r="0" b="0"/>
            <wp:wrapTopAndBottom/>
            <wp:docPr id="2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jpeg"/>
                    <pic:cNvPicPr>
                      <a:picLocks noChangeAspect="1"/>
                    </pic:cNvPicPr>
                  </pic:nvPicPr>
                  <pic:blipFill>
                    <a:blip r:embed="rId16" cstate="print"/>
                    <a:stretch>
                      <a:fillRect/>
                    </a:stretch>
                  </pic:blipFill>
                  <pic:spPr>
                    <a:xfrm>
                      <a:off x="0" y="0"/>
                      <a:ext cx="3038582" cy="1804416"/>
                    </a:xfrm>
                    <a:prstGeom prst="rect">
                      <a:avLst/>
                    </a:prstGeom>
                  </pic:spPr>
                </pic:pic>
              </a:graphicData>
            </a:graphic>
          </wp:anchor>
        </w:drawing>
      </w:r>
    </w:p>
    <w:p w14:paraId="35F6B0B8">
      <w:pPr>
        <w:spacing w:after="0"/>
        <w:rPr>
          <w:sz w:val="12"/>
        </w:rPr>
        <w:sectPr>
          <w:pgSz w:w="12240" w:h="15840"/>
          <w:pgMar w:top="14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8305C73">
      <w:pPr>
        <w:pStyle w:val="7"/>
        <w:spacing w:before="102"/>
        <w:ind w:left="960"/>
      </w:pPr>
      <w:r>
        <w:rPr>
          <w:b/>
          <w:spacing w:val="-2"/>
          <w:sz w:val="28"/>
        </w:rPr>
        <w:t>Step</w:t>
      </w:r>
      <w:r>
        <w:rPr>
          <w:b/>
          <w:spacing w:val="-9"/>
          <w:sz w:val="28"/>
        </w:rPr>
        <w:t xml:space="preserve"> </w:t>
      </w:r>
      <w:r>
        <w:rPr>
          <w:b/>
          <w:spacing w:val="-2"/>
          <w:sz w:val="28"/>
        </w:rPr>
        <w:t>2:</w:t>
      </w:r>
      <w:r>
        <w:rPr>
          <w:b/>
          <w:spacing w:val="-8"/>
          <w:sz w:val="28"/>
        </w:rPr>
        <w:t xml:space="preserve"> </w:t>
      </w:r>
      <w:r>
        <w:rPr>
          <w:spacing w:val="-2"/>
        </w:rPr>
        <w:t>Before</w:t>
      </w:r>
      <w:r>
        <w:rPr>
          <w:spacing w:val="-8"/>
        </w:rPr>
        <w:t xml:space="preserve"> </w:t>
      </w:r>
      <w:r>
        <w:rPr>
          <w:spacing w:val="-2"/>
        </w:rPr>
        <w:t>you</w:t>
      </w:r>
      <w:r>
        <w:rPr>
          <w:spacing w:val="-9"/>
        </w:rPr>
        <w:t xml:space="preserve"> </w:t>
      </w:r>
      <w:r>
        <w:rPr>
          <w:spacing w:val="-2"/>
        </w:rPr>
        <w:t>click</w:t>
      </w:r>
      <w:r>
        <w:rPr>
          <w:spacing w:val="-8"/>
        </w:rPr>
        <w:t xml:space="preserve"> </w:t>
      </w:r>
      <w:r>
        <w:rPr>
          <w:spacing w:val="-2"/>
        </w:rPr>
        <w:t>on</w:t>
      </w:r>
      <w:r>
        <w:rPr>
          <w:spacing w:val="-8"/>
        </w:rPr>
        <w:t xml:space="preserve"> </w:t>
      </w:r>
      <w:r>
        <w:rPr>
          <w:spacing w:val="-2"/>
        </w:rPr>
        <w:t>Install</w:t>
      </w:r>
      <w:r>
        <w:rPr>
          <w:spacing w:val="-8"/>
        </w:rPr>
        <w:t xml:space="preserve"> </w:t>
      </w:r>
      <w:r>
        <w:rPr>
          <w:spacing w:val="-2"/>
        </w:rPr>
        <w:t>Now,</w:t>
      </w:r>
      <w:r>
        <w:rPr>
          <w:spacing w:val="-8"/>
        </w:rPr>
        <w:t xml:space="preserve"> </w:t>
      </w:r>
      <w:r>
        <w:rPr>
          <w:spacing w:val="-2"/>
        </w:rPr>
        <w:t>Make</w:t>
      </w:r>
      <w:r>
        <w:rPr>
          <w:spacing w:val="-8"/>
        </w:rPr>
        <w:t xml:space="preserve"> </w:t>
      </w:r>
      <w:r>
        <w:rPr>
          <w:spacing w:val="-2"/>
        </w:rPr>
        <w:t>sure</w:t>
      </w:r>
      <w:r>
        <w:rPr>
          <w:spacing w:val="-9"/>
        </w:rPr>
        <w:t xml:space="preserve"> </w:t>
      </w:r>
      <w:r>
        <w:rPr>
          <w:spacing w:val="-2"/>
        </w:rPr>
        <w:t>to</w:t>
      </w:r>
      <w:r>
        <w:rPr>
          <w:spacing w:val="-9"/>
        </w:rPr>
        <w:t xml:space="preserve"> </w:t>
      </w:r>
      <w:r>
        <w:rPr>
          <w:spacing w:val="-2"/>
        </w:rPr>
        <w:t>put</w:t>
      </w:r>
      <w:r>
        <w:rPr>
          <w:spacing w:val="-8"/>
        </w:rPr>
        <w:t xml:space="preserve"> </w:t>
      </w:r>
      <w:r>
        <w:rPr>
          <w:spacing w:val="-2"/>
        </w:rPr>
        <w:t>a</w:t>
      </w:r>
      <w:r>
        <w:rPr>
          <w:spacing w:val="-9"/>
        </w:rPr>
        <w:t xml:space="preserve"> </w:t>
      </w:r>
      <w:r>
        <w:rPr>
          <w:spacing w:val="-2"/>
        </w:rPr>
        <w:t>tick</w:t>
      </w:r>
      <w:r>
        <w:rPr>
          <w:spacing w:val="-11"/>
        </w:rPr>
        <w:t xml:space="preserve"> </w:t>
      </w:r>
      <w:r>
        <w:rPr>
          <w:spacing w:val="-2"/>
        </w:rPr>
        <w:t>on</w:t>
      </w:r>
      <w:r>
        <w:rPr>
          <w:spacing w:val="-8"/>
        </w:rPr>
        <w:t xml:space="preserve"> </w:t>
      </w:r>
      <w:r>
        <w:rPr>
          <w:spacing w:val="-2"/>
        </w:rPr>
        <w:t>Add</w:t>
      </w:r>
      <w:r>
        <w:rPr>
          <w:spacing w:val="-7"/>
        </w:rPr>
        <w:t xml:space="preserve"> </w:t>
      </w:r>
      <w:r>
        <w:rPr>
          <w:spacing w:val="-2"/>
        </w:rPr>
        <w:t>Python</w:t>
      </w:r>
      <w:r>
        <w:rPr>
          <w:spacing w:val="-9"/>
        </w:rPr>
        <w:t xml:space="preserve"> </w:t>
      </w:r>
      <w:r>
        <w:rPr>
          <w:spacing w:val="-2"/>
        </w:rPr>
        <w:t>3.7</w:t>
      </w:r>
      <w:r>
        <w:rPr>
          <w:spacing w:val="-10"/>
        </w:rPr>
        <w:t xml:space="preserve"> </w:t>
      </w:r>
      <w:r>
        <w:rPr>
          <w:spacing w:val="-2"/>
        </w:rPr>
        <w:t>to</w:t>
      </w:r>
      <w:r>
        <w:rPr>
          <w:spacing w:val="-8"/>
        </w:rPr>
        <w:t xml:space="preserve"> </w:t>
      </w:r>
      <w:r>
        <w:rPr>
          <w:spacing w:val="-2"/>
        </w:rPr>
        <w:t>PATH.</w:t>
      </w:r>
    </w:p>
    <w:p w14:paraId="7B866788">
      <w:pPr>
        <w:pStyle w:val="7"/>
        <w:spacing w:before="4"/>
        <w:rPr>
          <w:sz w:val="26"/>
        </w:rPr>
      </w:pPr>
      <w:r>
        <w:drawing>
          <wp:anchor distT="0" distB="0" distL="0" distR="0" simplePos="0" relativeHeight="251660288" behindDoc="0" locked="0" layoutInCell="1" allowOverlap="1">
            <wp:simplePos x="0" y="0"/>
            <wp:positionH relativeFrom="page">
              <wp:posOffset>1684020</wp:posOffset>
            </wp:positionH>
            <wp:positionV relativeFrom="paragraph">
              <wp:posOffset>207645</wp:posOffset>
            </wp:positionV>
            <wp:extent cx="3778250" cy="2265680"/>
            <wp:effectExtent l="0" t="0" r="0" b="0"/>
            <wp:wrapTopAndBottom/>
            <wp:docPr id="2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jpeg"/>
                    <pic:cNvPicPr>
                      <a:picLocks noChangeAspect="1"/>
                    </pic:cNvPicPr>
                  </pic:nvPicPr>
                  <pic:blipFill>
                    <a:blip r:embed="rId17" cstate="print"/>
                    <a:stretch>
                      <a:fillRect/>
                    </a:stretch>
                  </pic:blipFill>
                  <pic:spPr>
                    <a:xfrm>
                      <a:off x="0" y="0"/>
                      <a:ext cx="3777982" cy="2265521"/>
                    </a:xfrm>
                    <a:prstGeom prst="rect">
                      <a:avLst/>
                    </a:prstGeom>
                  </pic:spPr>
                </pic:pic>
              </a:graphicData>
            </a:graphic>
          </wp:anchor>
        </w:drawing>
      </w:r>
    </w:p>
    <w:p w14:paraId="3E142CF2">
      <w:pPr>
        <w:pStyle w:val="7"/>
        <w:rPr>
          <w:sz w:val="30"/>
        </w:rPr>
      </w:pPr>
    </w:p>
    <w:p w14:paraId="6F6C87D7">
      <w:pPr>
        <w:pStyle w:val="7"/>
        <w:spacing w:before="2"/>
      </w:pPr>
    </w:p>
    <w:p w14:paraId="6BDF98A0">
      <w:pPr>
        <w:pStyle w:val="7"/>
        <w:spacing w:before="1"/>
        <w:ind w:left="960"/>
      </w:pPr>
      <w:r>
        <w:rPr>
          <w:b/>
          <w:spacing w:val="-2"/>
          <w:sz w:val="28"/>
        </w:rPr>
        <w:t>Step</w:t>
      </w:r>
      <w:r>
        <w:rPr>
          <w:b/>
          <w:spacing w:val="-12"/>
          <w:sz w:val="28"/>
        </w:rPr>
        <w:t xml:space="preserve"> </w:t>
      </w:r>
      <w:r>
        <w:rPr>
          <w:b/>
          <w:spacing w:val="-2"/>
          <w:sz w:val="28"/>
        </w:rPr>
        <w:t>3:</w:t>
      </w:r>
      <w:r>
        <w:rPr>
          <w:b/>
          <w:spacing w:val="-11"/>
          <w:sz w:val="28"/>
        </w:rPr>
        <w:t xml:space="preserve"> </w:t>
      </w:r>
      <w:r>
        <w:rPr>
          <w:spacing w:val="-2"/>
        </w:rPr>
        <w:t>Click</w:t>
      </w:r>
      <w:r>
        <w:rPr>
          <w:spacing w:val="-11"/>
        </w:rPr>
        <w:t xml:space="preserve"> </w:t>
      </w:r>
      <w:r>
        <w:rPr>
          <w:spacing w:val="-2"/>
        </w:rPr>
        <w:t>on</w:t>
      </w:r>
      <w:r>
        <w:rPr>
          <w:spacing w:val="-11"/>
        </w:rPr>
        <w:t xml:space="preserve"> </w:t>
      </w:r>
      <w:r>
        <w:rPr>
          <w:spacing w:val="-2"/>
        </w:rPr>
        <w:t>Install</w:t>
      </w:r>
      <w:r>
        <w:rPr>
          <w:spacing w:val="-10"/>
        </w:rPr>
        <w:t xml:space="preserve"> </w:t>
      </w:r>
      <w:r>
        <w:rPr>
          <w:spacing w:val="-2"/>
        </w:rPr>
        <w:t>NOW</w:t>
      </w:r>
      <w:r>
        <w:rPr>
          <w:spacing w:val="-12"/>
        </w:rPr>
        <w:t xml:space="preserve"> </w:t>
      </w:r>
      <w:r>
        <w:rPr>
          <w:spacing w:val="-2"/>
        </w:rPr>
        <w:t>After</w:t>
      </w:r>
      <w:r>
        <w:rPr>
          <w:spacing w:val="-10"/>
        </w:rPr>
        <w:t xml:space="preserve"> </w:t>
      </w:r>
      <w:r>
        <w:rPr>
          <w:spacing w:val="-2"/>
        </w:rPr>
        <w:t>the</w:t>
      </w:r>
      <w:r>
        <w:rPr>
          <w:spacing w:val="-12"/>
        </w:rPr>
        <w:t xml:space="preserve"> </w:t>
      </w:r>
      <w:r>
        <w:rPr>
          <w:spacing w:val="-2"/>
        </w:rPr>
        <w:t>installation</w:t>
      </w:r>
      <w:r>
        <w:rPr>
          <w:spacing w:val="-10"/>
        </w:rPr>
        <w:t xml:space="preserve"> </w:t>
      </w:r>
      <w:r>
        <w:rPr>
          <w:spacing w:val="-2"/>
        </w:rPr>
        <w:t>is</w:t>
      </w:r>
      <w:r>
        <w:rPr>
          <w:spacing w:val="-11"/>
        </w:rPr>
        <w:t xml:space="preserve"> </w:t>
      </w:r>
      <w:r>
        <w:rPr>
          <w:spacing w:val="-2"/>
        </w:rPr>
        <w:t>successful.</w:t>
      </w:r>
      <w:r>
        <w:rPr>
          <w:spacing w:val="-10"/>
        </w:rPr>
        <w:t xml:space="preserve"> </w:t>
      </w:r>
      <w:r>
        <w:rPr>
          <w:spacing w:val="-2"/>
        </w:rPr>
        <w:t>Click</w:t>
      </w:r>
      <w:r>
        <w:rPr>
          <w:spacing w:val="-11"/>
        </w:rPr>
        <w:t xml:space="preserve"> </w:t>
      </w:r>
      <w:r>
        <w:rPr>
          <w:spacing w:val="-2"/>
        </w:rPr>
        <w:t>on</w:t>
      </w:r>
      <w:r>
        <w:rPr>
          <w:spacing w:val="-11"/>
        </w:rPr>
        <w:t xml:space="preserve"> </w:t>
      </w:r>
      <w:r>
        <w:rPr>
          <w:spacing w:val="-2"/>
        </w:rPr>
        <w:t>Close.</w:t>
      </w:r>
    </w:p>
    <w:p w14:paraId="2CF66444">
      <w:pPr>
        <w:pStyle w:val="7"/>
        <w:spacing w:before="9"/>
        <w:rPr>
          <w:sz w:val="11"/>
        </w:rPr>
      </w:pPr>
      <w:r>
        <w:drawing>
          <wp:anchor distT="0" distB="0" distL="0" distR="0" simplePos="0" relativeHeight="251660288" behindDoc="0" locked="0" layoutInCell="1" allowOverlap="1">
            <wp:simplePos x="0" y="0"/>
            <wp:positionH relativeFrom="page">
              <wp:posOffset>1332865</wp:posOffset>
            </wp:positionH>
            <wp:positionV relativeFrom="paragraph">
              <wp:posOffset>101600</wp:posOffset>
            </wp:positionV>
            <wp:extent cx="5025390" cy="3200400"/>
            <wp:effectExtent l="0" t="0" r="0" b="0"/>
            <wp:wrapTopAndBottom/>
            <wp:docPr id="2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jpeg"/>
                    <pic:cNvPicPr>
                      <a:picLocks noChangeAspect="1"/>
                    </pic:cNvPicPr>
                  </pic:nvPicPr>
                  <pic:blipFill>
                    <a:blip r:embed="rId18" cstate="print"/>
                    <a:stretch>
                      <a:fillRect/>
                    </a:stretch>
                  </pic:blipFill>
                  <pic:spPr>
                    <a:xfrm>
                      <a:off x="0" y="0"/>
                      <a:ext cx="5025660" cy="3200400"/>
                    </a:xfrm>
                    <a:prstGeom prst="rect">
                      <a:avLst/>
                    </a:prstGeom>
                  </pic:spPr>
                </pic:pic>
              </a:graphicData>
            </a:graphic>
          </wp:anchor>
        </w:drawing>
      </w:r>
    </w:p>
    <w:p w14:paraId="1EAA609D">
      <w:pPr>
        <w:pStyle w:val="7"/>
        <w:rPr>
          <w:sz w:val="30"/>
        </w:rPr>
      </w:pPr>
    </w:p>
    <w:p w14:paraId="2F011D2D">
      <w:pPr>
        <w:pStyle w:val="7"/>
        <w:spacing w:before="1"/>
        <w:rPr>
          <w:sz w:val="44"/>
        </w:rPr>
      </w:pPr>
    </w:p>
    <w:p w14:paraId="1C8B792B">
      <w:pPr>
        <w:pStyle w:val="7"/>
        <w:spacing w:line="360" w:lineRule="auto"/>
        <w:ind w:left="960" w:right="850"/>
      </w:pPr>
      <w:r>
        <w:t>With</w:t>
      </w:r>
      <w:r>
        <w:rPr>
          <w:spacing w:val="40"/>
        </w:rPr>
        <w:t xml:space="preserve"> </w:t>
      </w:r>
      <w:r>
        <w:t>these</w:t>
      </w:r>
      <w:r>
        <w:rPr>
          <w:spacing w:val="40"/>
        </w:rPr>
        <w:t xml:space="preserve"> </w:t>
      </w:r>
      <w:r>
        <w:t>above</w:t>
      </w:r>
      <w:r>
        <w:rPr>
          <w:spacing w:val="40"/>
        </w:rPr>
        <w:t xml:space="preserve"> </w:t>
      </w:r>
      <w:r>
        <w:t>three</w:t>
      </w:r>
      <w:r>
        <w:rPr>
          <w:spacing w:val="40"/>
        </w:rPr>
        <w:t xml:space="preserve"> </w:t>
      </w:r>
      <w:r>
        <w:t>steps</w:t>
      </w:r>
      <w:r>
        <w:rPr>
          <w:spacing w:val="40"/>
        </w:rPr>
        <w:t xml:space="preserve"> </w:t>
      </w:r>
      <w:r>
        <w:t>on</w:t>
      </w:r>
      <w:r>
        <w:rPr>
          <w:spacing w:val="40"/>
        </w:rPr>
        <w:t xml:space="preserve"> </w:t>
      </w:r>
      <w:r>
        <w:t>python</w:t>
      </w:r>
      <w:r>
        <w:rPr>
          <w:spacing w:val="39"/>
        </w:rPr>
        <w:t xml:space="preserve"> </w:t>
      </w:r>
      <w:r>
        <w:t>installation,</w:t>
      </w:r>
      <w:r>
        <w:rPr>
          <w:spacing w:val="40"/>
        </w:rPr>
        <w:t xml:space="preserve"> </w:t>
      </w:r>
      <w:r>
        <w:t>you</w:t>
      </w:r>
      <w:r>
        <w:rPr>
          <w:spacing w:val="40"/>
        </w:rPr>
        <w:t xml:space="preserve"> </w:t>
      </w:r>
      <w:r>
        <w:t>have</w:t>
      </w:r>
      <w:r>
        <w:rPr>
          <w:spacing w:val="40"/>
        </w:rPr>
        <w:t xml:space="preserve"> </w:t>
      </w:r>
      <w:r>
        <w:t>successfully</w:t>
      </w:r>
      <w:r>
        <w:rPr>
          <w:spacing w:val="39"/>
        </w:rPr>
        <w:t xml:space="preserve"> </w:t>
      </w:r>
      <w:r>
        <w:t>and</w:t>
      </w:r>
      <w:r>
        <w:rPr>
          <w:spacing w:val="40"/>
        </w:rPr>
        <w:t xml:space="preserve"> </w:t>
      </w:r>
      <w:r>
        <w:t>correctly installed</w:t>
      </w:r>
      <w:r>
        <w:rPr>
          <w:spacing w:val="-5"/>
        </w:rPr>
        <w:t xml:space="preserve"> </w:t>
      </w:r>
      <w:r>
        <w:t>Python.</w:t>
      </w:r>
      <w:r>
        <w:rPr>
          <w:spacing w:val="-5"/>
        </w:rPr>
        <w:t xml:space="preserve"> </w:t>
      </w:r>
      <w:r>
        <w:t>Now</w:t>
      </w:r>
      <w:r>
        <w:rPr>
          <w:spacing w:val="-7"/>
        </w:rPr>
        <w:t xml:space="preserve"> </w:t>
      </w:r>
      <w:r>
        <w:t>is</w:t>
      </w:r>
      <w:r>
        <w:rPr>
          <w:spacing w:val="-5"/>
        </w:rPr>
        <w:t xml:space="preserve"> </w:t>
      </w:r>
      <w:r>
        <w:t>the</w:t>
      </w:r>
      <w:r>
        <w:rPr>
          <w:spacing w:val="-6"/>
        </w:rPr>
        <w:t xml:space="preserve"> </w:t>
      </w:r>
      <w:r>
        <w:t>time</w:t>
      </w:r>
      <w:r>
        <w:rPr>
          <w:spacing w:val="-6"/>
        </w:rPr>
        <w:t xml:space="preserve"> </w:t>
      </w:r>
      <w:r>
        <w:t>to</w:t>
      </w:r>
      <w:r>
        <w:rPr>
          <w:spacing w:val="-5"/>
        </w:rPr>
        <w:t xml:space="preserve"> </w:t>
      </w:r>
      <w:r>
        <w:t>verify</w:t>
      </w:r>
      <w:r>
        <w:rPr>
          <w:spacing w:val="-5"/>
        </w:rPr>
        <w:t xml:space="preserve"> </w:t>
      </w:r>
      <w:r>
        <w:t>the</w:t>
      </w:r>
      <w:r>
        <w:rPr>
          <w:spacing w:val="-5"/>
        </w:rPr>
        <w:t xml:space="preserve"> </w:t>
      </w:r>
      <w:r>
        <w:t>installation.</w:t>
      </w:r>
    </w:p>
    <w:p w14:paraId="68E11003">
      <w:pPr>
        <w:pStyle w:val="7"/>
        <w:spacing w:line="321" w:lineRule="exact"/>
        <w:ind w:left="960"/>
      </w:pPr>
      <w:r>
        <w:rPr>
          <w:b/>
          <w:spacing w:val="-2"/>
          <w:sz w:val="28"/>
        </w:rPr>
        <w:t>Note:</w:t>
      </w:r>
      <w:r>
        <w:rPr>
          <w:b/>
          <w:spacing w:val="-12"/>
          <w:sz w:val="28"/>
        </w:rPr>
        <w:t xml:space="preserve"> </w:t>
      </w:r>
      <w:r>
        <w:rPr>
          <w:spacing w:val="-2"/>
        </w:rPr>
        <w:t>The</w:t>
      </w:r>
      <w:r>
        <w:rPr>
          <w:spacing w:val="-12"/>
        </w:rPr>
        <w:t xml:space="preserve"> </w:t>
      </w:r>
      <w:r>
        <w:rPr>
          <w:spacing w:val="-2"/>
        </w:rPr>
        <w:t>installation</w:t>
      </w:r>
      <w:r>
        <w:rPr>
          <w:spacing w:val="-11"/>
        </w:rPr>
        <w:t xml:space="preserve"> </w:t>
      </w:r>
      <w:r>
        <w:rPr>
          <w:spacing w:val="-2"/>
        </w:rPr>
        <w:t>process</w:t>
      </w:r>
      <w:r>
        <w:rPr>
          <w:spacing w:val="-11"/>
        </w:rPr>
        <w:t xml:space="preserve"> </w:t>
      </w:r>
      <w:r>
        <w:rPr>
          <w:spacing w:val="-2"/>
        </w:rPr>
        <w:t>might</w:t>
      </w:r>
      <w:r>
        <w:rPr>
          <w:spacing w:val="-11"/>
        </w:rPr>
        <w:t xml:space="preserve"> </w:t>
      </w:r>
      <w:r>
        <w:rPr>
          <w:spacing w:val="-2"/>
        </w:rPr>
        <w:t>take</w:t>
      </w:r>
      <w:r>
        <w:rPr>
          <w:spacing w:val="-10"/>
        </w:rPr>
        <w:t xml:space="preserve"> </w:t>
      </w:r>
      <w:r>
        <w:rPr>
          <w:spacing w:val="-2"/>
        </w:rPr>
        <w:t>a</w:t>
      </w:r>
      <w:r>
        <w:rPr>
          <w:spacing w:val="-11"/>
        </w:rPr>
        <w:t xml:space="preserve"> </w:t>
      </w:r>
      <w:r>
        <w:rPr>
          <w:spacing w:val="-2"/>
        </w:rPr>
        <w:t>couple</w:t>
      </w:r>
      <w:r>
        <w:rPr>
          <w:spacing w:val="-10"/>
        </w:rPr>
        <w:t xml:space="preserve"> </w:t>
      </w:r>
      <w:r>
        <w:rPr>
          <w:spacing w:val="-2"/>
        </w:rPr>
        <w:t>of</w:t>
      </w:r>
      <w:r>
        <w:rPr>
          <w:spacing w:val="-12"/>
        </w:rPr>
        <w:t xml:space="preserve"> </w:t>
      </w:r>
      <w:r>
        <w:rPr>
          <w:spacing w:val="-2"/>
        </w:rPr>
        <w:t>minutes.</w:t>
      </w:r>
    </w:p>
    <w:p w14:paraId="2DB643F8">
      <w:pPr>
        <w:spacing w:after="0" w:line="321" w:lineRule="exact"/>
        <w:sectPr>
          <w:pgSz w:w="12240" w:h="15840"/>
          <w:pgMar w:top="182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3554E97">
      <w:pPr>
        <w:pStyle w:val="7"/>
        <w:ind w:left="3489"/>
        <w:rPr>
          <w:sz w:val="20"/>
        </w:rPr>
      </w:pPr>
      <w:r>
        <w:rPr>
          <w:sz w:val="20"/>
        </w:rPr>
        <w:drawing>
          <wp:inline distT="0" distB="0" distL="0" distR="0">
            <wp:extent cx="2252980" cy="2715260"/>
            <wp:effectExtent l="0" t="0" r="0" b="0"/>
            <wp:docPr id="2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jpeg"/>
                    <pic:cNvPicPr>
                      <a:picLocks noChangeAspect="1"/>
                    </pic:cNvPicPr>
                  </pic:nvPicPr>
                  <pic:blipFill>
                    <a:blip r:embed="rId19" cstate="print"/>
                    <a:stretch>
                      <a:fillRect/>
                    </a:stretch>
                  </pic:blipFill>
                  <pic:spPr>
                    <a:xfrm>
                      <a:off x="0" y="0"/>
                      <a:ext cx="2253335" cy="2715482"/>
                    </a:xfrm>
                    <a:prstGeom prst="rect">
                      <a:avLst/>
                    </a:prstGeom>
                  </pic:spPr>
                </pic:pic>
              </a:graphicData>
            </a:graphic>
          </wp:inline>
        </w:drawing>
      </w:r>
    </w:p>
    <w:p w14:paraId="7EA24E0B">
      <w:pPr>
        <w:pStyle w:val="7"/>
        <w:spacing w:before="3"/>
        <w:rPr>
          <w:sz w:val="27"/>
        </w:rPr>
      </w:pPr>
    </w:p>
    <w:p w14:paraId="3D733CAD">
      <w:pPr>
        <w:pStyle w:val="7"/>
        <w:spacing w:before="90"/>
        <w:ind w:left="960"/>
      </w:pPr>
      <w:bookmarkStart w:id="56" w:name="Verify the Python Installation"/>
      <w:bookmarkEnd w:id="56"/>
      <w:r>
        <w:t>Verify</w:t>
      </w:r>
      <w:r>
        <w:rPr>
          <w:spacing w:val="-4"/>
        </w:rPr>
        <w:t xml:space="preserve"> </w:t>
      </w:r>
      <w:r>
        <w:t>the</w:t>
      </w:r>
      <w:r>
        <w:rPr>
          <w:spacing w:val="-3"/>
        </w:rPr>
        <w:t xml:space="preserve"> </w:t>
      </w:r>
      <w:r>
        <w:t>Python</w:t>
      </w:r>
      <w:r>
        <w:rPr>
          <w:spacing w:val="-3"/>
        </w:rPr>
        <w:t xml:space="preserve"> </w:t>
      </w:r>
      <w:r>
        <w:rPr>
          <w:spacing w:val="-2"/>
        </w:rPr>
        <w:t>Installation</w:t>
      </w:r>
    </w:p>
    <w:p w14:paraId="72F8711F">
      <w:pPr>
        <w:spacing w:before="138"/>
        <w:ind w:left="960" w:right="0" w:firstLine="0"/>
        <w:jc w:val="left"/>
        <w:rPr>
          <w:sz w:val="24"/>
        </w:rPr>
      </w:pPr>
      <w:r>
        <w:rPr>
          <w:b/>
          <w:sz w:val="28"/>
        </w:rPr>
        <w:t>Step</w:t>
      </w:r>
      <w:r>
        <w:rPr>
          <w:b/>
          <w:spacing w:val="-18"/>
          <w:sz w:val="28"/>
        </w:rPr>
        <w:t xml:space="preserve"> </w:t>
      </w:r>
      <w:r>
        <w:rPr>
          <w:b/>
          <w:sz w:val="28"/>
        </w:rPr>
        <w:t>1:</w:t>
      </w:r>
      <w:r>
        <w:rPr>
          <w:b/>
          <w:spacing w:val="-16"/>
          <w:sz w:val="28"/>
        </w:rPr>
        <w:t xml:space="preserve"> </w:t>
      </w:r>
      <w:r>
        <w:rPr>
          <w:sz w:val="24"/>
        </w:rPr>
        <w:t>Click</w:t>
      </w:r>
      <w:r>
        <w:rPr>
          <w:spacing w:val="-15"/>
          <w:sz w:val="24"/>
        </w:rPr>
        <w:t xml:space="preserve"> </w:t>
      </w:r>
      <w:r>
        <w:rPr>
          <w:sz w:val="24"/>
        </w:rPr>
        <w:t>on</w:t>
      </w:r>
      <w:r>
        <w:rPr>
          <w:spacing w:val="-15"/>
          <w:sz w:val="24"/>
        </w:rPr>
        <w:t xml:space="preserve"> </w:t>
      </w:r>
      <w:r>
        <w:rPr>
          <w:spacing w:val="-2"/>
          <w:sz w:val="24"/>
        </w:rPr>
        <w:t>Start</w:t>
      </w:r>
    </w:p>
    <w:p w14:paraId="7E9BDDE7">
      <w:pPr>
        <w:pStyle w:val="7"/>
        <w:spacing w:before="160"/>
        <w:ind w:left="960"/>
      </w:pPr>
      <w:r>
        <w:rPr>
          <w:b/>
          <w:spacing w:val="-2"/>
          <w:sz w:val="28"/>
        </w:rPr>
        <w:t>Step</w:t>
      </w:r>
      <w:r>
        <w:rPr>
          <w:b/>
          <w:spacing w:val="-11"/>
          <w:sz w:val="28"/>
        </w:rPr>
        <w:t xml:space="preserve"> </w:t>
      </w:r>
      <w:r>
        <w:rPr>
          <w:b/>
          <w:spacing w:val="-2"/>
          <w:sz w:val="28"/>
        </w:rPr>
        <w:t>2:</w:t>
      </w:r>
      <w:r>
        <w:rPr>
          <w:b/>
          <w:spacing w:val="-11"/>
          <w:sz w:val="28"/>
        </w:rPr>
        <w:t xml:space="preserve"> </w:t>
      </w:r>
      <w:r>
        <w:rPr>
          <w:spacing w:val="-2"/>
        </w:rPr>
        <w:t>In</w:t>
      </w:r>
      <w:r>
        <w:rPr>
          <w:spacing w:val="-10"/>
        </w:rPr>
        <w:t xml:space="preserve"> </w:t>
      </w:r>
      <w:r>
        <w:rPr>
          <w:spacing w:val="-2"/>
        </w:rPr>
        <w:t>the</w:t>
      </w:r>
      <w:r>
        <w:rPr>
          <w:spacing w:val="-9"/>
        </w:rPr>
        <w:t xml:space="preserve"> </w:t>
      </w:r>
      <w:r>
        <w:rPr>
          <w:spacing w:val="-2"/>
        </w:rPr>
        <w:t>Windows</w:t>
      </w:r>
      <w:r>
        <w:rPr>
          <w:spacing w:val="-10"/>
        </w:rPr>
        <w:t xml:space="preserve"> </w:t>
      </w:r>
      <w:r>
        <w:rPr>
          <w:spacing w:val="-2"/>
        </w:rPr>
        <w:t>Run</w:t>
      </w:r>
      <w:r>
        <w:rPr>
          <w:spacing w:val="-9"/>
        </w:rPr>
        <w:t xml:space="preserve"> </w:t>
      </w:r>
      <w:r>
        <w:rPr>
          <w:spacing w:val="-2"/>
        </w:rPr>
        <w:t>Command,</w:t>
      </w:r>
      <w:r>
        <w:rPr>
          <w:spacing w:val="-11"/>
        </w:rPr>
        <w:t xml:space="preserve"> </w:t>
      </w:r>
      <w:r>
        <w:rPr>
          <w:spacing w:val="-2"/>
        </w:rPr>
        <w:t>type</w:t>
      </w:r>
      <w:r>
        <w:rPr>
          <w:spacing w:val="-11"/>
        </w:rPr>
        <w:t xml:space="preserve"> </w:t>
      </w:r>
      <w:r>
        <w:rPr>
          <w:spacing w:val="-2"/>
        </w:rPr>
        <w:t>“cmd”.</w:t>
      </w:r>
    </w:p>
    <w:p w14:paraId="4B6C4965">
      <w:pPr>
        <w:pStyle w:val="7"/>
        <w:rPr>
          <w:sz w:val="20"/>
        </w:rPr>
      </w:pPr>
    </w:p>
    <w:p w14:paraId="0850E2E0">
      <w:pPr>
        <w:pStyle w:val="7"/>
        <w:spacing w:before="3"/>
      </w:pPr>
      <w:r>
        <w:drawing>
          <wp:anchor distT="0" distB="0" distL="0" distR="0" simplePos="0" relativeHeight="251660288" behindDoc="0" locked="0" layoutInCell="1" allowOverlap="1">
            <wp:simplePos x="0" y="0"/>
            <wp:positionH relativeFrom="page">
              <wp:posOffset>1575435</wp:posOffset>
            </wp:positionH>
            <wp:positionV relativeFrom="paragraph">
              <wp:posOffset>192405</wp:posOffset>
            </wp:positionV>
            <wp:extent cx="4902835" cy="1723390"/>
            <wp:effectExtent l="0" t="0" r="0" b="0"/>
            <wp:wrapTopAndBottom/>
            <wp:docPr id="3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jpeg"/>
                    <pic:cNvPicPr>
                      <a:picLocks noChangeAspect="1"/>
                    </pic:cNvPicPr>
                  </pic:nvPicPr>
                  <pic:blipFill>
                    <a:blip r:embed="rId20" cstate="print"/>
                    <a:stretch>
                      <a:fillRect/>
                    </a:stretch>
                  </pic:blipFill>
                  <pic:spPr>
                    <a:xfrm>
                      <a:off x="0" y="0"/>
                      <a:ext cx="4903075" cy="1723644"/>
                    </a:xfrm>
                    <a:prstGeom prst="rect">
                      <a:avLst/>
                    </a:prstGeom>
                  </pic:spPr>
                </pic:pic>
              </a:graphicData>
            </a:graphic>
          </wp:anchor>
        </w:drawing>
      </w:r>
    </w:p>
    <w:p w14:paraId="5FD4BA90">
      <w:pPr>
        <w:pStyle w:val="7"/>
        <w:rPr>
          <w:sz w:val="30"/>
        </w:rPr>
      </w:pPr>
    </w:p>
    <w:p w14:paraId="3D9EBD55">
      <w:pPr>
        <w:pStyle w:val="7"/>
        <w:rPr>
          <w:sz w:val="29"/>
        </w:rPr>
      </w:pPr>
    </w:p>
    <w:p w14:paraId="11E2BE3B">
      <w:pPr>
        <w:spacing w:before="0"/>
        <w:ind w:left="960" w:right="0" w:firstLine="0"/>
        <w:jc w:val="left"/>
        <w:rPr>
          <w:sz w:val="24"/>
        </w:rPr>
      </w:pPr>
      <w:r>
        <w:rPr>
          <w:b/>
          <w:spacing w:val="-2"/>
          <w:sz w:val="28"/>
        </w:rPr>
        <w:t>Step</w:t>
      </w:r>
      <w:r>
        <w:rPr>
          <w:b/>
          <w:spacing w:val="-11"/>
          <w:sz w:val="28"/>
        </w:rPr>
        <w:t xml:space="preserve"> </w:t>
      </w:r>
      <w:r>
        <w:rPr>
          <w:b/>
          <w:spacing w:val="-2"/>
          <w:sz w:val="28"/>
        </w:rPr>
        <w:t>3</w:t>
      </w:r>
      <w:r>
        <w:rPr>
          <w:b/>
          <w:spacing w:val="-2"/>
          <w:sz w:val="24"/>
        </w:rPr>
        <w:t>:</w:t>
      </w:r>
      <w:r>
        <w:rPr>
          <w:b/>
          <w:spacing w:val="-10"/>
          <w:sz w:val="24"/>
        </w:rPr>
        <w:t xml:space="preserve"> </w:t>
      </w:r>
      <w:r>
        <w:rPr>
          <w:spacing w:val="-2"/>
          <w:sz w:val="24"/>
        </w:rPr>
        <w:t>Open</w:t>
      </w:r>
      <w:r>
        <w:rPr>
          <w:spacing w:val="-12"/>
          <w:sz w:val="24"/>
        </w:rPr>
        <w:t xml:space="preserve"> </w:t>
      </w:r>
      <w:r>
        <w:rPr>
          <w:spacing w:val="-2"/>
          <w:sz w:val="24"/>
        </w:rPr>
        <w:t>the</w:t>
      </w:r>
      <w:r>
        <w:rPr>
          <w:spacing w:val="-10"/>
          <w:sz w:val="24"/>
        </w:rPr>
        <w:t xml:space="preserve"> </w:t>
      </w:r>
      <w:r>
        <w:rPr>
          <w:spacing w:val="-2"/>
          <w:sz w:val="24"/>
        </w:rPr>
        <w:t>Command</w:t>
      </w:r>
      <w:r>
        <w:rPr>
          <w:spacing w:val="-9"/>
          <w:sz w:val="24"/>
        </w:rPr>
        <w:t xml:space="preserve"> </w:t>
      </w:r>
      <w:r>
        <w:rPr>
          <w:spacing w:val="-2"/>
          <w:sz w:val="24"/>
        </w:rPr>
        <w:t>prompt</w:t>
      </w:r>
      <w:r>
        <w:rPr>
          <w:spacing w:val="-11"/>
          <w:sz w:val="24"/>
        </w:rPr>
        <w:t xml:space="preserve"> </w:t>
      </w:r>
      <w:r>
        <w:rPr>
          <w:spacing w:val="-2"/>
          <w:sz w:val="24"/>
        </w:rPr>
        <w:t>option.</w:t>
      </w:r>
    </w:p>
    <w:p w14:paraId="2519B1D1">
      <w:pPr>
        <w:pStyle w:val="7"/>
        <w:spacing w:before="162"/>
        <w:ind w:left="960"/>
      </w:pPr>
      <w:r>
        <w:rPr>
          <w:b/>
          <w:spacing w:val="-2"/>
          <w:sz w:val="28"/>
        </w:rPr>
        <w:t>Step</w:t>
      </w:r>
      <w:r>
        <w:rPr>
          <w:b/>
          <w:spacing w:val="-11"/>
          <w:sz w:val="28"/>
        </w:rPr>
        <w:t xml:space="preserve"> </w:t>
      </w:r>
      <w:r>
        <w:rPr>
          <w:b/>
          <w:spacing w:val="-2"/>
          <w:sz w:val="28"/>
        </w:rPr>
        <w:t>4:</w:t>
      </w:r>
      <w:r>
        <w:rPr>
          <w:b/>
          <w:spacing w:val="-11"/>
          <w:sz w:val="28"/>
        </w:rPr>
        <w:t xml:space="preserve"> </w:t>
      </w:r>
      <w:r>
        <w:rPr>
          <w:spacing w:val="-2"/>
        </w:rPr>
        <w:t>Let</w:t>
      </w:r>
      <w:r>
        <w:rPr>
          <w:spacing w:val="-9"/>
        </w:rPr>
        <w:t xml:space="preserve"> </w:t>
      </w:r>
      <w:r>
        <w:rPr>
          <w:spacing w:val="-2"/>
        </w:rPr>
        <w:t>us</w:t>
      </w:r>
      <w:r>
        <w:rPr>
          <w:spacing w:val="-10"/>
        </w:rPr>
        <w:t xml:space="preserve"> </w:t>
      </w:r>
      <w:r>
        <w:rPr>
          <w:spacing w:val="-2"/>
        </w:rPr>
        <w:t>test</w:t>
      </w:r>
      <w:r>
        <w:rPr>
          <w:spacing w:val="-10"/>
        </w:rPr>
        <w:t xml:space="preserve"> </w:t>
      </w:r>
      <w:r>
        <w:rPr>
          <w:spacing w:val="-2"/>
        </w:rPr>
        <w:t>whether</w:t>
      </w:r>
      <w:r>
        <w:rPr>
          <w:spacing w:val="-11"/>
        </w:rPr>
        <w:t xml:space="preserve"> </w:t>
      </w:r>
      <w:r>
        <w:rPr>
          <w:spacing w:val="-2"/>
        </w:rPr>
        <w:t>the</w:t>
      </w:r>
      <w:r>
        <w:rPr>
          <w:spacing w:val="-10"/>
        </w:rPr>
        <w:t xml:space="preserve"> </w:t>
      </w:r>
      <w:r>
        <w:rPr>
          <w:spacing w:val="-2"/>
        </w:rPr>
        <w:t>python</w:t>
      </w:r>
      <w:r>
        <w:rPr>
          <w:spacing w:val="-11"/>
        </w:rPr>
        <w:t xml:space="preserve"> </w:t>
      </w:r>
      <w:r>
        <w:rPr>
          <w:spacing w:val="-2"/>
        </w:rPr>
        <w:t>is</w:t>
      </w:r>
      <w:r>
        <w:rPr>
          <w:spacing w:val="-10"/>
        </w:rPr>
        <w:t xml:space="preserve"> </w:t>
      </w:r>
      <w:r>
        <w:rPr>
          <w:spacing w:val="-2"/>
        </w:rPr>
        <w:t>correctly</w:t>
      </w:r>
      <w:r>
        <w:rPr>
          <w:spacing w:val="-10"/>
        </w:rPr>
        <w:t xml:space="preserve"> </w:t>
      </w:r>
      <w:r>
        <w:rPr>
          <w:spacing w:val="-2"/>
        </w:rPr>
        <w:t>installed.</w:t>
      </w:r>
      <w:r>
        <w:rPr>
          <w:spacing w:val="-10"/>
        </w:rPr>
        <w:t xml:space="preserve"> </w:t>
      </w:r>
      <w:r>
        <w:rPr>
          <w:spacing w:val="-2"/>
        </w:rPr>
        <w:t>Type</w:t>
      </w:r>
      <w:r>
        <w:rPr>
          <w:spacing w:val="-10"/>
        </w:rPr>
        <w:t xml:space="preserve"> </w:t>
      </w:r>
      <w:r>
        <w:rPr>
          <w:b/>
          <w:spacing w:val="-2"/>
        </w:rPr>
        <w:t>python</w:t>
      </w:r>
      <w:r>
        <w:rPr>
          <w:b/>
          <w:spacing w:val="-11"/>
        </w:rPr>
        <w:t xml:space="preserve"> </w:t>
      </w:r>
      <w:r>
        <w:rPr>
          <w:b/>
          <w:spacing w:val="-2"/>
        </w:rPr>
        <w:t>–V</w:t>
      </w:r>
      <w:r>
        <w:rPr>
          <w:b/>
          <w:spacing w:val="-10"/>
        </w:rPr>
        <w:t xml:space="preserve"> </w:t>
      </w:r>
      <w:r>
        <w:rPr>
          <w:spacing w:val="-2"/>
        </w:rPr>
        <w:t>and</w:t>
      </w:r>
      <w:r>
        <w:rPr>
          <w:spacing w:val="-10"/>
        </w:rPr>
        <w:t xml:space="preserve"> </w:t>
      </w:r>
      <w:r>
        <w:rPr>
          <w:spacing w:val="-2"/>
        </w:rPr>
        <w:t>press</w:t>
      </w:r>
      <w:r>
        <w:rPr>
          <w:spacing w:val="-10"/>
        </w:rPr>
        <w:t xml:space="preserve"> </w:t>
      </w:r>
      <w:r>
        <w:rPr>
          <w:spacing w:val="-2"/>
        </w:rPr>
        <w:t>Enter.</w:t>
      </w:r>
    </w:p>
    <w:p w14:paraId="79E2E2F9">
      <w:pPr>
        <w:pStyle w:val="7"/>
        <w:spacing w:before="160"/>
        <w:ind w:left="960"/>
      </w:pPr>
      <w:r>
        <w:rPr>
          <w:b/>
          <w:spacing w:val="-2"/>
          <w:sz w:val="28"/>
        </w:rPr>
        <w:t>Step</w:t>
      </w:r>
      <w:r>
        <w:rPr>
          <w:b/>
          <w:spacing w:val="-10"/>
          <w:sz w:val="28"/>
        </w:rPr>
        <w:t xml:space="preserve"> </w:t>
      </w:r>
      <w:r>
        <w:rPr>
          <w:b/>
          <w:spacing w:val="-2"/>
          <w:sz w:val="28"/>
        </w:rPr>
        <w:t>5:</w:t>
      </w:r>
      <w:r>
        <w:rPr>
          <w:b/>
          <w:spacing w:val="-9"/>
          <w:sz w:val="28"/>
        </w:rPr>
        <w:t xml:space="preserve"> </w:t>
      </w:r>
      <w:r>
        <w:rPr>
          <w:spacing w:val="-2"/>
        </w:rPr>
        <w:t>You</w:t>
      </w:r>
      <w:r>
        <w:rPr>
          <w:spacing w:val="-9"/>
        </w:rPr>
        <w:t xml:space="preserve"> </w:t>
      </w:r>
      <w:r>
        <w:rPr>
          <w:spacing w:val="-2"/>
        </w:rPr>
        <w:t>will</w:t>
      </w:r>
      <w:r>
        <w:rPr>
          <w:spacing w:val="-9"/>
        </w:rPr>
        <w:t xml:space="preserve"> </w:t>
      </w:r>
      <w:r>
        <w:rPr>
          <w:spacing w:val="-2"/>
        </w:rPr>
        <w:t>get</w:t>
      </w:r>
      <w:r>
        <w:rPr>
          <w:spacing w:val="-9"/>
        </w:rPr>
        <w:t xml:space="preserve"> </w:t>
      </w:r>
      <w:r>
        <w:rPr>
          <w:spacing w:val="-2"/>
        </w:rPr>
        <w:t>the</w:t>
      </w:r>
      <w:r>
        <w:rPr>
          <w:spacing w:val="-9"/>
        </w:rPr>
        <w:t xml:space="preserve"> </w:t>
      </w:r>
      <w:r>
        <w:rPr>
          <w:spacing w:val="-2"/>
        </w:rPr>
        <w:t>answer</w:t>
      </w:r>
      <w:r>
        <w:rPr>
          <w:spacing w:val="-9"/>
        </w:rPr>
        <w:t xml:space="preserve"> </w:t>
      </w:r>
      <w:r>
        <w:rPr>
          <w:spacing w:val="-2"/>
        </w:rPr>
        <w:t>as</w:t>
      </w:r>
      <w:r>
        <w:rPr>
          <w:spacing w:val="-9"/>
        </w:rPr>
        <w:t xml:space="preserve"> </w:t>
      </w:r>
      <w:r>
        <w:rPr>
          <w:spacing w:val="-4"/>
        </w:rPr>
        <w:t>3.7.4</w:t>
      </w:r>
    </w:p>
    <w:p w14:paraId="76315EC4">
      <w:pPr>
        <w:pStyle w:val="7"/>
        <w:spacing w:before="162" w:line="360" w:lineRule="auto"/>
        <w:ind w:left="960" w:right="850"/>
      </w:pPr>
      <w:r>
        <w:rPr>
          <w:b/>
          <w:sz w:val="28"/>
        </w:rPr>
        <w:t>Note</w:t>
      </w:r>
      <w:r>
        <w:rPr>
          <w:b/>
        </w:rPr>
        <w:t>:</w:t>
      </w:r>
      <w:r>
        <w:rPr>
          <w:b/>
          <w:spacing w:val="-14"/>
        </w:rPr>
        <w:t xml:space="preserve"> </w:t>
      </w:r>
      <w:r>
        <w:t>If</w:t>
      </w:r>
      <w:r>
        <w:rPr>
          <w:spacing w:val="32"/>
        </w:rPr>
        <w:t xml:space="preserve"> </w:t>
      </w:r>
      <w:r>
        <w:t>you</w:t>
      </w:r>
      <w:r>
        <w:rPr>
          <w:spacing w:val="32"/>
        </w:rPr>
        <w:t xml:space="preserve"> </w:t>
      </w:r>
      <w:r>
        <w:t>have</w:t>
      </w:r>
      <w:r>
        <w:rPr>
          <w:spacing w:val="32"/>
        </w:rPr>
        <w:t xml:space="preserve"> </w:t>
      </w:r>
      <w:r>
        <w:t>any</w:t>
      </w:r>
      <w:r>
        <w:rPr>
          <w:spacing w:val="33"/>
        </w:rPr>
        <w:t xml:space="preserve"> </w:t>
      </w:r>
      <w:r>
        <w:t>of</w:t>
      </w:r>
      <w:r>
        <w:rPr>
          <w:spacing w:val="32"/>
        </w:rPr>
        <w:t xml:space="preserve"> </w:t>
      </w:r>
      <w:r>
        <w:t>the</w:t>
      </w:r>
      <w:r>
        <w:rPr>
          <w:spacing w:val="32"/>
        </w:rPr>
        <w:t xml:space="preserve"> </w:t>
      </w:r>
      <w:r>
        <w:t>earlier</w:t>
      </w:r>
      <w:r>
        <w:rPr>
          <w:spacing w:val="32"/>
        </w:rPr>
        <w:t xml:space="preserve"> </w:t>
      </w:r>
      <w:r>
        <w:t>versions</w:t>
      </w:r>
      <w:r>
        <w:rPr>
          <w:spacing w:val="32"/>
        </w:rPr>
        <w:t xml:space="preserve"> </w:t>
      </w:r>
      <w:r>
        <w:t>of</w:t>
      </w:r>
      <w:r>
        <w:rPr>
          <w:spacing w:val="32"/>
        </w:rPr>
        <w:t xml:space="preserve"> </w:t>
      </w:r>
      <w:r>
        <w:t>Python</w:t>
      </w:r>
      <w:r>
        <w:rPr>
          <w:spacing w:val="32"/>
        </w:rPr>
        <w:t xml:space="preserve"> </w:t>
      </w:r>
      <w:r>
        <w:t>already</w:t>
      </w:r>
      <w:r>
        <w:rPr>
          <w:spacing w:val="31"/>
        </w:rPr>
        <w:t xml:space="preserve"> </w:t>
      </w:r>
      <w:r>
        <w:t>installed.</w:t>
      </w:r>
      <w:r>
        <w:rPr>
          <w:spacing w:val="33"/>
        </w:rPr>
        <w:t xml:space="preserve"> </w:t>
      </w:r>
      <w:r>
        <w:t>You</w:t>
      </w:r>
      <w:r>
        <w:rPr>
          <w:spacing w:val="33"/>
        </w:rPr>
        <w:t xml:space="preserve"> </w:t>
      </w:r>
      <w:r>
        <w:t>must</w:t>
      </w:r>
      <w:r>
        <w:rPr>
          <w:spacing w:val="32"/>
        </w:rPr>
        <w:t xml:space="preserve"> </w:t>
      </w:r>
      <w:r>
        <w:t>first uninstall</w:t>
      </w:r>
      <w:r>
        <w:rPr>
          <w:spacing w:val="-5"/>
        </w:rPr>
        <w:t xml:space="preserve"> </w:t>
      </w:r>
      <w:r>
        <w:t>the</w:t>
      </w:r>
      <w:r>
        <w:rPr>
          <w:spacing w:val="-5"/>
        </w:rPr>
        <w:t xml:space="preserve"> </w:t>
      </w:r>
      <w:r>
        <w:t>earlier</w:t>
      </w:r>
      <w:r>
        <w:rPr>
          <w:spacing w:val="-5"/>
        </w:rPr>
        <w:t xml:space="preserve"> </w:t>
      </w:r>
      <w:r>
        <w:t>version</w:t>
      </w:r>
      <w:r>
        <w:rPr>
          <w:spacing w:val="-7"/>
        </w:rPr>
        <w:t xml:space="preserve"> </w:t>
      </w:r>
      <w:r>
        <w:t>and</w:t>
      </w:r>
      <w:r>
        <w:rPr>
          <w:spacing w:val="-5"/>
        </w:rPr>
        <w:t xml:space="preserve"> </w:t>
      </w:r>
      <w:r>
        <w:t>then</w:t>
      </w:r>
      <w:r>
        <w:rPr>
          <w:spacing w:val="-5"/>
        </w:rPr>
        <w:t xml:space="preserve"> </w:t>
      </w:r>
      <w:r>
        <w:t>install</w:t>
      </w:r>
      <w:r>
        <w:rPr>
          <w:spacing w:val="-6"/>
        </w:rPr>
        <w:t xml:space="preserve"> </w:t>
      </w:r>
      <w:r>
        <w:t>the</w:t>
      </w:r>
      <w:r>
        <w:rPr>
          <w:spacing w:val="-5"/>
        </w:rPr>
        <w:t xml:space="preserve"> </w:t>
      </w:r>
      <w:r>
        <w:t>new</w:t>
      </w:r>
      <w:r>
        <w:rPr>
          <w:spacing w:val="-6"/>
        </w:rPr>
        <w:t xml:space="preserve"> </w:t>
      </w:r>
      <w:r>
        <w:t>one.</w:t>
      </w:r>
    </w:p>
    <w:p w14:paraId="01257986">
      <w:pPr>
        <w:pStyle w:val="7"/>
        <w:ind w:left="960"/>
      </w:pPr>
      <w:bookmarkStart w:id="57" w:name="Check how the Python IDLE works"/>
      <w:bookmarkEnd w:id="57"/>
      <w:r>
        <w:t>Check</w:t>
      </w:r>
      <w:r>
        <w:rPr>
          <w:spacing w:val="-2"/>
        </w:rPr>
        <w:t xml:space="preserve"> </w:t>
      </w:r>
      <w:r>
        <w:t>how</w:t>
      </w:r>
      <w:r>
        <w:rPr>
          <w:spacing w:val="-2"/>
        </w:rPr>
        <w:t xml:space="preserve"> </w:t>
      </w:r>
      <w:r>
        <w:t>the</w:t>
      </w:r>
      <w:r>
        <w:rPr>
          <w:spacing w:val="-2"/>
        </w:rPr>
        <w:t xml:space="preserve"> </w:t>
      </w:r>
      <w:r>
        <w:t>Python</w:t>
      </w:r>
      <w:r>
        <w:rPr>
          <w:spacing w:val="-1"/>
        </w:rPr>
        <w:t xml:space="preserve"> </w:t>
      </w:r>
      <w:r>
        <w:t>IDLE</w:t>
      </w:r>
      <w:r>
        <w:rPr>
          <w:spacing w:val="-2"/>
        </w:rPr>
        <w:t xml:space="preserve"> works</w:t>
      </w:r>
    </w:p>
    <w:p w14:paraId="1B8FADC4">
      <w:pPr>
        <w:spacing w:before="138"/>
        <w:ind w:left="960" w:right="0" w:firstLine="0"/>
        <w:jc w:val="left"/>
        <w:rPr>
          <w:sz w:val="24"/>
        </w:rPr>
      </w:pPr>
      <w:r>
        <w:rPr>
          <w:b/>
          <w:sz w:val="28"/>
        </w:rPr>
        <w:t>Step</w:t>
      </w:r>
      <w:r>
        <w:rPr>
          <w:b/>
          <w:spacing w:val="-18"/>
          <w:sz w:val="28"/>
        </w:rPr>
        <w:t xml:space="preserve"> </w:t>
      </w:r>
      <w:r>
        <w:rPr>
          <w:b/>
          <w:sz w:val="28"/>
        </w:rPr>
        <w:t>1:</w:t>
      </w:r>
      <w:r>
        <w:rPr>
          <w:b/>
          <w:spacing w:val="-16"/>
          <w:sz w:val="28"/>
        </w:rPr>
        <w:t xml:space="preserve"> </w:t>
      </w:r>
      <w:r>
        <w:rPr>
          <w:sz w:val="24"/>
        </w:rPr>
        <w:t>Click</w:t>
      </w:r>
      <w:r>
        <w:rPr>
          <w:spacing w:val="-15"/>
          <w:sz w:val="24"/>
        </w:rPr>
        <w:t xml:space="preserve"> </w:t>
      </w:r>
      <w:r>
        <w:rPr>
          <w:sz w:val="24"/>
        </w:rPr>
        <w:t>on</w:t>
      </w:r>
      <w:r>
        <w:rPr>
          <w:spacing w:val="-15"/>
          <w:sz w:val="24"/>
        </w:rPr>
        <w:t xml:space="preserve"> </w:t>
      </w:r>
      <w:r>
        <w:rPr>
          <w:spacing w:val="-4"/>
          <w:sz w:val="24"/>
        </w:rPr>
        <w:t>Start</w:t>
      </w:r>
    </w:p>
    <w:p w14:paraId="6D3BE9A9">
      <w:pPr>
        <w:spacing w:after="0"/>
        <w:jc w:val="left"/>
        <w:rPr>
          <w:sz w:val="24"/>
        </w:rPr>
        <w:sectPr>
          <w:pgSz w:w="12240" w:h="15840"/>
          <w:pgMar w:top="14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2B887CB">
      <w:pPr>
        <w:pStyle w:val="7"/>
        <w:spacing w:before="60"/>
        <w:ind w:left="960"/>
      </w:pPr>
      <w:r>
        <w:rPr>
          <w:b/>
          <w:spacing w:val="-2"/>
          <w:sz w:val="28"/>
        </w:rPr>
        <w:t>Step</w:t>
      </w:r>
      <w:r>
        <w:rPr>
          <w:b/>
          <w:spacing w:val="-11"/>
          <w:sz w:val="28"/>
        </w:rPr>
        <w:t xml:space="preserve"> </w:t>
      </w:r>
      <w:r>
        <w:rPr>
          <w:b/>
          <w:spacing w:val="-2"/>
          <w:sz w:val="28"/>
        </w:rPr>
        <w:t>2:</w:t>
      </w:r>
      <w:r>
        <w:rPr>
          <w:b/>
          <w:spacing w:val="-11"/>
          <w:sz w:val="28"/>
        </w:rPr>
        <w:t xml:space="preserve"> </w:t>
      </w:r>
      <w:r>
        <w:rPr>
          <w:spacing w:val="-2"/>
        </w:rPr>
        <w:t>In</w:t>
      </w:r>
      <w:r>
        <w:rPr>
          <w:spacing w:val="-11"/>
        </w:rPr>
        <w:t xml:space="preserve"> </w:t>
      </w:r>
      <w:r>
        <w:rPr>
          <w:spacing w:val="-2"/>
        </w:rPr>
        <w:t>the</w:t>
      </w:r>
      <w:r>
        <w:rPr>
          <w:spacing w:val="-9"/>
        </w:rPr>
        <w:t xml:space="preserve"> </w:t>
      </w:r>
      <w:r>
        <w:rPr>
          <w:spacing w:val="-2"/>
        </w:rPr>
        <w:t>Windows</w:t>
      </w:r>
      <w:r>
        <w:rPr>
          <w:spacing w:val="-10"/>
        </w:rPr>
        <w:t xml:space="preserve"> </w:t>
      </w:r>
      <w:r>
        <w:rPr>
          <w:spacing w:val="-2"/>
        </w:rPr>
        <w:t>Run</w:t>
      </w:r>
      <w:r>
        <w:rPr>
          <w:spacing w:val="-10"/>
        </w:rPr>
        <w:t xml:space="preserve"> </w:t>
      </w:r>
      <w:r>
        <w:rPr>
          <w:spacing w:val="-2"/>
        </w:rPr>
        <w:t>command,</w:t>
      </w:r>
      <w:r>
        <w:rPr>
          <w:spacing w:val="-11"/>
        </w:rPr>
        <w:t xml:space="preserve"> </w:t>
      </w:r>
      <w:r>
        <w:rPr>
          <w:spacing w:val="-2"/>
        </w:rPr>
        <w:t>type</w:t>
      </w:r>
      <w:r>
        <w:rPr>
          <w:spacing w:val="-10"/>
        </w:rPr>
        <w:t xml:space="preserve"> </w:t>
      </w:r>
      <w:r>
        <w:rPr>
          <w:spacing w:val="-2"/>
        </w:rPr>
        <w:t>“python</w:t>
      </w:r>
      <w:r>
        <w:rPr>
          <w:spacing w:val="-10"/>
        </w:rPr>
        <w:t xml:space="preserve"> </w:t>
      </w:r>
      <w:r>
        <w:rPr>
          <w:spacing w:val="-2"/>
        </w:rPr>
        <w:t>idle”.</w:t>
      </w:r>
    </w:p>
    <w:p w14:paraId="1B01277E">
      <w:pPr>
        <w:pStyle w:val="7"/>
        <w:rPr>
          <w:sz w:val="20"/>
        </w:rPr>
      </w:pPr>
    </w:p>
    <w:p w14:paraId="07232658">
      <w:pPr>
        <w:pStyle w:val="7"/>
        <w:rPr>
          <w:sz w:val="12"/>
        </w:rPr>
      </w:pPr>
      <w:r>
        <w:drawing>
          <wp:anchor distT="0" distB="0" distL="0" distR="0" simplePos="0" relativeHeight="251660288" behindDoc="0" locked="0" layoutInCell="1" allowOverlap="1">
            <wp:simplePos x="0" y="0"/>
            <wp:positionH relativeFrom="page">
              <wp:posOffset>1711960</wp:posOffset>
            </wp:positionH>
            <wp:positionV relativeFrom="paragraph">
              <wp:posOffset>102870</wp:posOffset>
            </wp:positionV>
            <wp:extent cx="3985895" cy="1244600"/>
            <wp:effectExtent l="0" t="0" r="0" b="0"/>
            <wp:wrapTopAndBottom/>
            <wp:docPr id="3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jpeg"/>
                    <pic:cNvPicPr>
                      <a:picLocks noChangeAspect="1"/>
                    </pic:cNvPicPr>
                  </pic:nvPicPr>
                  <pic:blipFill>
                    <a:blip r:embed="rId21" cstate="print"/>
                    <a:stretch>
                      <a:fillRect/>
                    </a:stretch>
                  </pic:blipFill>
                  <pic:spPr>
                    <a:xfrm>
                      <a:off x="0" y="0"/>
                      <a:ext cx="3985636" cy="1244536"/>
                    </a:xfrm>
                    <a:prstGeom prst="rect">
                      <a:avLst/>
                    </a:prstGeom>
                  </pic:spPr>
                </pic:pic>
              </a:graphicData>
            </a:graphic>
          </wp:anchor>
        </w:drawing>
      </w:r>
    </w:p>
    <w:p w14:paraId="1357EE40">
      <w:pPr>
        <w:pStyle w:val="7"/>
        <w:rPr>
          <w:sz w:val="30"/>
        </w:rPr>
      </w:pPr>
    </w:p>
    <w:p w14:paraId="52630224">
      <w:pPr>
        <w:pStyle w:val="7"/>
        <w:spacing w:before="269"/>
        <w:ind w:left="960"/>
      </w:pPr>
      <w:r>
        <w:rPr>
          <w:b/>
          <w:spacing w:val="-2"/>
          <w:sz w:val="28"/>
        </w:rPr>
        <w:t>Step</w:t>
      </w:r>
      <w:r>
        <w:rPr>
          <w:b/>
          <w:spacing w:val="-11"/>
          <w:sz w:val="28"/>
        </w:rPr>
        <w:t xml:space="preserve"> </w:t>
      </w:r>
      <w:r>
        <w:rPr>
          <w:b/>
          <w:spacing w:val="-2"/>
          <w:sz w:val="28"/>
        </w:rPr>
        <w:t>3:</w:t>
      </w:r>
      <w:r>
        <w:rPr>
          <w:b/>
          <w:spacing w:val="-9"/>
          <w:sz w:val="28"/>
        </w:rPr>
        <w:t xml:space="preserve"> </w:t>
      </w:r>
      <w:r>
        <w:rPr>
          <w:spacing w:val="-2"/>
        </w:rPr>
        <w:t>Click</w:t>
      </w:r>
      <w:r>
        <w:rPr>
          <w:spacing w:val="-10"/>
        </w:rPr>
        <w:t xml:space="preserve"> </w:t>
      </w:r>
      <w:r>
        <w:rPr>
          <w:spacing w:val="-2"/>
        </w:rPr>
        <w:t>on</w:t>
      </w:r>
      <w:r>
        <w:rPr>
          <w:spacing w:val="-9"/>
        </w:rPr>
        <w:t xml:space="preserve"> </w:t>
      </w:r>
      <w:r>
        <w:rPr>
          <w:spacing w:val="-2"/>
        </w:rPr>
        <w:t>IDLE</w:t>
      </w:r>
      <w:r>
        <w:rPr>
          <w:spacing w:val="-9"/>
        </w:rPr>
        <w:t xml:space="preserve"> </w:t>
      </w:r>
      <w:r>
        <w:rPr>
          <w:spacing w:val="-2"/>
        </w:rPr>
        <w:t>(Python</w:t>
      </w:r>
      <w:r>
        <w:rPr>
          <w:spacing w:val="-9"/>
        </w:rPr>
        <w:t xml:space="preserve"> </w:t>
      </w:r>
      <w:r>
        <w:rPr>
          <w:spacing w:val="-2"/>
        </w:rPr>
        <w:t>3.7</w:t>
      </w:r>
      <w:r>
        <w:rPr>
          <w:spacing w:val="-10"/>
        </w:rPr>
        <w:t xml:space="preserve"> </w:t>
      </w:r>
      <w:r>
        <w:rPr>
          <w:spacing w:val="-2"/>
        </w:rPr>
        <w:t>64-bit)</w:t>
      </w:r>
      <w:r>
        <w:rPr>
          <w:spacing w:val="-10"/>
        </w:rPr>
        <w:t xml:space="preserve"> </w:t>
      </w:r>
      <w:r>
        <w:rPr>
          <w:spacing w:val="-2"/>
        </w:rPr>
        <w:t>and</w:t>
      </w:r>
      <w:r>
        <w:rPr>
          <w:spacing w:val="-11"/>
        </w:rPr>
        <w:t xml:space="preserve"> </w:t>
      </w:r>
      <w:r>
        <w:rPr>
          <w:spacing w:val="-2"/>
        </w:rPr>
        <w:t>launch</w:t>
      </w:r>
      <w:r>
        <w:rPr>
          <w:spacing w:val="-10"/>
        </w:rPr>
        <w:t xml:space="preserve"> </w:t>
      </w:r>
      <w:r>
        <w:rPr>
          <w:spacing w:val="-2"/>
        </w:rPr>
        <w:t>the</w:t>
      </w:r>
      <w:r>
        <w:rPr>
          <w:spacing w:val="-9"/>
        </w:rPr>
        <w:t xml:space="preserve"> </w:t>
      </w:r>
      <w:r>
        <w:rPr>
          <w:spacing w:val="-2"/>
        </w:rPr>
        <w:t>program</w:t>
      </w:r>
    </w:p>
    <w:p w14:paraId="239F4DFD">
      <w:pPr>
        <w:spacing w:before="161" w:line="360" w:lineRule="auto"/>
        <w:ind w:left="960" w:right="850" w:firstLine="0"/>
        <w:jc w:val="left"/>
        <w:rPr>
          <w:b/>
          <w:sz w:val="24"/>
        </w:rPr>
      </w:pPr>
      <w:r>
        <w:rPr>
          <w:b/>
          <w:sz w:val="28"/>
        </w:rPr>
        <w:t>Step</w:t>
      </w:r>
      <w:r>
        <w:rPr>
          <w:b/>
          <w:spacing w:val="-2"/>
          <w:sz w:val="28"/>
        </w:rPr>
        <w:t xml:space="preserve"> </w:t>
      </w:r>
      <w:r>
        <w:rPr>
          <w:b/>
          <w:sz w:val="28"/>
        </w:rPr>
        <w:t>4:</w:t>
      </w:r>
      <w:r>
        <w:rPr>
          <w:b/>
          <w:spacing w:val="-17"/>
          <w:sz w:val="28"/>
        </w:rPr>
        <w:t xml:space="preserve"> </w:t>
      </w:r>
      <w:r>
        <w:rPr>
          <w:sz w:val="24"/>
        </w:rPr>
        <w:t>To</w:t>
      </w:r>
      <w:r>
        <w:rPr>
          <w:spacing w:val="-12"/>
          <w:sz w:val="24"/>
        </w:rPr>
        <w:t xml:space="preserve"> </w:t>
      </w:r>
      <w:r>
        <w:rPr>
          <w:sz w:val="24"/>
        </w:rPr>
        <w:t>go</w:t>
      </w:r>
      <w:r>
        <w:rPr>
          <w:spacing w:val="-12"/>
          <w:sz w:val="24"/>
        </w:rPr>
        <w:t xml:space="preserve"> </w:t>
      </w:r>
      <w:r>
        <w:rPr>
          <w:sz w:val="24"/>
        </w:rPr>
        <w:t>ahead</w:t>
      </w:r>
      <w:r>
        <w:rPr>
          <w:spacing w:val="-12"/>
          <w:sz w:val="24"/>
        </w:rPr>
        <w:t xml:space="preserve"> </w:t>
      </w:r>
      <w:r>
        <w:rPr>
          <w:sz w:val="24"/>
        </w:rPr>
        <w:t>with</w:t>
      </w:r>
      <w:r>
        <w:rPr>
          <w:spacing w:val="-12"/>
          <w:sz w:val="24"/>
        </w:rPr>
        <w:t xml:space="preserve"> </w:t>
      </w:r>
      <w:r>
        <w:rPr>
          <w:sz w:val="24"/>
        </w:rPr>
        <w:t>working</w:t>
      </w:r>
      <w:r>
        <w:rPr>
          <w:spacing w:val="-13"/>
          <w:sz w:val="24"/>
        </w:rPr>
        <w:t xml:space="preserve"> </w:t>
      </w:r>
      <w:r>
        <w:rPr>
          <w:sz w:val="24"/>
        </w:rPr>
        <w:t>in</w:t>
      </w:r>
      <w:r>
        <w:rPr>
          <w:spacing w:val="-12"/>
          <w:sz w:val="24"/>
        </w:rPr>
        <w:t xml:space="preserve"> </w:t>
      </w:r>
      <w:r>
        <w:rPr>
          <w:sz w:val="24"/>
        </w:rPr>
        <w:t>IDLE</w:t>
      </w:r>
      <w:r>
        <w:rPr>
          <w:spacing w:val="-13"/>
          <w:sz w:val="24"/>
        </w:rPr>
        <w:t xml:space="preserve"> </w:t>
      </w:r>
      <w:r>
        <w:rPr>
          <w:sz w:val="24"/>
        </w:rPr>
        <w:t>you</w:t>
      </w:r>
      <w:r>
        <w:rPr>
          <w:spacing w:val="-10"/>
          <w:sz w:val="24"/>
        </w:rPr>
        <w:t xml:space="preserve"> </w:t>
      </w:r>
      <w:r>
        <w:rPr>
          <w:sz w:val="24"/>
        </w:rPr>
        <w:t>must</w:t>
      </w:r>
      <w:r>
        <w:rPr>
          <w:spacing w:val="-11"/>
          <w:sz w:val="24"/>
        </w:rPr>
        <w:t xml:space="preserve"> </w:t>
      </w:r>
      <w:r>
        <w:rPr>
          <w:sz w:val="24"/>
        </w:rPr>
        <w:t>first</w:t>
      </w:r>
      <w:r>
        <w:rPr>
          <w:spacing w:val="-12"/>
          <w:sz w:val="24"/>
        </w:rPr>
        <w:t xml:space="preserve"> </w:t>
      </w:r>
      <w:r>
        <w:rPr>
          <w:sz w:val="24"/>
        </w:rPr>
        <w:t>save</w:t>
      </w:r>
      <w:r>
        <w:rPr>
          <w:spacing w:val="-13"/>
          <w:sz w:val="24"/>
        </w:rPr>
        <w:t xml:space="preserve"> </w:t>
      </w:r>
      <w:r>
        <w:rPr>
          <w:sz w:val="24"/>
        </w:rPr>
        <w:t>the</w:t>
      </w:r>
      <w:r>
        <w:rPr>
          <w:spacing w:val="-11"/>
          <w:sz w:val="24"/>
        </w:rPr>
        <w:t xml:space="preserve"> </w:t>
      </w:r>
      <w:r>
        <w:rPr>
          <w:sz w:val="24"/>
        </w:rPr>
        <w:t>file.</w:t>
      </w:r>
      <w:r>
        <w:rPr>
          <w:spacing w:val="-15"/>
          <w:sz w:val="24"/>
        </w:rPr>
        <w:t xml:space="preserve"> </w:t>
      </w:r>
      <w:r>
        <w:rPr>
          <w:b/>
          <w:sz w:val="24"/>
        </w:rPr>
        <w:t>Click</w:t>
      </w:r>
      <w:r>
        <w:rPr>
          <w:b/>
          <w:spacing w:val="-7"/>
          <w:sz w:val="24"/>
        </w:rPr>
        <w:t xml:space="preserve"> </w:t>
      </w:r>
      <w:r>
        <w:rPr>
          <w:b/>
          <w:sz w:val="24"/>
        </w:rPr>
        <w:t>on</w:t>
      </w:r>
      <w:r>
        <w:rPr>
          <w:b/>
          <w:spacing w:val="-7"/>
          <w:sz w:val="24"/>
        </w:rPr>
        <w:t xml:space="preserve"> </w:t>
      </w:r>
      <w:r>
        <w:rPr>
          <w:b/>
          <w:sz w:val="24"/>
        </w:rPr>
        <w:t>File</w:t>
      </w:r>
      <w:r>
        <w:rPr>
          <w:b/>
          <w:spacing w:val="-5"/>
          <w:sz w:val="24"/>
        </w:rPr>
        <w:t xml:space="preserve"> </w:t>
      </w:r>
      <w:r>
        <w:rPr>
          <w:b/>
          <w:sz w:val="24"/>
        </w:rPr>
        <w:t>&gt;</w:t>
      </w:r>
      <w:r>
        <w:rPr>
          <w:b/>
          <w:spacing w:val="-7"/>
          <w:sz w:val="24"/>
        </w:rPr>
        <w:t xml:space="preserve"> </w:t>
      </w:r>
      <w:r>
        <w:rPr>
          <w:b/>
          <w:sz w:val="24"/>
        </w:rPr>
        <w:t>Click on Save</w:t>
      </w:r>
    </w:p>
    <w:p w14:paraId="6ACFA023">
      <w:pPr>
        <w:pStyle w:val="7"/>
        <w:spacing w:before="8"/>
        <w:rPr>
          <w:b/>
          <w:sz w:val="23"/>
        </w:rPr>
      </w:pPr>
      <w:r>
        <w:drawing>
          <wp:anchor distT="0" distB="0" distL="0" distR="0" simplePos="0" relativeHeight="251660288" behindDoc="0" locked="0" layoutInCell="1" allowOverlap="1">
            <wp:simplePos x="0" y="0"/>
            <wp:positionH relativeFrom="page">
              <wp:posOffset>1814195</wp:posOffset>
            </wp:positionH>
            <wp:positionV relativeFrom="paragraph">
              <wp:posOffset>188595</wp:posOffset>
            </wp:positionV>
            <wp:extent cx="4531995" cy="2693035"/>
            <wp:effectExtent l="0" t="0" r="0" b="0"/>
            <wp:wrapTopAndBottom/>
            <wp:docPr id="35"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7.jpeg"/>
                    <pic:cNvPicPr>
                      <a:picLocks noChangeAspect="1"/>
                    </pic:cNvPicPr>
                  </pic:nvPicPr>
                  <pic:blipFill>
                    <a:blip r:embed="rId22" cstate="print"/>
                    <a:stretch>
                      <a:fillRect/>
                    </a:stretch>
                  </pic:blipFill>
                  <pic:spPr>
                    <a:xfrm>
                      <a:off x="0" y="0"/>
                      <a:ext cx="4532277" cy="2692907"/>
                    </a:xfrm>
                    <a:prstGeom prst="rect">
                      <a:avLst/>
                    </a:prstGeom>
                  </pic:spPr>
                </pic:pic>
              </a:graphicData>
            </a:graphic>
          </wp:anchor>
        </w:drawing>
      </w:r>
    </w:p>
    <w:p w14:paraId="5BF13594">
      <w:pPr>
        <w:pStyle w:val="7"/>
        <w:rPr>
          <w:b/>
          <w:sz w:val="26"/>
        </w:rPr>
      </w:pPr>
    </w:p>
    <w:p w14:paraId="38048D96">
      <w:pPr>
        <w:pStyle w:val="7"/>
        <w:rPr>
          <w:b/>
          <w:sz w:val="26"/>
        </w:rPr>
      </w:pPr>
    </w:p>
    <w:p w14:paraId="77E191DD">
      <w:pPr>
        <w:pStyle w:val="7"/>
        <w:rPr>
          <w:b/>
          <w:sz w:val="26"/>
        </w:rPr>
      </w:pPr>
    </w:p>
    <w:p w14:paraId="1E016919">
      <w:pPr>
        <w:pStyle w:val="7"/>
        <w:rPr>
          <w:b/>
          <w:sz w:val="26"/>
        </w:rPr>
      </w:pPr>
    </w:p>
    <w:p w14:paraId="5F7F3DBE">
      <w:pPr>
        <w:pStyle w:val="7"/>
        <w:spacing w:before="6"/>
        <w:rPr>
          <w:b/>
          <w:sz w:val="25"/>
        </w:rPr>
      </w:pPr>
    </w:p>
    <w:p w14:paraId="4E0C0C1A">
      <w:pPr>
        <w:pStyle w:val="7"/>
        <w:spacing w:line="360" w:lineRule="auto"/>
        <w:ind w:left="960" w:right="850"/>
      </w:pPr>
      <w:r>
        <w:rPr>
          <w:b/>
          <w:sz w:val="28"/>
        </w:rPr>
        <w:t>Step 5:</w:t>
      </w:r>
      <w:r>
        <w:rPr>
          <w:b/>
          <w:spacing w:val="-15"/>
          <w:sz w:val="28"/>
        </w:rPr>
        <w:t xml:space="preserve"> </w:t>
      </w:r>
      <w:r>
        <w:t>Name the file and save as type should be Python files. Click on SAVE. Here I have named the files as Hey World.</w:t>
      </w:r>
    </w:p>
    <w:p w14:paraId="365DA291">
      <w:pPr>
        <w:spacing w:before="1"/>
        <w:ind w:left="913" w:right="0" w:firstLine="0"/>
        <w:jc w:val="left"/>
        <w:rPr>
          <w:b/>
          <w:sz w:val="24"/>
        </w:rPr>
      </w:pPr>
      <w:r>
        <w:rPr>
          <w:b/>
          <w:spacing w:val="-2"/>
          <w:sz w:val="28"/>
        </w:rPr>
        <w:t>Step</w:t>
      </w:r>
      <w:r>
        <w:rPr>
          <w:b/>
          <w:spacing w:val="-10"/>
          <w:sz w:val="28"/>
        </w:rPr>
        <w:t xml:space="preserve"> </w:t>
      </w:r>
      <w:r>
        <w:rPr>
          <w:b/>
          <w:spacing w:val="-2"/>
          <w:sz w:val="28"/>
        </w:rPr>
        <w:t>6:</w:t>
      </w:r>
      <w:r>
        <w:rPr>
          <w:b/>
          <w:spacing w:val="-9"/>
          <w:sz w:val="28"/>
        </w:rPr>
        <w:t xml:space="preserve"> </w:t>
      </w:r>
      <w:r>
        <w:rPr>
          <w:spacing w:val="-2"/>
          <w:sz w:val="24"/>
        </w:rPr>
        <w:t>Now</w:t>
      </w:r>
      <w:r>
        <w:rPr>
          <w:spacing w:val="-9"/>
          <w:sz w:val="24"/>
        </w:rPr>
        <w:t xml:space="preserve"> </w:t>
      </w:r>
      <w:r>
        <w:rPr>
          <w:spacing w:val="-2"/>
          <w:sz w:val="24"/>
        </w:rPr>
        <w:t>for</w:t>
      </w:r>
      <w:r>
        <w:rPr>
          <w:spacing w:val="-10"/>
          <w:sz w:val="24"/>
        </w:rPr>
        <w:t xml:space="preserve"> </w:t>
      </w:r>
      <w:r>
        <w:rPr>
          <w:spacing w:val="-2"/>
          <w:sz w:val="24"/>
        </w:rPr>
        <w:t>e.g.</w:t>
      </w:r>
      <w:r>
        <w:rPr>
          <w:spacing w:val="-9"/>
          <w:sz w:val="24"/>
        </w:rPr>
        <w:t xml:space="preserve"> </w:t>
      </w:r>
      <w:r>
        <w:rPr>
          <w:b/>
          <w:spacing w:val="-2"/>
          <w:sz w:val="24"/>
        </w:rPr>
        <w:t>enter</w:t>
      </w:r>
      <w:r>
        <w:rPr>
          <w:b/>
          <w:spacing w:val="-8"/>
          <w:sz w:val="24"/>
        </w:rPr>
        <w:t xml:space="preserve"> </w:t>
      </w:r>
      <w:r>
        <w:rPr>
          <w:b/>
          <w:spacing w:val="-2"/>
          <w:sz w:val="24"/>
        </w:rPr>
        <w:t>print.</w:t>
      </w:r>
    </w:p>
    <w:p w14:paraId="269BD224">
      <w:pPr>
        <w:spacing w:after="0"/>
        <w:jc w:val="left"/>
        <w:rPr>
          <w:sz w:val="24"/>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1E57BCB">
      <w:pPr>
        <w:pStyle w:val="2"/>
        <w:ind w:left="780"/>
        <w:jc w:val="left"/>
      </w:pPr>
      <w:r>
        <w:t>SYSTEM</w:t>
      </w:r>
      <w:r>
        <w:rPr>
          <w:spacing w:val="-8"/>
        </w:rPr>
        <w:t xml:space="preserve"> </w:t>
      </w:r>
      <w:r>
        <w:rPr>
          <w:spacing w:val="-4"/>
        </w:rPr>
        <w:t>TEST</w:t>
      </w:r>
    </w:p>
    <w:p w14:paraId="1410D19D">
      <w:pPr>
        <w:pStyle w:val="7"/>
        <w:spacing w:before="5"/>
        <w:rPr>
          <w:b/>
          <w:sz w:val="33"/>
        </w:rPr>
      </w:pPr>
    </w:p>
    <w:p w14:paraId="3265AB3C">
      <w:pPr>
        <w:pStyle w:val="4"/>
        <w:jc w:val="left"/>
      </w:pPr>
      <w:r>
        <w:rPr>
          <w:spacing w:val="-2"/>
        </w:rPr>
        <w:t>Introduction</w:t>
      </w:r>
    </w:p>
    <w:p w14:paraId="610C91F0">
      <w:pPr>
        <w:pStyle w:val="7"/>
        <w:spacing w:before="5"/>
        <w:rPr>
          <w:b/>
          <w:sz w:val="31"/>
        </w:rPr>
      </w:pPr>
    </w:p>
    <w:p w14:paraId="2B24FFD7">
      <w:pPr>
        <w:pStyle w:val="7"/>
        <w:spacing w:line="360" w:lineRule="auto"/>
        <w:ind w:left="780" w:right="637"/>
        <w:jc w:val="both"/>
      </w:pPr>
      <w:r>
        <w:t>System testing is an essential phase in software development that evaluates the complete and integrated system to ensure it meets the specified requirements. The primary objective of testing is to identify defects, verify system functionality, and ensure that the application performs as expected under different conditions. In the Demand Forecasting Using Machine Learning</w:t>
      </w:r>
      <w:r>
        <w:rPr>
          <w:spacing w:val="40"/>
        </w:rPr>
        <w:t xml:space="preserve"> </w:t>
      </w:r>
      <w:r>
        <w:t>project, system testing is conducted to validate data processing, model training, forecasting accuracy, and result visualization.</w:t>
      </w:r>
    </w:p>
    <w:p w14:paraId="6F90816D">
      <w:pPr>
        <w:pStyle w:val="7"/>
        <w:spacing w:before="199" w:line="360" w:lineRule="auto"/>
        <w:ind w:left="780" w:right="637"/>
        <w:jc w:val="both"/>
      </w:pPr>
      <w:r>
        <w:t xml:space="preserve">The testing process ensures that all modules of the system work correctly both individually and collectively. Various testing techniques such as Unit Testing, Integration Testing, Functional Testing, and System Testing are employed to verify the reliability and performance of the </w:t>
      </w:r>
      <w:r>
        <w:rPr>
          <w:spacing w:val="-2"/>
        </w:rPr>
        <w:t>application.</w:t>
      </w:r>
    </w:p>
    <w:p w14:paraId="1895A118">
      <w:pPr>
        <w:pStyle w:val="7"/>
        <w:rPr>
          <w:sz w:val="20"/>
        </w:rPr>
      </w:pPr>
    </w:p>
    <w:p w14:paraId="1D39F495">
      <w:pPr>
        <w:pStyle w:val="7"/>
        <w:spacing w:before="3"/>
        <w:rPr>
          <w:sz w:val="16"/>
        </w:rPr>
      </w:pPr>
      <w:r>
        <w:pict>
          <v:group id="docshapegroup3" o:spid="_x0000_s1028" o:spt="203" style="position:absolute;left:0pt;margin-left:72pt;margin-top:10.55pt;height:1.55pt;width:468.1pt;mso-position-horizontal-relative:page;mso-wrap-distance-bottom:0pt;mso-wrap-distance-top:0pt;z-index:-251653120;mso-width-relative:page;mso-height-relative:page;" coordorigin="1440,211" coordsize="9362,31">
            <o:lock v:ext="edit"/>
            <v:shape id="docshape4" o:spid="_x0000_s1029" style="position:absolute;left:1440;top:211;height:30;width:9360;" fillcolor="#9F9F9F" filled="t" stroked="f" coordorigin="1440,211" coordsize="9360,30" path="m10800,211l1440,211,1440,212,1440,217,1440,241,10800,241,10800,211xe">
              <v:path arrowok="t"/>
              <v:fill on="t" focussize="0,0"/>
              <v:stroke on="f"/>
              <v:imagedata o:title=""/>
              <o:lock v:ext="edit"/>
            </v:shape>
            <v:rect id="docshape5" o:spid="_x0000_s1030" o:spt="1" style="position:absolute;left:10796;top:211;height:5;width:5;" fillcolor="#E2E2E2" filled="t" stroked="f" coordsize="21600,21600">
              <v:path/>
              <v:fill on="t" focussize="0,0"/>
              <v:stroke on="f"/>
              <v:imagedata o:title=""/>
              <o:lock v:ext="edit"/>
            </v:rect>
            <v:shape id="docshape6" o:spid="_x0000_s1031" style="position:absolute;left:1440;top:211;height:26;width:9362;" fillcolor="#9F9F9F" filled="t" stroked="f" coordorigin="1440,212" coordsize="9362,26" path="m1445,217l1440,217,1440,237,1445,237,1445,217xm10801,212l10796,212,10796,217,10801,217,10801,212xe">
              <v:path arrowok="t"/>
              <v:fill on="t" focussize="0,0"/>
              <v:stroke on="f"/>
              <v:imagedata o:title=""/>
              <o:lock v:ext="edit"/>
            </v:shape>
            <v:rect id="docshape7" o:spid="_x0000_s1032" o:spt="1" style="position:absolute;left:10796;top:216;height:21;width:5;" fillcolor="#E2E2E2" filled="t" stroked="f" coordsize="21600,21600">
              <v:path/>
              <v:fill on="t" focussize="0,0"/>
              <v:stroke on="f"/>
              <v:imagedata o:title=""/>
              <o:lock v:ext="edit"/>
            </v:rect>
            <v:rect id="docshape8" o:spid="_x0000_s1033" o:spt="1" style="position:absolute;left:1440;top:237;height:5;width:5;" fillcolor="#9F9F9F" filled="t" stroked="f" coordsize="21600,21600">
              <v:path/>
              <v:fill on="t" focussize="0,0"/>
              <v:stroke on="f"/>
              <v:imagedata o:title=""/>
              <o:lock v:ext="edit"/>
            </v:rect>
            <v:shape id="docshape9" o:spid="_x0000_s1034" style="position:absolute;left:1440;top:237;height:5;width:9362;" fillcolor="#E2E2E2" filled="t" stroked="f" coordorigin="1440,237" coordsize="9362,5" path="m10796,237l1445,237,1440,237,1440,242,1445,242,10796,242,10796,237xm10801,237l10796,237,10796,242,10801,242,10801,237xe">
              <v:path arrowok="t"/>
              <v:fill on="t" focussize="0,0"/>
              <v:stroke on="f"/>
              <v:imagedata o:title=""/>
              <o:lock v:ext="edit"/>
            </v:shape>
            <w10:wrap type="topAndBottom"/>
          </v:group>
        </w:pict>
      </w:r>
    </w:p>
    <w:p w14:paraId="0D5EF185">
      <w:pPr>
        <w:pStyle w:val="7"/>
        <w:spacing w:before="2"/>
        <w:rPr>
          <w:sz w:val="28"/>
        </w:rPr>
      </w:pPr>
    </w:p>
    <w:p w14:paraId="10447829">
      <w:pPr>
        <w:pStyle w:val="4"/>
        <w:spacing w:before="88"/>
      </w:pPr>
      <w:r>
        <w:t>Unit</w:t>
      </w:r>
      <w:r>
        <w:rPr>
          <w:spacing w:val="-9"/>
        </w:rPr>
        <w:t xml:space="preserve"> </w:t>
      </w:r>
      <w:r>
        <w:rPr>
          <w:spacing w:val="-2"/>
        </w:rPr>
        <w:t>Testing</w:t>
      </w:r>
    </w:p>
    <w:p w14:paraId="5838F038">
      <w:pPr>
        <w:pStyle w:val="7"/>
        <w:spacing w:before="4"/>
        <w:rPr>
          <w:b/>
          <w:sz w:val="31"/>
        </w:rPr>
      </w:pPr>
    </w:p>
    <w:p w14:paraId="786A19A5">
      <w:pPr>
        <w:pStyle w:val="7"/>
        <w:spacing w:line="360" w:lineRule="auto"/>
        <w:ind w:left="780" w:right="641"/>
        <w:jc w:val="both"/>
      </w:pPr>
      <w:r>
        <w:t>Unit testing focuses on testing individual components or modules of the system independently. Each module is tested to verify that it performs its intended function correctly before integration with other modules.</w:t>
      </w:r>
    </w:p>
    <w:p w14:paraId="612899FF">
      <w:pPr>
        <w:pStyle w:val="4"/>
        <w:spacing w:before="201"/>
      </w:pPr>
      <w:r>
        <w:t>Modules</w:t>
      </w:r>
      <w:r>
        <w:rPr>
          <w:spacing w:val="-15"/>
        </w:rPr>
        <w:t xml:space="preserve"> </w:t>
      </w:r>
      <w:r>
        <w:rPr>
          <w:spacing w:val="-2"/>
        </w:rPr>
        <w:t>Tested</w:t>
      </w:r>
    </w:p>
    <w:p w14:paraId="38CC322B">
      <w:pPr>
        <w:pStyle w:val="7"/>
        <w:spacing w:before="4"/>
        <w:rPr>
          <w:b/>
          <w:sz w:val="31"/>
        </w:rPr>
      </w:pPr>
    </w:p>
    <w:p w14:paraId="0D602D87">
      <w:pPr>
        <w:spacing w:before="0"/>
        <w:ind w:left="780" w:right="0" w:firstLine="0"/>
        <w:jc w:val="both"/>
        <w:rPr>
          <w:b/>
          <w:sz w:val="28"/>
        </w:rPr>
      </w:pPr>
      <w:r>
        <w:rPr>
          <w:b/>
          <w:sz w:val="28"/>
        </w:rPr>
        <w:t>Data</w:t>
      </w:r>
      <w:r>
        <w:rPr>
          <w:b/>
          <w:spacing w:val="-15"/>
          <w:sz w:val="28"/>
        </w:rPr>
        <w:t xml:space="preserve"> </w:t>
      </w:r>
      <w:r>
        <w:rPr>
          <w:b/>
          <w:sz w:val="28"/>
        </w:rPr>
        <w:t>Collection</w:t>
      </w:r>
      <w:r>
        <w:rPr>
          <w:b/>
          <w:spacing w:val="-15"/>
          <w:sz w:val="28"/>
        </w:rPr>
        <w:t xml:space="preserve"> </w:t>
      </w:r>
      <w:r>
        <w:rPr>
          <w:b/>
          <w:spacing w:val="-2"/>
          <w:sz w:val="28"/>
        </w:rPr>
        <w:t>Module</w:t>
      </w:r>
    </w:p>
    <w:p w14:paraId="47CBDC21">
      <w:pPr>
        <w:pStyle w:val="7"/>
        <w:spacing w:before="4"/>
        <w:rPr>
          <w:b/>
          <w:sz w:val="31"/>
        </w:rPr>
      </w:pPr>
    </w:p>
    <w:p w14:paraId="603B1A7B">
      <w:pPr>
        <w:pStyle w:val="7"/>
        <w:spacing w:before="1" w:line="360" w:lineRule="auto"/>
        <w:ind w:left="780" w:right="642"/>
        <w:jc w:val="both"/>
      </w:pPr>
      <w:r>
        <w:t>This module was tested to ensure that historical sales data is successfully loaded into the system without data loss or corruption.</w:t>
      </w:r>
    </w:p>
    <w:p w14:paraId="459ED0B8">
      <w:pPr>
        <w:pStyle w:val="4"/>
        <w:spacing w:before="200"/>
      </w:pPr>
      <w:r>
        <w:t>Data</w:t>
      </w:r>
      <w:r>
        <w:rPr>
          <w:spacing w:val="-16"/>
        </w:rPr>
        <w:t xml:space="preserve"> </w:t>
      </w:r>
      <w:r>
        <w:t>Preprocessing</w:t>
      </w:r>
      <w:r>
        <w:rPr>
          <w:spacing w:val="-14"/>
        </w:rPr>
        <w:t xml:space="preserve"> </w:t>
      </w:r>
      <w:r>
        <w:rPr>
          <w:spacing w:val="-2"/>
        </w:rPr>
        <w:t>Module</w:t>
      </w:r>
    </w:p>
    <w:p w14:paraId="26CEB8E3">
      <w:pPr>
        <w:pStyle w:val="7"/>
        <w:spacing w:before="4"/>
        <w:rPr>
          <w:b/>
          <w:sz w:val="31"/>
        </w:rPr>
      </w:pPr>
    </w:p>
    <w:p w14:paraId="7037921E">
      <w:pPr>
        <w:pStyle w:val="7"/>
        <w:spacing w:line="360" w:lineRule="auto"/>
        <w:ind w:left="780" w:right="642"/>
        <w:jc w:val="both"/>
      </w:pPr>
      <w:r>
        <w:t>Testing was performed to verify proper handling of missing values, duplicate records, and data normalization processes.</w:t>
      </w:r>
    </w:p>
    <w:p w14:paraId="2614F127">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BAD5987">
      <w:pPr>
        <w:pStyle w:val="4"/>
        <w:spacing w:before="60"/>
        <w:jc w:val="left"/>
      </w:pPr>
      <w:r>
        <w:t>Model</w:t>
      </w:r>
      <w:r>
        <w:rPr>
          <w:spacing w:val="-11"/>
        </w:rPr>
        <w:t xml:space="preserve"> </w:t>
      </w:r>
      <w:r>
        <w:t>Training</w:t>
      </w:r>
      <w:r>
        <w:rPr>
          <w:spacing w:val="-9"/>
        </w:rPr>
        <w:t xml:space="preserve"> </w:t>
      </w:r>
      <w:r>
        <w:rPr>
          <w:spacing w:val="-2"/>
        </w:rPr>
        <w:t>Module</w:t>
      </w:r>
    </w:p>
    <w:p w14:paraId="0AFD88DF">
      <w:pPr>
        <w:pStyle w:val="7"/>
        <w:spacing w:before="4"/>
        <w:rPr>
          <w:b/>
          <w:sz w:val="31"/>
        </w:rPr>
      </w:pPr>
    </w:p>
    <w:p w14:paraId="7BD284A4">
      <w:pPr>
        <w:pStyle w:val="7"/>
        <w:spacing w:line="360" w:lineRule="auto"/>
        <w:ind w:left="780" w:right="642"/>
      </w:pPr>
      <w:r>
        <w:t>The machine learning model was tested to ensure successful training using the processed dataset and generation of valid model outputs.</w:t>
      </w:r>
    </w:p>
    <w:p w14:paraId="20C700DC">
      <w:pPr>
        <w:pStyle w:val="4"/>
        <w:spacing w:before="201"/>
        <w:jc w:val="left"/>
      </w:pPr>
      <w:r>
        <w:t>Forecasting</w:t>
      </w:r>
      <w:r>
        <w:rPr>
          <w:spacing w:val="-12"/>
        </w:rPr>
        <w:t xml:space="preserve"> </w:t>
      </w:r>
      <w:r>
        <w:rPr>
          <w:spacing w:val="-2"/>
        </w:rPr>
        <w:t>Module</w:t>
      </w:r>
    </w:p>
    <w:p w14:paraId="0A6755E8">
      <w:pPr>
        <w:pStyle w:val="7"/>
        <w:spacing w:before="4"/>
        <w:rPr>
          <w:b/>
          <w:sz w:val="31"/>
        </w:rPr>
      </w:pPr>
    </w:p>
    <w:p w14:paraId="109D91C5">
      <w:pPr>
        <w:pStyle w:val="7"/>
        <w:spacing w:before="1" w:line="360" w:lineRule="auto"/>
        <w:ind w:left="780" w:right="642"/>
      </w:pPr>
      <w:r>
        <w:t>This module was tested to verify that future demand predictions are generated accurately based on trained model parameters.</w:t>
      </w:r>
    </w:p>
    <w:p w14:paraId="079061F5">
      <w:pPr>
        <w:pStyle w:val="4"/>
        <w:spacing w:before="199"/>
        <w:jc w:val="left"/>
      </w:pPr>
      <w:r>
        <w:rPr>
          <w:spacing w:val="-2"/>
        </w:rPr>
        <w:t>Visualization</w:t>
      </w:r>
      <w:r>
        <w:rPr>
          <w:spacing w:val="3"/>
        </w:rPr>
        <w:t xml:space="preserve"> </w:t>
      </w:r>
      <w:r>
        <w:rPr>
          <w:spacing w:val="-2"/>
        </w:rPr>
        <w:t>Module</w:t>
      </w:r>
    </w:p>
    <w:p w14:paraId="66EB55E8">
      <w:pPr>
        <w:pStyle w:val="7"/>
        <w:spacing w:before="5"/>
        <w:rPr>
          <w:b/>
          <w:sz w:val="31"/>
        </w:rPr>
      </w:pPr>
    </w:p>
    <w:p w14:paraId="1912B7BC">
      <w:pPr>
        <w:pStyle w:val="7"/>
        <w:ind w:left="780"/>
      </w:pPr>
      <w:r>
        <w:t>Testing</w:t>
      </w:r>
      <w:r>
        <w:rPr>
          <w:spacing w:val="-1"/>
        </w:rPr>
        <w:t xml:space="preserve"> </w:t>
      </w:r>
      <w:r>
        <w:t>ensured that</w:t>
      </w:r>
      <w:r>
        <w:rPr>
          <w:spacing w:val="-1"/>
        </w:rPr>
        <w:t xml:space="preserve"> </w:t>
      </w:r>
      <w:r>
        <w:t>forecast results</w:t>
      </w:r>
      <w:r>
        <w:rPr>
          <w:spacing w:val="-1"/>
        </w:rPr>
        <w:t xml:space="preserve"> </w:t>
      </w:r>
      <w:r>
        <w:t>are displayed</w:t>
      </w:r>
      <w:r>
        <w:rPr>
          <w:spacing w:val="-1"/>
        </w:rPr>
        <w:t xml:space="preserve"> </w:t>
      </w:r>
      <w:r>
        <w:t>correctly</w:t>
      </w:r>
      <w:r>
        <w:rPr>
          <w:spacing w:val="-1"/>
        </w:rPr>
        <w:t xml:space="preserve"> </w:t>
      </w:r>
      <w:r>
        <w:t>through graphs,</w:t>
      </w:r>
      <w:r>
        <w:rPr>
          <w:spacing w:val="-1"/>
        </w:rPr>
        <w:t xml:space="preserve"> </w:t>
      </w:r>
      <w:r>
        <w:t>charts, and</w:t>
      </w:r>
      <w:r>
        <w:rPr>
          <w:spacing w:val="-2"/>
        </w:rPr>
        <w:t xml:space="preserve"> reports.</w:t>
      </w:r>
    </w:p>
    <w:p w14:paraId="23F96B5F">
      <w:pPr>
        <w:pStyle w:val="7"/>
        <w:spacing w:before="4"/>
        <w:rPr>
          <w:sz w:val="29"/>
        </w:rPr>
      </w:pPr>
    </w:p>
    <w:p w14:paraId="64BA810A">
      <w:pPr>
        <w:pStyle w:val="7"/>
        <w:tabs>
          <w:tab w:val="left" w:pos="2168"/>
          <w:tab w:val="left" w:pos="3367"/>
          <w:tab w:val="left" w:pos="4407"/>
          <w:tab w:val="left" w:pos="5633"/>
          <w:tab w:val="left" w:pos="7033"/>
          <w:tab w:val="left" w:pos="8205"/>
          <w:tab w:val="left" w:pos="8619"/>
          <w:tab w:val="left" w:pos="9286"/>
        </w:tabs>
        <w:spacing w:line="360" w:lineRule="auto"/>
        <w:ind w:left="780" w:right="638"/>
      </w:pPr>
      <w:r>
        <w:rPr>
          <w:b/>
          <w:spacing w:val="-2"/>
          <w:sz w:val="28"/>
        </w:rPr>
        <w:t>Result:</w:t>
      </w:r>
      <w:r>
        <w:rPr>
          <w:spacing w:val="-2"/>
        </w:rPr>
        <w:t>All</w:t>
      </w:r>
      <w:r>
        <w:tab/>
      </w:r>
      <w:r>
        <w:rPr>
          <w:spacing w:val="-2"/>
        </w:rPr>
        <w:t>individual</w:t>
      </w:r>
      <w:r>
        <w:tab/>
      </w:r>
      <w:r>
        <w:rPr>
          <w:spacing w:val="-2"/>
        </w:rPr>
        <w:t>modules</w:t>
      </w:r>
      <w:r>
        <w:tab/>
      </w:r>
      <w:r>
        <w:rPr>
          <w:spacing w:val="-2"/>
        </w:rPr>
        <w:t>performed</w:t>
      </w:r>
      <w:r>
        <w:tab/>
      </w:r>
      <w:r>
        <w:rPr>
          <w:spacing w:val="-2"/>
        </w:rPr>
        <w:t>successfully</w:t>
      </w:r>
      <w:r>
        <w:tab/>
      </w:r>
      <w:r>
        <w:rPr>
          <w:spacing w:val="-2"/>
        </w:rPr>
        <w:t>according</w:t>
      </w:r>
      <w:r>
        <w:tab/>
      </w:r>
      <w:r>
        <w:rPr>
          <w:spacing w:val="-6"/>
        </w:rPr>
        <w:t>to</w:t>
      </w:r>
      <w:r>
        <w:tab/>
      </w:r>
      <w:r>
        <w:rPr>
          <w:spacing w:val="-2"/>
        </w:rPr>
        <w:t>their</w:t>
      </w:r>
      <w:r>
        <w:tab/>
      </w:r>
      <w:r>
        <w:rPr>
          <w:spacing w:val="-2"/>
        </w:rPr>
        <w:t>expected functionality.</w:t>
      </w:r>
    </w:p>
    <w:p w14:paraId="20145F83">
      <w:pPr>
        <w:pStyle w:val="7"/>
        <w:rPr>
          <w:sz w:val="20"/>
        </w:rPr>
      </w:pPr>
    </w:p>
    <w:p w14:paraId="551A92E4">
      <w:pPr>
        <w:pStyle w:val="7"/>
        <w:spacing w:before="2"/>
        <w:rPr>
          <w:sz w:val="16"/>
        </w:rPr>
      </w:pPr>
      <w:r>
        <w:pict>
          <v:group id="docshapegroup10" o:spid="_x0000_s1035" o:spt="203" style="position:absolute;left:0pt;margin-left:72pt;margin-top:10.5pt;height:1.55pt;width:468.1pt;mso-position-horizontal-relative:page;mso-wrap-distance-bottom:0pt;mso-wrap-distance-top:0pt;z-index:-251653120;mso-width-relative:page;mso-height-relative:page;" coordorigin="1440,210" coordsize="9362,31">
            <o:lock v:ext="edit"/>
            <v:shape id="docshape11" o:spid="_x0000_s1036" style="position:absolute;left:1440;top:210;height:30;width:9360;" fillcolor="#9F9F9F" filled="t" stroked="f" coordorigin="1440,210" coordsize="9360,30" path="m10800,210l1440,210,1440,211,1440,216,1440,240,10800,240,10800,210xe">
              <v:path arrowok="t"/>
              <v:fill on="t" focussize="0,0"/>
              <v:stroke on="f"/>
              <v:imagedata o:title=""/>
              <o:lock v:ext="edit"/>
            </v:shape>
            <v:rect id="docshape12" o:spid="_x0000_s1037" o:spt="1" style="position:absolute;left:10796;top:211;height:5;width:5;" fillcolor="#E2E2E2" filled="t" stroked="f" coordsize="21600,21600">
              <v:path/>
              <v:fill on="t" focussize="0,0"/>
              <v:stroke on="f"/>
              <v:imagedata o:title=""/>
              <o:lock v:ext="edit"/>
            </v:rect>
            <v:shape id="docshape13" o:spid="_x0000_s1038" style="position:absolute;left:1440;top:211;height:26;width:9362;" fillcolor="#9F9F9F" filled="t" stroked="f" coordorigin="1440,211" coordsize="9362,26" path="m1445,216l1440,216,1440,236,1445,236,1445,216xm10801,211l10796,211,10796,216,10801,216,10801,211xe">
              <v:path arrowok="t"/>
              <v:fill on="t" focussize="0,0"/>
              <v:stroke on="f"/>
              <v:imagedata o:title=""/>
              <o:lock v:ext="edit"/>
            </v:shape>
            <v:rect id="docshape14" o:spid="_x0000_s1039" o:spt="1" style="position:absolute;left:10796;top:216;height:21;width:5;" fillcolor="#E2E2E2" filled="t" stroked="f" coordsize="21600,21600">
              <v:path/>
              <v:fill on="t" focussize="0,0"/>
              <v:stroke on="f"/>
              <v:imagedata o:title=""/>
              <o:lock v:ext="edit"/>
            </v:rect>
            <v:rect id="docshape15" o:spid="_x0000_s1040" o:spt="1" style="position:absolute;left:1440;top:236;height:5;width:5;" fillcolor="#9F9F9F" filled="t" stroked="f" coordsize="21600,21600">
              <v:path/>
              <v:fill on="t" focussize="0,0"/>
              <v:stroke on="f"/>
              <v:imagedata o:title=""/>
              <o:lock v:ext="edit"/>
            </v:rect>
            <v:shape id="docshape16" o:spid="_x0000_s1041" style="position:absolute;left:1440;top:236;height:5;width:9362;" fillcolor="#E2E2E2" filled="t" stroked="f" coordorigin="1440,236" coordsize="9362,5" path="m10796,236l1445,236,1440,236,1440,241,1445,241,10796,241,10796,236xm10801,236l10796,236,10796,241,10801,241,10801,236xe">
              <v:path arrowok="t"/>
              <v:fill on="t" focussize="0,0"/>
              <v:stroke on="f"/>
              <v:imagedata o:title=""/>
              <o:lock v:ext="edit"/>
            </v:shape>
            <w10:wrap type="topAndBottom"/>
          </v:group>
        </w:pict>
      </w:r>
    </w:p>
    <w:p w14:paraId="0C9CC94C">
      <w:pPr>
        <w:pStyle w:val="7"/>
        <w:spacing w:before="2"/>
        <w:rPr>
          <w:sz w:val="28"/>
        </w:rPr>
      </w:pPr>
    </w:p>
    <w:p w14:paraId="7CCA50F0">
      <w:pPr>
        <w:pStyle w:val="4"/>
        <w:spacing w:before="88"/>
      </w:pPr>
      <w:r>
        <w:t>Integration</w:t>
      </w:r>
      <w:r>
        <w:rPr>
          <w:spacing w:val="-15"/>
        </w:rPr>
        <w:t xml:space="preserve"> </w:t>
      </w:r>
      <w:r>
        <w:rPr>
          <w:spacing w:val="-2"/>
        </w:rPr>
        <w:t>Testing</w:t>
      </w:r>
    </w:p>
    <w:p w14:paraId="7C7E42CD">
      <w:pPr>
        <w:pStyle w:val="7"/>
        <w:spacing w:before="5"/>
        <w:rPr>
          <w:b/>
          <w:sz w:val="31"/>
        </w:rPr>
      </w:pPr>
    </w:p>
    <w:p w14:paraId="78A42254">
      <w:pPr>
        <w:pStyle w:val="7"/>
        <w:spacing w:before="1" w:line="360" w:lineRule="auto"/>
        <w:ind w:left="780" w:right="639"/>
        <w:jc w:val="both"/>
      </w:pPr>
      <w:r>
        <w:t>Integration testing is performed to verify the interaction between different modules of the</w:t>
      </w:r>
      <w:r>
        <w:rPr>
          <w:spacing w:val="40"/>
        </w:rPr>
        <w:t xml:space="preserve"> </w:t>
      </w:r>
      <w:r>
        <w:t xml:space="preserve">system. It ensures that data flows correctly from one module to another without any </w:t>
      </w:r>
      <w:r>
        <w:rPr>
          <w:spacing w:val="-2"/>
        </w:rPr>
        <w:t>inconsistencies.</w:t>
      </w:r>
    </w:p>
    <w:p w14:paraId="69DCD76A">
      <w:pPr>
        <w:pStyle w:val="4"/>
        <w:spacing w:before="199"/>
      </w:pPr>
      <w:r>
        <w:t>Integration</w:t>
      </w:r>
      <w:r>
        <w:rPr>
          <w:spacing w:val="-15"/>
        </w:rPr>
        <w:t xml:space="preserve"> </w:t>
      </w:r>
      <w:r>
        <w:rPr>
          <w:spacing w:val="-2"/>
        </w:rPr>
        <w:t>Scenarios</w:t>
      </w:r>
    </w:p>
    <w:p w14:paraId="59D61697">
      <w:pPr>
        <w:pStyle w:val="7"/>
        <w:spacing w:before="4"/>
        <w:rPr>
          <w:b/>
          <w:sz w:val="31"/>
        </w:rPr>
      </w:pPr>
    </w:p>
    <w:p w14:paraId="72577065">
      <w:pPr>
        <w:pStyle w:val="9"/>
        <w:numPr>
          <w:ilvl w:val="0"/>
          <w:numId w:val="15"/>
        </w:numPr>
        <w:tabs>
          <w:tab w:val="left" w:pos="1500"/>
          <w:tab w:val="left" w:pos="1501"/>
        </w:tabs>
        <w:spacing w:before="0" w:after="0" w:line="240" w:lineRule="auto"/>
        <w:ind w:left="1500" w:right="0" w:hanging="361"/>
        <w:jc w:val="left"/>
        <w:rPr>
          <w:sz w:val="24"/>
        </w:rPr>
      </w:pPr>
      <w:r>
        <w:rPr>
          <w:sz w:val="24"/>
        </w:rPr>
        <w:t>Integration</w:t>
      </w:r>
      <w:r>
        <w:rPr>
          <w:spacing w:val="-6"/>
          <w:sz w:val="24"/>
        </w:rPr>
        <w:t xml:space="preserve"> </w:t>
      </w:r>
      <w:r>
        <w:rPr>
          <w:sz w:val="24"/>
        </w:rPr>
        <w:t>between</w:t>
      </w:r>
      <w:r>
        <w:rPr>
          <w:spacing w:val="-2"/>
          <w:sz w:val="24"/>
        </w:rPr>
        <w:t xml:space="preserve"> </w:t>
      </w:r>
      <w:r>
        <w:rPr>
          <w:sz w:val="24"/>
        </w:rPr>
        <w:t>Data</w:t>
      </w:r>
      <w:r>
        <w:rPr>
          <w:spacing w:val="-4"/>
          <w:sz w:val="24"/>
        </w:rPr>
        <w:t xml:space="preserve"> </w:t>
      </w:r>
      <w:r>
        <w:rPr>
          <w:sz w:val="24"/>
        </w:rPr>
        <w:t>Collection</w:t>
      </w:r>
      <w:r>
        <w:rPr>
          <w:spacing w:val="-4"/>
          <w:sz w:val="24"/>
        </w:rPr>
        <w:t xml:space="preserve"> </w:t>
      </w:r>
      <w:r>
        <w:rPr>
          <w:sz w:val="24"/>
        </w:rPr>
        <w:t>and</w:t>
      </w:r>
      <w:r>
        <w:rPr>
          <w:spacing w:val="-3"/>
          <w:sz w:val="24"/>
        </w:rPr>
        <w:t xml:space="preserve"> </w:t>
      </w:r>
      <w:r>
        <w:rPr>
          <w:sz w:val="24"/>
        </w:rPr>
        <w:t>Data</w:t>
      </w:r>
      <w:r>
        <w:rPr>
          <w:spacing w:val="-3"/>
          <w:sz w:val="24"/>
        </w:rPr>
        <w:t xml:space="preserve"> </w:t>
      </w:r>
      <w:r>
        <w:rPr>
          <w:sz w:val="24"/>
        </w:rPr>
        <w:t>Preprocessing</w:t>
      </w:r>
      <w:r>
        <w:rPr>
          <w:spacing w:val="-3"/>
          <w:sz w:val="24"/>
        </w:rPr>
        <w:t xml:space="preserve"> </w:t>
      </w:r>
      <w:r>
        <w:rPr>
          <w:spacing w:val="-2"/>
          <w:sz w:val="24"/>
        </w:rPr>
        <w:t>modules.</w:t>
      </w:r>
    </w:p>
    <w:p w14:paraId="724185EB">
      <w:pPr>
        <w:pStyle w:val="7"/>
        <w:spacing w:before="5"/>
        <w:rPr>
          <w:sz w:val="29"/>
        </w:rPr>
      </w:pPr>
    </w:p>
    <w:p w14:paraId="326102F0">
      <w:pPr>
        <w:pStyle w:val="9"/>
        <w:numPr>
          <w:ilvl w:val="0"/>
          <w:numId w:val="15"/>
        </w:numPr>
        <w:tabs>
          <w:tab w:val="left" w:pos="1500"/>
          <w:tab w:val="left" w:pos="1501"/>
        </w:tabs>
        <w:spacing w:before="0" w:after="0" w:line="240" w:lineRule="auto"/>
        <w:ind w:left="1500" w:right="0" w:hanging="361"/>
        <w:jc w:val="left"/>
        <w:rPr>
          <w:sz w:val="24"/>
        </w:rPr>
      </w:pPr>
      <w:r>
        <w:rPr>
          <w:sz w:val="24"/>
        </w:rPr>
        <w:t>Integration</w:t>
      </w:r>
      <w:r>
        <w:rPr>
          <w:spacing w:val="-5"/>
          <w:sz w:val="24"/>
        </w:rPr>
        <w:t xml:space="preserve"> </w:t>
      </w:r>
      <w:r>
        <w:rPr>
          <w:sz w:val="24"/>
        </w:rPr>
        <w:t>between</w:t>
      </w:r>
      <w:r>
        <w:rPr>
          <w:spacing w:val="-2"/>
          <w:sz w:val="24"/>
        </w:rPr>
        <w:t xml:space="preserve"> </w:t>
      </w:r>
      <w:r>
        <w:rPr>
          <w:sz w:val="24"/>
        </w:rPr>
        <w:t>Data</w:t>
      </w:r>
      <w:r>
        <w:rPr>
          <w:spacing w:val="-3"/>
          <w:sz w:val="24"/>
        </w:rPr>
        <w:t xml:space="preserve"> </w:t>
      </w:r>
      <w:r>
        <w:rPr>
          <w:sz w:val="24"/>
        </w:rPr>
        <w:t>Preprocessing</w:t>
      </w:r>
      <w:r>
        <w:rPr>
          <w:spacing w:val="-2"/>
          <w:sz w:val="24"/>
        </w:rPr>
        <w:t xml:space="preserve"> </w:t>
      </w:r>
      <w:r>
        <w:rPr>
          <w:sz w:val="24"/>
        </w:rPr>
        <w:t>and</w:t>
      </w:r>
      <w:r>
        <w:rPr>
          <w:spacing w:val="-2"/>
          <w:sz w:val="24"/>
        </w:rPr>
        <w:t xml:space="preserve"> </w:t>
      </w:r>
      <w:r>
        <w:rPr>
          <w:sz w:val="24"/>
        </w:rPr>
        <w:t>Model</w:t>
      </w:r>
      <w:r>
        <w:rPr>
          <w:spacing w:val="-1"/>
          <w:sz w:val="24"/>
        </w:rPr>
        <w:t xml:space="preserve"> </w:t>
      </w:r>
      <w:r>
        <w:rPr>
          <w:sz w:val="24"/>
        </w:rPr>
        <w:t>Training</w:t>
      </w:r>
      <w:r>
        <w:rPr>
          <w:spacing w:val="-3"/>
          <w:sz w:val="24"/>
        </w:rPr>
        <w:t xml:space="preserve"> </w:t>
      </w:r>
      <w:r>
        <w:rPr>
          <w:spacing w:val="-2"/>
          <w:sz w:val="24"/>
        </w:rPr>
        <w:t>modules.</w:t>
      </w:r>
    </w:p>
    <w:p w14:paraId="2625F41C">
      <w:pPr>
        <w:pStyle w:val="7"/>
        <w:spacing w:before="5"/>
        <w:rPr>
          <w:sz w:val="29"/>
        </w:rPr>
      </w:pPr>
    </w:p>
    <w:p w14:paraId="2F39FC37">
      <w:pPr>
        <w:pStyle w:val="9"/>
        <w:numPr>
          <w:ilvl w:val="0"/>
          <w:numId w:val="15"/>
        </w:numPr>
        <w:tabs>
          <w:tab w:val="left" w:pos="1500"/>
          <w:tab w:val="left" w:pos="1501"/>
        </w:tabs>
        <w:spacing w:before="0" w:after="0" w:line="240" w:lineRule="auto"/>
        <w:ind w:left="1500" w:right="0" w:hanging="361"/>
        <w:jc w:val="left"/>
        <w:rPr>
          <w:sz w:val="24"/>
        </w:rPr>
      </w:pPr>
      <w:r>
        <w:rPr>
          <w:sz w:val="24"/>
        </w:rPr>
        <w:t>Integration</w:t>
      </w:r>
      <w:r>
        <w:rPr>
          <w:spacing w:val="-3"/>
          <w:sz w:val="24"/>
        </w:rPr>
        <w:t xml:space="preserve"> </w:t>
      </w:r>
      <w:r>
        <w:rPr>
          <w:sz w:val="24"/>
        </w:rPr>
        <w:t>between</w:t>
      </w:r>
      <w:r>
        <w:rPr>
          <w:spacing w:val="-1"/>
          <w:sz w:val="24"/>
        </w:rPr>
        <w:t xml:space="preserve"> </w:t>
      </w:r>
      <w:r>
        <w:rPr>
          <w:sz w:val="24"/>
        </w:rPr>
        <w:t>Model</w:t>
      </w:r>
      <w:r>
        <w:rPr>
          <w:spacing w:val="-1"/>
          <w:sz w:val="24"/>
        </w:rPr>
        <w:t xml:space="preserve"> </w:t>
      </w:r>
      <w:r>
        <w:rPr>
          <w:sz w:val="24"/>
        </w:rPr>
        <w:t>Training</w:t>
      </w:r>
      <w:r>
        <w:rPr>
          <w:spacing w:val="-3"/>
          <w:sz w:val="24"/>
        </w:rPr>
        <w:t xml:space="preserve"> </w:t>
      </w:r>
      <w:r>
        <w:rPr>
          <w:sz w:val="24"/>
        </w:rPr>
        <w:t>and</w:t>
      </w:r>
      <w:r>
        <w:rPr>
          <w:spacing w:val="-1"/>
          <w:sz w:val="24"/>
        </w:rPr>
        <w:t xml:space="preserve"> </w:t>
      </w:r>
      <w:r>
        <w:rPr>
          <w:sz w:val="24"/>
        </w:rPr>
        <w:t>Forecasting</w:t>
      </w:r>
      <w:r>
        <w:rPr>
          <w:spacing w:val="-1"/>
          <w:sz w:val="24"/>
        </w:rPr>
        <w:t xml:space="preserve"> </w:t>
      </w:r>
      <w:r>
        <w:rPr>
          <w:spacing w:val="-2"/>
          <w:sz w:val="24"/>
        </w:rPr>
        <w:t>modules.</w:t>
      </w:r>
    </w:p>
    <w:p w14:paraId="532A953D">
      <w:pPr>
        <w:pStyle w:val="7"/>
        <w:spacing w:before="4"/>
        <w:rPr>
          <w:sz w:val="29"/>
        </w:rPr>
      </w:pPr>
    </w:p>
    <w:p w14:paraId="073EFBC7">
      <w:pPr>
        <w:pStyle w:val="9"/>
        <w:numPr>
          <w:ilvl w:val="0"/>
          <w:numId w:val="15"/>
        </w:numPr>
        <w:tabs>
          <w:tab w:val="left" w:pos="1500"/>
          <w:tab w:val="left" w:pos="1501"/>
        </w:tabs>
        <w:spacing w:before="0" w:after="0" w:line="240" w:lineRule="auto"/>
        <w:ind w:left="1500" w:right="0" w:hanging="361"/>
        <w:jc w:val="left"/>
        <w:rPr>
          <w:sz w:val="24"/>
        </w:rPr>
      </w:pPr>
      <w:r>
        <w:rPr>
          <w:sz w:val="24"/>
        </w:rPr>
        <w:t>Integration</w:t>
      </w:r>
      <w:r>
        <w:rPr>
          <w:spacing w:val="-4"/>
          <w:sz w:val="24"/>
        </w:rPr>
        <w:t xml:space="preserve"> </w:t>
      </w:r>
      <w:r>
        <w:rPr>
          <w:sz w:val="24"/>
        </w:rPr>
        <w:t>between</w:t>
      </w:r>
      <w:r>
        <w:rPr>
          <w:spacing w:val="-3"/>
          <w:sz w:val="24"/>
        </w:rPr>
        <w:t xml:space="preserve"> </w:t>
      </w:r>
      <w:r>
        <w:rPr>
          <w:sz w:val="24"/>
        </w:rPr>
        <w:t>Forecasting</w:t>
      </w:r>
      <w:r>
        <w:rPr>
          <w:spacing w:val="-4"/>
          <w:sz w:val="24"/>
        </w:rPr>
        <w:t xml:space="preserve"> </w:t>
      </w:r>
      <w:r>
        <w:rPr>
          <w:sz w:val="24"/>
        </w:rPr>
        <w:t>and</w:t>
      </w:r>
      <w:r>
        <w:rPr>
          <w:spacing w:val="-3"/>
          <w:sz w:val="24"/>
        </w:rPr>
        <w:t xml:space="preserve"> </w:t>
      </w:r>
      <w:r>
        <w:rPr>
          <w:sz w:val="24"/>
        </w:rPr>
        <w:t>Visualization</w:t>
      </w:r>
      <w:r>
        <w:rPr>
          <w:spacing w:val="-2"/>
          <w:sz w:val="24"/>
        </w:rPr>
        <w:t xml:space="preserve"> modules.</w:t>
      </w:r>
    </w:p>
    <w:p w14:paraId="7C7D8582">
      <w:pPr>
        <w:pStyle w:val="7"/>
        <w:spacing w:before="5"/>
        <w:rPr>
          <w:sz w:val="29"/>
        </w:rPr>
      </w:pPr>
    </w:p>
    <w:p w14:paraId="2957B4B5">
      <w:pPr>
        <w:pStyle w:val="7"/>
        <w:spacing w:line="360" w:lineRule="auto"/>
        <w:ind w:left="780" w:right="642"/>
        <w:jc w:val="both"/>
      </w:pPr>
      <w:r>
        <w:t>The testing confirmed that each module successfully exchanged data with connected modules</w:t>
      </w:r>
      <w:r>
        <w:rPr>
          <w:spacing w:val="40"/>
        </w:rPr>
        <w:t xml:space="preserve"> </w:t>
      </w:r>
      <w:r>
        <w:t>and maintained system consistency throughout the forecasting process.</w:t>
      </w:r>
    </w:p>
    <w:p w14:paraId="584E4B46">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AD6AE1E">
      <w:pPr>
        <w:pStyle w:val="7"/>
        <w:spacing w:before="60"/>
        <w:ind w:left="780"/>
      </w:pPr>
      <w:r>
        <w:rPr>
          <w:b/>
        </w:rPr>
        <w:t>Result:</w:t>
      </w:r>
      <w:r>
        <w:t>All</w:t>
      </w:r>
      <w:r>
        <w:rPr>
          <w:spacing w:val="-3"/>
        </w:rPr>
        <w:t xml:space="preserve"> </w:t>
      </w:r>
      <w:r>
        <w:t>integrated</w:t>
      </w:r>
      <w:r>
        <w:rPr>
          <w:spacing w:val="-2"/>
        </w:rPr>
        <w:t xml:space="preserve"> </w:t>
      </w:r>
      <w:r>
        <w:t>modules</w:t>
      </w:r>
      <w:r>
        <w:rPr>
          <w:spacing w:val="-2"/>
        </w:rPr>
        <w:t xml:space="preserve"> </w:t>
      </w:r>
      <w:r>
        <w:t>communicated</w:t>
      </w:r>
      <w:r>
        <w:rPr>
          <w:spacing w:val="-2"/>
        </w:rPr>
        <w:t xml:space="preserve"> </w:t>
      </w:r>
      <w:r>
        <w:t>successfully</w:t>
      </w:r>
      <w:r>
        <w:rPr>
          <w:spacing w:val="-3"/>
        </w:rPr>
        <w:t xml:space="preserve"> </w:t>
      </w:r>
      <w:r>
        <w:t>and</w:t>
      </w:r>
      <w:r>
        <w:rPr>
          <w:spacing w:val="-2"/>
        </w:rPr>
        <w:t xml:space="preserve"> </w:t>
      </w:r>
      <w:r>
        <w:t>produced</w:t>
      </w:r>
      <w:r>
        <w:rPr>
          <w:spacing w:val="-2"/>
        </w:rPr>
        <w:t xml:space="preserve"> </w:t>
      </w:r>
      <w:r>
        <w:t>expected</w:t>
      </w:r>
      <w:r>
        <w:rPr>
          <w:spacing w:val="-2"/>
        </w:rPr>
        <w:t xml:space="preserve"> outputs.</w:t>
      </w:r>
    </w:p>
    <w:p w14:paraId="5DDC86AB">
      <w:pPr>
        <w:pStyle w:val="7"/>
        <w:rPr>
          <w:sz w:val="20"/>
        </w:rPr>
      </w:pPr>
    </w:p>
    <w:p w14:paraId="25D6C6FD">
      <w:pPr>
        <w:pStyle w:val="7"/>
        <w:spacing w:before="3"/>
        <w:rPr>
          <w:sz w:val="28"/>
        </w:rPr>
      </w:pPr>
      <w:r>
        <w:pict>
          <v:group id="docshapegroup17" o:spid="_x0000_s1042" o:spt="203" style="position:absolute;left:0pt;margin-left:72pt;margin-top:17.45pt;height:1.55pt;width:468.1pt;mso-position-horizontal-relative:page;mso-wrap-distance-bottom:0pt;mso-wrap-distance-top:0pt;z-index:-251652096;mso-width-relative:page;mso-height-relative:page;" coordorigin="1440,350" coordsize="9362,31">
            <o:lock v:ext="edit"/>
            <v:shape id="docshape18" o:spid="_x0000_s1043" style="position:absolute;left:1440;top:349;height:31;width:9360;" fillcolor="#9F9F9F" filled="t" stroked="f" coordorigin="1440,350" coordsize="9360,31" path="m10800,350l10796,350,10796,350,1445,350,1440,350,1440,350,1440,354,1440,380,10800,380,10800,350xe">
              <v:path arrowok="t"/>
              <v:fill on="t" focussize="0,0"/>
              <v:stroke on="f"/>
              <v:imagedata o:title=""/>
              <o:lock v:ext="edit"/>
            </v:shape>
            <v:rect id="docshape19" o:spid="_x0000_s1044" o:spt="1" style="position:absolute;left:10796;top:349;height:5;width:5;" fillcolor="#E2E2E2" filled="t" stroked="f" coordsize="21600,21600">
              <v:path/>
              <v:fill on="t" focussize="0,0"/>
              <v:stroke on="f"/>
              <v:imagedata o:title=""/>
              <o:lock v:ext="edit"/>
            </v:rect>
            <v:shape id="docshape20" o:spid="_x0000_s1045" style="position:absolute;left:1440;top:349;height:26;width:9362;" fillcolor="#9F9F9F" filled="t" stroked="f" coordorigin="1440,350" coordsize="9362,26" path="m1445,354l1440,354,1440,375,1445,375,1445,354xm10801,350l10796,350,10796,354,10801,354,10801,350xe">
              <v:path arrowok="t"/>
              <v:fill on="t" focussize="0,0"/>
              <v:stroke on="f"/>
              <v:imagedata o:title=""/>
              <o:lock v:ext="edit"/>
            </v:shape>
            <v:rect id="docshape21" o:spid="_x0000_s1046" o:spt="1" style="position:absolute;left:10796;top:354;height:21;width:5;" fillcolor="#E2E2E2" filled="t" stroked="f" coordsize="21600,21600">
              <v:path/>
              <v:fill on="t" focussize="0,0"/>
              <v:stroke on="f"/>
              <v:imagedata o:title=""/>
              <o:lock v:ext="edit"/>
            </v:rect>
            <v:rect id="docshape22" o:spid="_x0000_s1047" o:spt="1" style="position:absolute;left:1440;top:374;height:5;width:5;" fillcolor="#9F9F9F" filled="t" stroked="f" coordsize="21600,21600">
              <v:path/>
              <v:fill on="t" focussize="0,0"/>
              <v:stroke on="f"/>
              <v:imagedata o:title=""/>
              <o:lock v:ext="edit"/>
            </v:rect>
            <v:shape id="docshape23" o:spid="_x0000_s1048" style="position:absolute;left:1440;top:374;height:5;width:9362;" fillcolor="#E2E2E2" filled="t" stroked="f" coordorigin="1440,375" coordsize="9362,5" path="m10796,375l1445,375,1440,375,1440,380,1445,380,10796,380,10796,375xm10801,375l10796,375,10796,380,10801,380,10801,375xe">
              <v:path arrowok="t"/>
              <v:fill on="t" focussize="0,0"/>
              <v:stroke on="f"/>
              <v:imagedata o:title=""/>
              <o:lock v:ext="edit"/>
            </v:shape>
            <w10:wrap type="topAndBottom"/>
          </v:group>
        </w:pict>
      </w:r>
    </w:p>
    <w:p w14:paraId="70A63A9B">
      <w:pPr>
        <w:pStyle w:val="7"/>
        <w:spacing w:before="2"/>
        <w:rPr>
          <w:sz w:val="28"/>
        </w:rPr>
      </w:pPr>
    </w:p>
    <w:p w14:paraId="30E8C982">
      <w:pPr>
        <w:pStyle w:val="4"/>
        <w:spacing w:before="88"/>
        <w:jc w:val="left"/>
      </w:pPr>
      <w:r>
        <w:t>Functional</w:t>
      </w:r>
      <w:r>
        <w:rPr>
          <w:spacing w:val="-14"/>
        </w:rPr>
        <w:t xml:space="preserve"> </w:t>
      </w:r>
      <w:r>
        <w:rPr>
          <w:spacing w:val="-2"/>
        </w:rPr>
        <w:t>Testing</w:t>
      </w:r>
    </w:p>
    <w:p w14:paraId="75BF5EB1">
      <w:pPr>
        <w:pStyle w:val="7"/>
        <w:spacing w:before="4"/>
        <w:rPr>
          <w:b/>
          <w:sz w:val="31"/>
        </w:rPr>
      </w:pPr>
    </w:p>
    <w:p w14:paraId="23733FD3">
      <w:pPr>
        <w:pStyle w:val="7"/>
        <w:spacing w:line="360" w:lineRule="auto"/>
        <w:ind w:left="780" w:right="850"/>
      </w:pPr>
      <w:r>
        <w:t>Functional testing verifies whether the system performs all required functions according to the</w:t>
      </w:r>
      <w:r>
        <w:rPr>
          <w:spacing w:val="80"/>
        </w:rPr>
        <w:t xml:space="preserve"> </w:t>
      </w:r>
      <w:r>
        <w:t>specified requirements.</w:t>
      </w:r>
    </w:p>
    <w:p w14:paraId="65D68719">
      <w:pPr>
        <w:pStyle w:val="4"/>
        <w:spacing w:before="200"/>
        <w:jc w:val="left"/>
      </w:pPr>
      <w:r>
        <w:t>Functions</w:t>
      </w:r>
      <w:r>
        <w:rPr>
          <w:spacing w:val="-14"/>
        </w:rPr>
        <w:t xml:space="preserve"> </w:t>
      </w:r>
      <w:r>
        <w:rPr>
          <w:spacing w:val="-2"/>
        </w:rPr>
        <w:t>Tested</w:t>
      </w:r>
    </w:p>
    <w:p w14:paraId="6702FFB3">
      <w:pPr>
        <w:pStyle w:val="7"/>
        <w:spacing w:before="5"/>
        <w:rPr>
          <w:b/>
          <w:sz w:val="31"/>
        </w:rPr>
      </w:pPr>
    </w:p>
    <w:p w14:paraId="156F6D0C">
      <w:pPr>
        <w:pStyle w:val="9"/>
        <w:numPr>
          <w:ilvl w:val="0"/>
          <w:numId w:val="15"/>
        </w:numPr>
        <w:tabs>
          <w:tab w:val="left" w:pos="1500"/>
          <w:tab w:val="left" w:pos="1501"/>
        </w:tabs>
        <w:spacing w:before="0" w:after="0" w:line="240" w:lineRule="auto"/>
        <w:ind w:left="1500" w:right="0" w:hanging="361"/>
        <w:jc w:val="left"/>
        <w:rPr>
          <w:sz w:val="24"/>
        </w:rPr>
      </w:pPr>
      <w:r>
        <w:rPr>
          <w:sz w:val="24"/>
        </w:rPr>
        <w:t>Uploading</w:t>
      </w:r>
      <w:r>
        <w:rPr>
          <w:spacing w:val="-4"/>
          <w:sz w:val="24"/>
        </w:rPr>
        <w:t xml:space="preserve"> </w:t>
      </w:r>
      <w:r>
        <w:rPr>
          <w:sz w:val="24"/>
        </w:rPr>
        <w:t>and</w:t>
      </w:r>
      <w:r>
        <w:rPr>
          <w:spacing w:val="-3"/>
          <w:sz w:val="24"/>
        </w:rPr>
        <w:t xml:space="preserve"> </w:t>
      </w:r>
      <w:r>
        <w:rPr>
          <w:sz w:val="24"/>
        </w:rPr>
        <w:t>processing</w:t>
      </w:r>
      <w:r>
        <w:rPr>
          <w:spacing w:val="-4"/>
          <w:sz w:val="24"/>
        </w:rPr>
        <w:t xml:space="preserve"> </w:t>
      </w:r>
      <w:r>
        <w:rPr>
          <w:sz w:val="24"/>
        </w:rPr>
        <w:t>historical</w:t>
      </w:r>
      <w:r>
        <w:rPr>
          <w:spacing w:val="-3"/>
          <w:sz w:val="24"/>
        </w:rPr>
        <w:t xml:space="preserve"> </w:t>
      </w:r>
      <w:r>
        <w:rPr>
          <w:sz w:val="24"/>
        </w:rPr>
        <w:t>sales</w:t>
      </w:r>
      <w:r>
        <w:rPr>
          <w:spacing w:val="-3"/>
          <w:sz w:val="24"/>
        </w:rPr>
        <w:t xml:space="preserve"> </w:t>
      </w:r>
      <w:r>
        <w:rPr>
          <w:spacing w:val="-2"/>
          <w:sz w:val="24"/>
        </w:rPr>
        <w:t>data.</w:t>
      </w:r>
    </w:p>
    <w:p w14:paraId="3F9362C1">
      <w:pPr>
        <w:pStyle w:val="7"/>
        <w:spacing w:before="3"/>
        <w:rPr>
          <w:sz w:val="29"/>
        </w:rPr>
      </w:pPr>
    </w:p>
    <w:p w14:paraId="1989E733">
      <w:pPr>
        <w:pStyle w:val="9"/>
        <w:numPr>
          <w:ilvl w:val="0"/>
          <w:numId w:val="15"/>
        </w:numPr>
        <w:tabs>
          <w:tab w:val="left" w:pos="1500"/>
          <w:tab w:val="left" w:pos="1501"/>
        </w:tabs>
        <w:spacing w:before="1" w:after="0" w:line="240" w:lineRule="auto"/>
        <w:ind w:left="1500" w:right="0" w:hanging="361"/>
        <w:jc w:val="left"/>
        <w:rPr>
          <w:sz w:val="24"/>
        </w:rPr>
      </w:pPr>
      <w:r>
        <w:rPr>
          <w:sz w:val="24"/>
        </w:rPr>
        <w:t>Training</w:t>
      </w:r>
      <w:r>
        <w:rPr>
          <w:spacing w:val="-2"/>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models.</w:t>
      </w:r>
    </w:p>
    <w:p w14:paraId="3B8768F9">
      <w:pPr>
        <w:pStyle w:val="7"/>
        <w:spacing w:before="4"/>
        <w:rPr>
          <w:sz w:val="29"/>
        </w:rPr>
      </w:pPr>
    </w:p>
    <w:p w14:paraId="21B91485">
      <w:pPr>
        <w:pStyle w:val="9"/>
        <w:numPr>
          <w:ilvl w:val="0"/>
          <w:numId w:val="15"/>
        </w:numPr>
        <w:tabs>
          <w:tab w:val="left" w:pos="1500"/>
          <w:tab w:val="left" w:pos="1501"/>
        </w:tabs>
        <w:spacing w:before="1" w:after="0" w:line="240" w:lineRule="auto"/>
        <w:ind w:left="1500" w:right="0" w:hanging="361"/>
        <w:jc w:val="left"/>
        <w:rPr>
          <w:sz w:val="24"/>
        </w:rPr>
      </w:pPr>
      <w:r>
        <w:rPr>
          <w:sz w:val="24"/>
        </w:rPr>
        <w:t>Generating</w:t>
      </w:r>
      <w:r>
        <w:rPr>
          <w:spacing w:val="-5"/>
          <w:sz w:val="24"/>
        </w:rPr>
        <w:t xml:space="preserve"> </w:t>
      </w:r>
      <w:r>
        <w:rPr>
          <w:sz w:val="24"/>
        </w:rPr>
        <w:t>future</w:t>
      </w:r>
      <w:r>
        <w:rPr>
          <w:spacing w:val="-4"/>
          <w:sz w:val="24"/>
        </w:rPr>
        <w:t xml:space="preserve"> </w:t>
      </w:r>
      <w:r>
        <w:rPr>
          <w:sz w:val="24"/>
        </w:rPr>
        <w:t>demand</w:t>
      </w:r>
      <w:r>
        <w:rPr>
          <w:spacing w:val="-3"/>
          <w:sz w:val="24"/>
        </w:rPr>
        <w:t xml:space="preserve"> </w:t>
      </w:r>
      <w:r>
        <w:rPr>
          <w:spacing w:val="-2"/>
          <w:sz w:val="24"/>
        </w:rPr>
        <w:t>forecasts.</w:t>
      </w:r>
    </w:p>
    <w:p w14:paraId="6C9C1EC8">
      <w:pPr>
        <w:pStyle w:val="7"/>
        <w:spacing w:before="4"/>
        <w:rPr>
          <w:sz w:val="29"/>
        </w:rPr>
      </w:pPr>
    </w:p>
    <w:p w14:paraId="463383E4">
      <w:pPr>
        <w:pStyle w:val="9"/>
        <w:numPr>
          <w:ilvl w:val="0"/>
          <w:numId w:val="15"/>
        </w:numPr>
        <w:tabs>
          <w:tab w:val="left" w:pos="1500"/>
          <w:tab w:val="left" w:pos="1501"/>
        </w:tabs>
        <w:spacing w:before="1" w:after="0" w:line="240" w:lineRule="auto"/>
        <w:ind w:left="1500" w:right="0" w:hanging="361"/>
        <w:jc w:val="left"/>
        <w:rPr>
          <w:sz w:val="24"/>
        </w:rPr>
      </w:pPr>
      <w:r>
        <w:rPr>
          <w:sz w:val="24"/>
        </w:rPr>
        <w:t>Displaying</w:t>
      </w:r>
      <w:r>
        <w:rPr>
          <w:spacing w:val="-2"/>
          <w:sz w:val="24"/>
        </w:rPr>
        <w:t xml:space="preserve"> </w:t>
      </w:r>
      <w:r>
        <w:rPr>
          <w:sz w:val="24"/>
        </w:rPr>
        <w:t>forecasting</w:t>
      </w:r>
      <w:r>
        <w:rPr>
          <w:spacing w:val="-2"/>
          <w:sz w:val="24"/>
        </w:rPr>
        <w:t xml:space="preserve"> </w:t>
      </w:r>
      <w:r>
        <w:rPr>
          <w:sz w:val="24"/>
        </w:rPr>
        <w:t>results</w:t>
      </w:r>
      <w:r>
        <w:rPr>
          <w:spacing w:val="-3"/>
          <w:sz w:val="24"/>
        </w:rPr>
        <w:t xml:space="preserve"> </w:t>
      </w:r>
      <w:r>
        <w:rPr>
          <w:sz w:val="24"/>
        </w:rPr>
        <w:t>through</w:t>
      </w:r>
      <w:r>
        <w:rPr>
          <w:spacing w:val="-1"/>
          <w:sz w:val="24"/>
        </w:rPr>
        <w:t xml:space="preserve"> </w:t>
      </w:r>
      <w:r>
        <w:rPr>
          <w:sz w:val="24"/>
        </w:rPr>
        <w:t>graphs</w:t>
      </w:r>
      <w:r>
        <w:rPr>
          <w:spacing w:val="-2"/>
          <w:sz w:val="24"/>
        </w:rPr>
        <w:t xml:space="preserve"> </w:t>
      </w:r>
      <w:r>
        <w:rPr>
          <w:sz w:val="24"/>
        </w:rPr>
        <w:t>and</w:t>
      </w:r>
      <w:r>
        <w:rPr>
          <w:spacing w:val="-1"/>
          <w:sz w:val="24"/>
        </w:rPr>
        <w:t xml:space="preserve"> </w:t>
      </w:r>
      <w:r>
        <w:rPr>
          <w:spacing w:val="-2"/>
          <w:sz w:val="24"/>
        </w:rPr>
        <w:t>charts.</w:t>
      </w:r>
    </w:p>
    <w:p w14:paraId="72968C00">
      <w:pPr>
        <w:pStyle w:val="7"/>
        <w:spacing w:before="3"/>
        <w:rPr>
          <w:sz w:val="29"/>
        </w:rPr>
      </w:pPr>
    </w:p>
    <w:p w14:paraId="337CC9A2">
      <w:pPr>
        <w:pStyle w:val="9"/>
        <w:numPr>
          <w:ilvl w:val="0"/>
          <w:numId w:val="15"/>
        </w:numPr>
        <w:tabs>
          <w:tab w:val="left" w:pos="1500"/>
          <w:tab w:val="left" w:pos="1501"/>
        </w:tabs>
        <w:spacing w:before="0" w:after="0" w:line="240" w:lineRule="auto"/>
        <w:ind w:left="1500" w:right="0" w:hanging="361"/>
        <w:jc w:val="left"/>
        <w:rPr>
          <w:sz w:val="24"/>
        </w:rPr>
      </w:pPr>
      <w:r>
        <w:rPr>
          <w:sz w:val="24"/>
        </w:rPr>
        <w:t>Producing</w:t>
      </w:r>
      <w:r>
        <w:rPr>
          <w:spacing w:val="-5"/>
          <w:sz w:val="24"/>
        </w:rPr>
        <w:t xml:space="preserve"> </w:t>
      </w:r>
      <w:r>
        <w:rPr>
          <w:sz w:val="24"/>
        </w:rPr>
        <w:t>forecasting</w:t>
      </w:r>
      <w:r>
        <w:rPr>
          <w:spacing w:val="-5"/>
          <w:sz w:val="24"/>
        </w:rPr>
        <w:t xml:space="preserve"> </w:t>
      </w:r>
      <w:r>
        <w:rPr>
          <w:sz w:val="24"/>
        </w:rPr>
        <w:t>reports</w:t>
      </w:r>
      <w:r>
        <w:rPr>
          <w:spacing w:val="-2"/>
          <w:sz w:val="24"/>
        </w:rPr>
        <w:t xml:space="preserve"> </w:t>
      </w:r>
      <w:r>
        <w:rPr>
          <w:sz w:val="24"/>
        </w:rPr>
        <w:t>for</w:t>
      </w:r>
      <w:r>
        <w:rPr>
          <w:spacing w:val="-3"/>
          <w:sz w:val="24"/>
        </w:rPr>
        <w:t xml:space="preserve"> </w:t>
      </w:r>
      <w:r>
        <w:rPr>
          <w:sz w:val="24"/>
        </w:rPr>
        <w:t>business</w:t>
      </w:r>
      <w:r>
        <w:rPr>
          <w:spacing w:val="-3"/>
          <w:sz w:val="24"/>
        </w:rPr>
        <w:t xml:space="preserve"> </w:t>
      </w:r>
      <w:r>
        <w:rPr>
          <w:spacing w:val="-2"/>
          <w:sz w:val="24"/>
        </w:rPr>
        <w:t>analysis.</w:t>
      </w:r>
    </w:p>
    <w:p w14:paraId="6B7D34B9">
      <w:pPr>
        <w:pStyle w:val="7"/>
        <w:spacing w:before="5"/>
        <w:rPr>
          <w:sz w:val="29"/>
        </w:rPr>
      </w:pPr>
    </w:p>
    <w:p w14:paraId="4D5A6F28">
      <w:pPr>
        <w:pStyle w:val="7"/>
        <w:spacing w:before="1"/>
        <w:ind w:left="780"/>
      </w:pPr>
      <w:r>
        <w:t>Each</w:t>
      </w:r>
      <w:r>
        <w:rPr>
          <w:spacing w:val="-1"/>
        </w:rPr>
        <w:t xml:space="preserve"> </w:t>
      </w:r>
      <w:r>
        <w:t>function</w:t>
      </w:r>
      <w:r>
        <w:rPr>
          <w:spacing w:val="-1"/>
        </w:rPr>
        <w:t xml:space="preserve"> </w:t>
      </w:r>
      <w:r>
        <w:t>was</w:t>
      </w:r>
      <w:r>
        <w:rPr>
          <w:spacing w:val="-2"/>
        </w:rPr>
        <w:t xml:space="preserve"> </w:t>
      </w:r>
      <w:r>
        <w:t>executed</w:t>
      </w:r>
      <w:r>
        <w:rPr>
          <w:spacing w:val="-1"/>
        </w:rPr>
        <w:t xml:space="preserve"> </w:t>
      </w:r>
      <w:r>
        <w:t>under</w:t>
      </w:r>
      <w:r>
        <w:rPr>
          <w:spacing w:val="-1"/>
        </w:rPr>
        <w:t xml:space="preserve"> </w:t>
      </w:r>
      <w:r>
        <w:t>various</w:t>
      </w:r>
      <w:r>
        <w:rPr>
          <w:spacing w:val="-1"/>
        </w:rPr>
        <w:t xml:space="preserve"> </w:t>
      </w:r>
      <w:r>
        <w:t>conditions</w:t>
      </w:r>
      <w:r>
        <w:rPr>
          <w:spacing w:val="-1"/>
        </w:rPr>
        <w:t xml:space="preserve"> </w:t>
      </w:r>
      <w:r>
        <w:t>to</w:t>
      </w:r>
      <w:r>
        <w:rPr>
          <w:spacing w:val="-1"/>
        </w:rPr>
        <w:t xml:space="preserve"> </w:t>
      </w:r>
      <w:r>
        <w:t>ensure</w:t>
      </w:r>
      <w:r>
        <w:rPr>
          <w:spacing w:val="-2"/>
        </w:rPr>
        <w:t xml:space="preserve"> </w:t>
      </w:r>
      <w:r>
        <w:t>correctness</w:t>
      </w:r>
      <w:r>
        <w:rPr>
          <w:spacing w:val="-1"/>
        </w:rPr>
        <w:t xml:space="preserve"> </w:t>
      </w:r>
      <w:r>
        <w:t>and</w:t>
      </w:r>
      <w:r>
        <w:rPr>
          <w:spacing w:val="-1"/>
        </w:rPr>
        <w:t xml:space="preserve"> </w:t>
      </w:r>
      <w:r>
        <w:rPr>
          <w:spacing w:val="-2"/>
        </w:rPr>
        <w:t>reliability.</w:t>
      </w:r>
    </w:p>
    <w:p w14:paraId="1F2C0F68">
      <w:pPr>
        <w:pStyle w:val="7"/>
        <w:spacing w:before="3"/>
        <w:rPr>
          <w:sz w:val="29"/>
        </w:rPr>
      </w:pPr>
    </w:p>
    <w:p w14:paraId="0212FCAA">
      <w:pPr>
        <w:pStyle w:val="7"/>
        <w:ind w:left="780"/>
      </w:pPr>
      <w:r>
        <w:rPr>
          <w:b/>
          <w:sz w:val="28"/>
        </w:rPr>
        <w:t>Result:</w:t>
      </w:r>
      <w:r>
        <w:t>All</w:t>
      </w:r>
      <w:r>
        <w:rPr>
          <w:spacing w:val="-6"/>
        </w:rPr>
        <w:t xml:space="preserve"> </w:t>
      </w:r>
      <w:r>
        <w:t>functional</w:t>
      </w:r>
      <w:r>
        <w:rPr>
          <w:spacing w:val="-5"/>
        </w:rPr>
        <w:t xml:space="preserve"> </w:t>
      </w:r>
      <w:r>
        <w:t>requirements</w:t>
      </w:r>
      <w:r>
        <w:rPr>
          <w:spacing w:val="-4"/>
        </w:rPr>
        <w:t xml:space="preserve"> </w:t>
      </w:r>
      <w:r>
        <w:t>were</w:t>
      </w:r>
      <w:r>
        <w:rPr>
          <w:spacing w:val="-5"/>
        </w:rPr>
        <w:t xml:space="preserve"> </w:t>
      </w:r>
      <w:r>
        <w:t>successfully</w:t>
      </w:r>
      <w:r>
        <w:rPr>
          <w:spacing w:val="-4"/>
        </w:rPr>
        <w:t xml:space="preserve"> </w:t>
      </w:r>
      <w:r>
        <w:rPr>
          <w:spacing w:val="-2"/>
        </w:rPr>
        <w:t>satisfied.</w:t>
      </w:r>
    </w:p>
    <w:p w14:paraId="5C9F6E47">
      <w:pPr>
        <w:pStyle w:val="7"/>
        <w:rPr>
          <w:sz w:val="20"/>
        </w:rPr>
      </w:pPr>
    </w:p>
    <w:p w14:paraId="250B47B0">
      <w:pPr>
        <w:pStyle w:val="7"/>
        <w:rPr>
          <w:sz w:val="20"/>
        </w:rPr>
      </w:pPr>
    </w:p>
    <w:p w14:paraId="2C9D68A4">
      <w:pPr>
        <w:pStyle w:val="7"/>
        <w:spacing w:before="3"/>
        <w:rPr>
          <w:sz w:val="10"/>
        </w:rPr>
      </w:pPr>
      <w:r>
        <w:pict>
          <v:group id="docshapegroup24" o:spid="_x0000_s1049" o:spt="203" style="position:absolute;left:0pt;margin-left:72pt;margin-top:7.1pt;height:1.55pt;width:468.1pt;mso-position-horizontal-relative:page;mso-wrap-distance-bottom:0pt;mso-wrap-distance-top:0pt;z-index:-251652096;mso-width-relative:page;mso-height-relative:page;" coordorigin="1440,143" coordsize="9362,31">
            <o:lock v:ext="edit"/>
            <v:shape id="docshape25" o:spid="_x0000_s1050" style="position:absolute;left:1440;top:142;height:30;width:9360;" fillcolor="#9F9F9F" filled="t" stroked="f" coordorigin="1440,143" coordsize="9360,30" path="m10800,143l1440,143,1440,144,1440,148,1440,173,10800,173,10800,143xe">
              <v:path arrowok="t"/>
              <v:fill on="t" focussize="0,0"/>
              <v:stroke on="f"/>
              <v:imagedata o:title=""/>
              <o:lock v:ext="edit"/>
            </v:shape>
            <v:rect id="docshape26" o:spid="_x0000_s1051" o:spt="1" style="position:absolute;left:10796;top:143;height:5;width:5;" fillcolor="#E2E2E2" filled="t" stroked="f" coordsize="21600,21600">
              <v:path/>
              <v:fill on="t" focussize="0,0"/>
              <v:stroke on="f"/>
              <v:imagedata o:title=""/>
              <o:lock v:ext="edit"/>
            </v:rect>
            <v:shape id="docshape27" o:spid="_x0000_s1052" style="position:absolute;left:1440;top:143;height:26;width:9362;" fillcolor="#9F9F9F" filled="t" stroked="f" coordorigin="1440,144" coordsize="9362,26" path="m1445,148l1440,148,1440,169,1445,169,1445,148xm10801,144l10796,144,10796,148,10801,148,10801,144xe">
              <v:path arrowok="t"/>
              <v:fill on="t" focussize="0,0"/>
              <v:stroke on="f"/>
              <v:imagedata o:title=""/>
              <o:lock v:ext="edit"/>
            </v:shape>
            <v:rect id="docshape28" o:spid="_x0000_s1053" o:spt="1" style="position:absolute;left:10796;top:148;height:21;width:5;" fillcolor="#E2E2E2" filled="t" stroked="f" coordsize="21600,21600">
              <v:path/>
              <v:fill on="t" focussize="0,0"/>
              <v:stroke on="f"/>
              <v:imagedata o:title=""/>
              <o:lock v:ext="edit"/>
            </v:rect>
            <v:rect id="docshape29" o:spid="_x0000_s1054" o:spt="1" style="position:absolute;left:1440;top:168;height:5;width:5;" fillcolor="#9F9F9F" filled="t" stroked="f" coordsize="21600,21600">
              <v:path/>
              <v:fill on="t" focussize="0,0"/>
              <v:stroke on="f"/>
              <v:imagedata o:title=""/>
              <o:lock v:ext="edit"/>
            </v:rect>
            <v:shape id="docshape30" o:spid="_x0000_s1055" style="position:absolute;left:1440;top:168;height:5;width:9362;" fillcolor="#E2E2E2" filled="t" stroked="f" coordorigin="1440,169" coordsize="9362,5" path="m10796,169l1445,169,1440,169,1440,174,1445,174,10796,174,10796,169xm10801,169l10796,169,10796,174,10801,174,10801,169xe">
              <v:path arrowok="t"/>
              <v:fill on="t" focussize="0,0"/>
              <v:stroke on="f"/>
              <v:imagedata o:title=""/>
              <o:lock v:ext="edit"/>
            </v:shape>
            <w10:wrap type="topAndBottom"/>
          </v:group>
        </w:pict>
      </w:r>
    </w:p>
    <w:p w14:paraId="138BD463">
      <w:pPr>
        <w:pStyle w:val="7"/>
        <w:spacing w:before="2"/>
        <w:rPr>
          <w:sz w:val="28"/>
        </w:rPr>
      </w:pPr>
    </w:p>
    <w:p w14:paraId="40F75C87">
      <w:pPr>
        <w:pStyle w:val="4"/>
        <w:spacing w:before="88"/>
      </w:pPr>
      <w:r>
        <w:t>System</w:t>
      </w:r>
      <w:r>
        <w:rPr>
          <w:spacing w:val="-12"/>
        </w:rPr>
        <w:t xml:space="preserve"> </w:t>
      </w:r>
      <w:r>
        <w:rPr>
          <w:spacing w:val="-2"/>
        </w:rPr>
        <w:t>Testing</w:t>
      </w:r>
    </w:p>
    <w:p w14:paraId="03453E48">
      <w:pPr>
        <w:pStyle w:val="7"/>
        <w:spacing w:before="4"/>
        <w:rPr>
          <w:b/>
          <w:sz w:val="31"/>
        </w:rPr>
      </w:pPr>
    </w:p>
    <w:p w14:paraId="4D997186">
      <w:pPr>
        <w:pStyle w:val="7"/>
        <w:spacing w:line="360" w:lineRule="auto"/>
        <w:ind w:left="780" w:right="640"/>
        <w:jc w:val="both"/>
      </w:pPr>
      <w:r>
        <w:t xml:space="preserve">System testing evaluates the complete application as a whole to ensure that all components operate together effectively. The Demand Forecasting Using Machine Learning system was tested using historical sales datasets to assess overall functionality, performance, and forecasting </w:t>
      </w:r>
      <w:r>
        <w:rPr>
          <w:spacing w:val="-2"/>
        </w:rPr>
        <w:t>capability.</w:t>
      </w:r>
    </w:p>
    <w:p w14:paraId="594EF03D">
      <w:pPr>
        <w:pStyle w:val="4"/>
        <w:spacing w:before="199"/>
      </w:pPr>
      <w:r>
        <w:t>Test</w:t>
      </w:r>
      <w:r>
        <w:rPr>
          <w:spacing w:val="-9"/>
        </w:rPr>
        <w:t xml:space="preserve"> </w:t>
      </w:r>
      <w:r>
        <w:rPr>
          <w:spacing w:val="-2"/>
        </w:rPr>
        <w:t>Objectives</w:t>
      </w:r>
    </w:p>
    <w:p w14:paraId="5A1B94BB">
      <w:pPr>
        <w:pStyle w:val="7"/>
        <w:spacing w:before="6"/>
        <w:rPr>
          <w:b/>
          <w:sz w:val="31"/>
        </w:rPr>
      </w:pPr>
    </w:p>
    <w:p w14:paraId="39EEB2BC">
      <w:pPr>
        <w:pStyle w:val="9"/>
        <w:numPr>
          <w:ilvl w:val="0"/>
          <w:numId w:val="15"/>
        </w:numPr>
        <w:tabs>
          <w:tab w:val="left" w:pos="1500"/>
          <w:tab w:val="left" w:pos="1501"/>
        </w:tabs>
        <w:spacing w:before="0" w:after="0" w:line="240" w:lineRule="auto"/>
        <w:ind w:left="1500" w:right="0" w:hanging="361"/>
        <w:jc w:val="left"/>
        <w:rPr>
          <w:sz w:val="24"/>
        </w:rPr>
      </w:pPr>
      <w:r>
        <w:rPr>
          <w:sz w:val="24"/>
        </w:rPr>
        <w:t>Verify</w:t>
      </w:r>
      <w:r>
        <w:rPr>
          <w:spacing w:val="-6"/>
          <w:sz w:val="24"/>
        </w:rPr>
        <w:t xml:space="preserve"> </w:t>
      </w:r>
      <w:r>
        <w:rPr>
          <w:sz w:val="24"/>
        </w:rPr>
        <w:t>successful</w:t>
      </w:r>
      <w:r>
        <w:rPr>
          <w:spacing w:val="-3"/>
          <w:sz w:val="24"/>
        </w:rPr>
        <w:t xml:space="preserve"> </w:t>
      </w:r>
      <w:r>
        <w:rPr>
          <w:sz w:val="24"/>
        </w:rPr>
        <w:t>loading</w:t>
      </w:r>
      <w:r>
        <w:rPr>
          <w:spacing w:val="-2"/>
          <w:sz w:val="24"/>
        </w:rPr>
        <w:t xml:space="preserve"> </w:t>
      </w:r>
      <w:r>
        <w:rPr>
          <w:sz w:val="24"/>
        </w:rPr>
        <w:t>and</w:t>
      </w:r>
      <w:r>
        <w:rPr>
          <w:spacing w:val="-2"/>
          <w:sz w:val="24"/>
        </w:rPr>
        <w:t xml:space="preserve"> </w:t>
      </w:r>
      <w:r>
        <w:rPr>
          <w:sz w:val="24"/>
        </w:rPr>
        <w:t>processing</w:t>
      </w:r>
      <w:r>
        <w:rPr>
          <w:spacing w:val="-2"/>
          <w:sz w:val="24"/>
        </w:rPr>
        <w:t xml:space="preserve"> </w:t>
      </w:r>
      <w:r>
        <w:rPr>
          <w:sz w:val="24"/>
        </w:rPr>
        <w:t>of</w:t>
      </w:r>
      <w:r>
        <w:rPr>
          <w:spacing w:val="-2"/>
          <w:sz w:val="24"/>
        </w:rPr>
        <w:t xml:space="preserve"> datasets.</w:t>
      </w:r>
    </w:p>
    <w:p w14:paraId="7935DF83">
      <w:pPr>
        <w:pStyle w:val="7"/>
        <w:spacing w:before="4"/>
        <w:rPr>
          <w:sz w:val="29"/>
        </w:rPr>
      </w:pPr>
    </w:p>
    <w:p w14:paraId="68E7E7CF">
      <w:pPr>
        <w:pStyle w:val="9"/>
        <w:numPr>
          <w:ilvl w:val="0"/>
          <w:numId w:val="15"/>
        </w:numPr>
        <w:tabs>
          <w:tab w:val="left" w:pos="1500"/>
          <w:tab w:val="left" w:pos="1501"/>
        </w:tabs>
        <w:spacing w:before="0" w:after="0" w:line="240" w:lineRule="auto"/>
        <w:ind w:left="1500" w:right="0" w:hanging="361"/>
        <w:jc w:val="left"/>
        <w:rPr>
          <w:sz w:val="24"/>
        </w:rPr>
      </w:pPr>
      <w:r>
        <w:rPr>
          <w:sz w:val="24"/>
        </w:rPr>
        <w:t>Validate</w:t>
      </w:r>
      <w:r>
        <w:rPr>
          <w:spacing w:val="-4"/>
          <w:sz w:val="24"/>
        </w:rPr>
        <w:t xml:space="preserve"> </w:t>
      </w:r>
      <w:r>
        <w:rPr>
          <w:sz w:val="24"/>
        </w:rPr>
        <w:t>machine</w:t>
      </w:r>
      <w:r>
        <w:rPr>
          <w:spacing w:val="-3"/>
          <w:sz w:val="24"/>
        </w:rPr>
        <w:t xml:space="preserve"> </w:t>
      </w:r>
      <w:r>
        <w:rPr>
          <w:sz w:val="24"/>
        </w:rPr>
        <w:t>learning</w:t>
      </w:r>
      <w:r>
        <w:rPr>
          <w:spacing w:val="-3"/>
          <w:sz w:val="24"/>
        </w:rPr>
        <w:t xml:space="preserve"> </w:t>
      </w:r>
      <w:r>
        <w:rPr>
          <w:sz w:val="24"/>
        </w:rPr>
        <w:t>model</w:t>
      </w:r>
      <w:r>
        <w:rPr>
          <w:spacing w:val="-3"/>
          <w:sz w:val="24"/>
        </w:rPr>
        <w:t xml:space="preserve"> </w:t>
      </w:r>
      <w:r>
        <w:rPr>
          <w:spacing w:val="-2"/>
          <w:sz w:val="24"/>
        </w:rPr>
        <w:t>training.</w:t>
      </w:r>
    </w:p>
    <w:p w14:paraId="63A51914">
      <w:pPr>
        <w:spacing w:after="0" w:line="240" w:lineRule="auto"/>
        <w:jc w:val="left"/>
        <w:rPr>
          <w:sz w:val="24"/>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C2DF173">
      <w:pPr>
        <w:pStyle w:val="9"/>
        <w:numPr>
          <w:ilvl w:val="0"/>
          <w:numId w:val="15"/>
        </w:numPr>
        <w:tabs>
          <w:tab w:val="left" w:pos="1500"/>
          <w:tab w:val="left" w:pos="1501"/>
        </w:tabs>
        <w:spacing w:before="60" w:after="0" w:line="240" w:lineRule="auto"/>
        <w:ind w:left="1500" w:right="0" w:hanging="361"/>
        <w:jc w:val="left"/>
        <w:rPr>
          <w:sz w:val="24"/>
        </w:rPr>
      </w:pPr>
      <w:r>
        <w:rPr>
          <w:sz w:val="24"/>
        </w:rPr>
        <w:t>Verify</w:t>
      </w:r>
      <w:r>
        <w:rPr>
          <w:spacing w:val="-5"/>
          <w:sz w:val="24"/>
        </w:rPr>
        <w:t xml:space="preserve"> </w:t>
      </w:r>
      <w:r>
        <w:rPr>
          <w:sz w:val="24"/>
        </w:rPr>
        <w:t>accurate</w:t>
      </w:r>
      <w:r>
        <w:rPr>
          <w:spacing w:val="-2"/>
          <w:sz w:val="24"/>
        </w:rPr>
        <w:t xml:space="preserve"> </w:t>
      </w:r>
      <w:r>
        <w:rPr>
          <w:sz w:val="24"/>
        </w:rPr>
        <w:t>demand</w:t>
      </w:r>
      <w:r>
        <w:rPr>
          <w:spacing w:val="-2"/>
          <w:sz w:val="24"/>
        </w:rPr>
        <w:t xml:space="preserve"> </w:t>
      </w:r>
      <w:r>
        <w:rPr>
          <w:sz w:val="24"/>
        </w:rPr>
        <w:t>prediction</w:t>
      </w:r>
      <w:r>
        <w:rPr>
          <w:spacing w:val="-1"/>
          <w:sz w:val="24"/>
        </w:rPr>
        <w:t xml:space="preserve"> </w:t>
      </w:r>
      <w:r>
        <w:rPr>
          <w:spacing w:val="-2"/>
          <w:sz w:val="24"/>
        </w:rPr>
        <w:t>generation.</w:t>
      </w:r>
    </w:p>
    <w:p w14:paraId="285A9DB8">
      <w:pPr>
        <w:pStyle w:val="7"/>
        <w:spacing w:before="5"/>
        <w:rPr>
          <w:sz w:val="29"/>
        </w:rPr>
      </w:pPr>
    </w:p>
    <w:p w14:paraId="29CB1364">
      <w:pPr>
        <w:pStyle w:val="9"/>
        <w:numPr>
          <w:ilvl w:val="0"/>
          <w:numId w:val="15"/>
        </w:numPr>
        <w:tabs>
          <w:tab w:val="left" w:pos="1500"/>
          <w:tab w:val="left" w:pos="1501"/>
        </w:tabs>
        <w:spacing w:before="0" w:after="0" w:line="240" w:lineRule="auto"/>
        <w:ind w:left="1500" w:right="0" w:hanging="361"/>
        <w:jc w:val="left"/>
        <w:rPr>
          <w:sz w:val="24"/>
        </w:rPr>
      </w:pPr>
      <w:r>
        <w:rPr>
          <w:sz w:val="24"/>
        </w:rPr>
        <w:t>Validate</w:t>
      </w:r>
      <w:r>
        <w:rPr>
          <w:spacing w:val="-2"/>
          <w:sz w:val="24"/>
        </w:rPr>
        <w:t xml:space="preserve"> </w:t>
      </w:r>
      <w:r>
        <w:rPr>
          <w:sz w:val="24"/>
        </w:rPr>
        <w:t>graphical</w:t>
      </w:r>
      <w:r>
        <w:rPr>
          <w:spacing w:val="-2"/>
          <w:sz w:val="24"/>
        </w:rPr>
        <w:t xml:space="preserve"> </w:t>
      </w:r>
      <w:r>
        <w:rPr>
          <w:sz w:val="24"/>
        </w:rPr>
        <w:t>visualization</w:t>
      </w:r>
      <w:r>
        <w:rPr>
          <w:spacing w:val="-1"/>
          <w:sz w:val="24"/>
        </w:rPr>
        <w:t xml:space="preserve"> </w:t>
      </w:r>
      <w:r>
        <w:rPr>
          <w:sz w:val="24"/>
        </w:rPr>
        <w:t>of</w:t>
      </w:r>
      <w:r>
        <w:rPr>
          <w:spacing w:val="-3"/>
          <w:sz w:val="24"/>
        </w:rPr>
        <w:t xml:space="preserve"> </w:t>
      </w:r>
      <w:r>
        <w:rPr>
          <w:sz w:val="24"/>
        </w:rPr>
        <w:t>forecast</w:t>
      </w:r>
      <w:r>
        <w:rPr>
          <w:spacing w:val="-1"/>
          <w:sz w:val="24"/>
        </w:rPr>
        <w:t xml:space="preserve"> </w:t>
      </w:r>
      <w:r>
        <w:rPr>
          <w:spacing w:val="-2"/>
          <w:sz w:val="24"/>
        </w:rPr>
        <w:t>results.</w:t>
      </w:r>
    </w:p>
    <w:p w14:paraId="509BDFD3">
      <w:pPr>
        <w:pStyle w:val="7"/>
        <w:spacing w:before="4"/>
        <w:rPr>
          <w:sz w:val="29"/>
        </w:rPr>
      </w:pPr>
    </w:p>
    <w:p w14:paraId="221BA505">
      <w:pPr>
        <w:pStyle w:val="9"/>
        <w:numPr>
          <w:ilvl w:val="0"/>
          <w:numId w:val="15"/>
        </w:numPr>
        <w:tabs>
          <w:tab w:val="left" w:pos="1500"/>
          <w:tab w:val="left" w:pos="1501"/>
        </w:tabs>
        <w:spacing w:before="0" w:after="0" w:line="240" w:lineRule="auto"/>
        <w:ind w:left="1500" w:right="0" w:hanging="361"/>
        <w:jc w:val="left"/>
        <w:rPr>
          <w:sz w:val="24"/>
        </w:rPr>
      </w:pPr>
      <w:r>
        <w:rPr>
          <w:sz w:val="24"/>
        </w:rPr>
        <w:t>Ensure</w:t>
      </w:r>
      <w:r>
        <w:rPr>
          <w:spacing w:val="-2"/>
          <w:sz w:val="24"/>
        </w:rPr>
        <w:t xml:space="preserve"> </w:t>
      </w:r>
      <w:r>
        <w:rPr>
          <w:sz w:val="24"/>
        </w:rPr>
        <w:t>proper</w:t>
      </w:r>
      <w:r>
        <w:rPr>
          <w:spacing w:val="-1"/>
          <w:sz w:val="24"/>
        </w:rPr>
        <w:t xml:space="preserve"> </w:t>
      </w:r>
      <w:r>
        <w:rPr>
          <w:sz w:val="24"/>
        </w:rPr>
        <w:t>interaction</w:t>
      </w:r>
      <w:r>
        <w:rPr>
          <w:spacing w:val="-1"/>
          <w:sz w:val="24"/>
        </w:rPr>
        <w:t xml:space="preserve"> </w:t>
      </w:r>
      <w:r>
        <w:rPr>
          <w:sz w:val="24"/>
        </w:rPr>
        <w:t>among</w:t>
      </w:r>
      <w:r>
        <w:rPr>
          <w:spacing w:val="-2"/>
          <w:sz w:val="24"/>
        </w:rPr>
        <w:t xml:space="preserve"> </w:t>
      </w:r>
      <w:r>
        <w:rPr>
          <w:sz w:val="24"/>
        </w:rPr>
        <w:t>all system</w:t>
      </w:r>
      <w:r>
        <w:rPr>
          <w:spacing w:val="-2"/>
          <w:sz w:val="24"/>
        </w:rPr>
        <w:t xml:space="preserve"> modules.</w:t>
      </w:r>
    </w:p>
    <w:p w14:paraId="2B129B20">
      <w:pPr>
        <w:pStyle w:val="7"/>
        <w:spacing w:before="5"/>
        <w:rPr>
          <w:sz w:val="29"/>
        </w:rPr>
      </w:pPr>
    </w:p>
    <w:p w14:paraId="5238AC49">
      <w:pPr>
        <w:pStyle w:val="9"/>
        <w:numPr>
          <w:ilvl w:val="0"/>
          <w:numId w:val="15"/>
        </w:numPr>
        <w:tabs>
          <w:tab w:val="left" w:pos="1500"/>
          <w:tab w:val="left" w:pos="1501"/>
        </w:tabs>
        <w:spacing w:before="0" w:after="0" w:line="240" w:lineRule="auto"/>
        <w:ind w:left="1500" w:right="0" w:hanging="361"/>
        <w:jc w:val="left"/>
        <w:rPr>
          <w:sz w:val="24"/>
        </w:rPr>
      </w:pPr>
      <w:r>
        <w:rPr>
          <w:sz w:val="24"/>
        </w:rPr>
        <w:t>Confirm</w:t>
      </w:r>
      <w:r>
        <w:rPr>
          <w:spacing w:val="-4"/>
          <w:sz w:val="24"/>
        </w:rPr>
        <w:t xml:space="preserve"> </w:t>
      </w:r>
      <w:r>
        <w:rPr>
          <w:sz w:val="24"/>
        </w:rPr>
        <w:t>system</w:t>
      </w:r>
      <w:r>
        <w:rPr>
          <w:spacing w:val="-3"/>
          <w:sz w:val="24"/>
        </w:rPr>
        <w:t xml:space="preserve"> </w:t>
      </w:r>
      <w:r>
        <w:rPr>
          <w:sz w:val="24"/>
        </w:rPr>
        <w:t>stability</w:t>
      </w:r>
      <w:r>
        <w:rPr>
          <w:spacing w:val="-4"/>
          <w:sz w:val="24"/>
        </w:rPr>
        <w:t xml:space="preserve"> </w:t>
      </w:r>
      <w:r>
        <w:rPr>
          <w:sz w:val="24"/>
        </w:rPr>
        <w:t>and</w:t>
      </w:r>
      <w:r>
        <w:rPr>
          <w:spacing w:val="-1"/>
          <w:sz w:val="24"/>
        </w:rPr>
        <w:t xml:space="preserve"> </w:t>
      </w:r>
      <w:r>
        <w:rPr>
          <w:spacing w:val="-2"/>
          <w:sz w:val="24"/>
        </w:rPr>
        <w:t>reliability.</w:t>
      </w:r>
    </w:p>
    <w:p w14:paraId="4C62EBE1">
      <w:pPr>
        <w:pStyle w:val="7"/>
        <w:spacing w:before="5"/>
        <w:rPr>
          <w:sz w:val="29"/>
        </w:rPr>
      </w:pPr>
    </w:p>
    <w:p w14:paraId="28FE5D9A">
      <w:pPr>
        <w:pStyle w:val="4"/>
      </w:pPr>
      <w:r>
        <w:t>Test</w:t>
      </w:r>
      <w:r>
        <w:rPr>
          <w:spacing w:val="-9"/>
        </w:rPr>
        <w:t xml:space="preserve"> </w:t>
      </w:r>
      <w:r>
        <w:rPr>
          <w:spacing w:val="-2"/>
        </w:rPr>
        <w:t>Execution</w:t>
      </w:r>
    </w:p>
    <w:p w14:paraId="2F3A4398">
      <w:pPr>
        <w:pStyle w:val="7"/>
        <w:spacing w:before="4"/>
        <w:rPr>
          <w:b/>
          <w:sz w:val="31"/>
        </w:rPr>
      </w:pPr>
    </w:p>
    <w:p w14:paraId="3FCE04AE">
      <w:pPr>
        <w:pStyle w:val="7"/>
        <w:spacing w:line="360" w:lineRule="auto"/>
        <w:ind w:left="780" w:right="637"/>
        <w:jc w:val="both"/>
      </w:pPr>
      <w:r>
        <w:t>The system was executed with multiple datasets containing historical sales records. Data preprocessing</w:t>
      </w:r>
      <w:r>
        <w:rPr>
          <w:spacing w:val="-3"/>
        </w:rPr>
        <w:t xml:space="preserve"> </w:t>
      </w:r>
      <w:r>
        <w:t>was</w:t>
      </w:r>
      <w:r>
        <w:rPr>
          <w:spacing w:val="-3"/>
        </w:rPr>
        <w:t xml:space="preserve"> </w:t>
      </w:r>
      <w:r>
        <w:t>performed,</w:t>
      </w:r>
      <w:r>
        <w:rPr>
          <w:spacing w:val="-1"/>
        </w:rPr>
        <w:t xml:space="preserve"> </w:t>
      </w:r>
      <w:r>
        <w:t>followed</w:t>
      </w:r>
      <w:r>
        <w:rPr>
          <w:spacing w:val="-3"/>
        </w:rPr>
        <w:t xml:space="preserve"> </w:t>
      </w:r>
      <w:r>
        <w:t>by</w:t>
      </w:r>
      <w:r>
        <w:rPr>
          <w:spacing w:val="-3"/>
        </w:rPr>
        <w:t xml:space="preserve"> </w:t>
      </w:r>
      <w:r>
        <w:t>model</w:t>
      </w:r>
      <w:r>
        <w:rPr>
          <w:spacing w:val="-2"/>
        </w:rPr>
        <w:t xml:space="preserve"> </w:t>
      </w:r>
      <w:r>
        <w:t>training</w:t>
      </w:r>
      <w:r>
        <w:rPr>
          <w:spacing w:val="-3"/>
        </w:rPr>
        <w:t xml:space="preserve"> </w:t>
      </w:r>
      <w:r>
        <w:t>and</w:t>
      </w:r>
      <w:r>
        <w:rPr>
          <w:spacing w:val="-3"/>
        </w:rPr>
        <w:t xml:space="preserve"> </w:t>
      </w:r>
      <w:r>
        <w:t>forecast</w:t>
      </w:r>
      <w:r>
        <w:rPr>
          <w:spacing w:val="-3"/>
        </w:rPr>
        <w:t xml:space="preserve"> </w:t>
      </w:r>
      <w:r>
        <w:t>generation.</w:t>
      </w:r>
      <w:r>
        <w:rPr>
          <w:spacing w:val="-2"/>
        </w:rPr>
        <w:t xml:space="preserve"> </w:t>
      </w:r>
      <w:r>
        <w:t>The</w:t>
      </w:r>
      <w:r>
        <w:rPr>
          <w:spacing w:val="-3"/>
        </w:rPr>
        <w:t xml:space="preserve"> </w:t>
      </w:r>
      <w:r>
        <w:t>generated predictions were visualized using charts and analyzed for consistency and correctness.</w:t>
      </w:r>
    </w:p>
    <w:p w14:paraId="1AC67615">
      <w:pPr>
        <w:pStyle w:val="4"/>
        <w:spacing w:before="200"/>
      </w:pPr>
      <w:r>
        <w:t>Test</w:t>
      </w:r>
      <w:r>
        <w:rPr>
          <w:spacing w:val="-9"/>
        </w:rPr>
        <w:t xml:space="preserve"> </w:t>
      </w:r>
      <w:r>
        <w:rPr>
          <w:spacing w:val="-2"/>
        </w:rPr>
        <w:t>Results</w:t>
      </w:r>
    </w:p>
    <w:p w14:paraId="60A37F98">
      <w:pPr>
        <w:pStyle w:val="7"/>
        <w:spacing w:before="4"/>
        <w:rPr>
          <w:b/>
          <w:sz w:val="31"/>
        </w:rPr>
      </w:pPr>
    </w:p>
    <w:p w14:paraId="4F0C8B9A">
      <w:pPr>
        <w:pStyle w:val="7"/>
        <w:spacing w:line="360" w:lineRule="auto"/>
        <w:ind w:left="780" w:right="639"/>
        <w:jc w:val="both"/>
      </w:pPr>
      <w:r>
        <w:t>The system successfully completed all forecasting operations without errors. Data was processed correctly, machine learning models were trained effectively, and future demand forecasts were generated accurately. Visualization and reporting modules displayed the results in an understandable format.</w:t>
      </w:r>
    </w:p>
    <w:p w14:paraId="267557CE">
      <w:pPr>
        <w:pStyle w:val="7"/>
        <w:rPr>
          <w:sz w:val="26"/>
        </w:rPr>
      </w:pPr>
    </w:p>
    <w:p w14:paraId="22673DB8">
      <w:pPr>
        <w:pStyle w:val="7"/>
        <w:rPr>
          <w:sz w:val="26"/>
        </w:rPr>
      </w:pPr>
    </w:p>
    <w:p w14:paraId="64B85FB6">
      <w:pPr>
        <w:pStyle w:val="7"/>
        <w:spacing w:before="10"/>
      </w:pPr>
    </w:p>
    <w:p w14:paraId="1ED94231">
      <w:pPr>
        <w:pStyle w:val="7"/>
        <w:spacing w:line="360" w:lineRule="auto"/>
        <w:ind w:left="780" w:right="637"/>
        <w:jc w:val="both"/>
      </w:pPr>
      <w:r>
        <w:t>System testing demonstrated that the Demand Forecasting Using Machine Learning application meets its functional requirements and performs reliably. All modules operated successfully both individually and as an integrated system. The testing process confirmed that the application can accurately forecast future demand, support inventory planning, and assist organizations in making informed business decisions. The overall performance and reliability of the system indicate that it is suitable for practical forecasting applications.</w:t>
      </w:r>
    </w:p>
    <w:p w14:paraId="685C103E">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6EE552E">
      <w:pPr>
        <w:pStyle w:val="2"/>
        <w:ind w:right="1082"/>
      </w:pPr>
      <w:r>
        <w:t>SOURCE</w:t>
      </w:r>
      <w:r>
        <w:rPr>
          <w:spacing w:val="-4"/>
        </w:rPr>
        <w:t xml:space="preserve"> CODE</w:t>
      </w:r>
    </w:p>
    <w:p w14:paraId="5E01FAFF">
      <w:pPr>
        <w:pStyle w:val="7"/>
        <w:spacing w:before="5"/>
        <w:rPr>
          <w:b/>
          <w:sz w:val="33"/>
        </w:rPr>
      </w:pPr>
    </w:p>
    <w:p w14:paraId="2A87B971">
      <w:pPr>
        <w:pStyle w:val="7"/>
        <w:spacing w:line="412" w:lineRule="auto"/>
        <w:ind w:left="780" w:right="8990"/>
      </w:pPr>
      <w:r>
        <w:t>import os import</w:t>
      </w:r>
      <w:r>
        <w:rPr>
          <w:spacing w:val="-2"/>
        </w:rPr>
        <w:t xml:space="preserve"> </w:t>
      </w:r>
      <w:r>
        <w:rPr>
          <w:spacing w:val="-5"/>
        </w:rPr>
        <w:t>sys</w:t>
      </w:r>
    </w:p>
    <w:p w14:paraId="40B7F1AD">
      <w:pPr>
        <w:pStyle w:val="7"/>
        <w:tabs>
          <w:tab w:val="left" w:pos="2039"/>
        </w:tabs>
        <w:spacing w:before="3"/>
        <w:ind w:left="780"/>
      </w:pPr>
      <w:r>
        <w:t xml:space="preserve">if </w:t>
      </w:r>
      <w:r>
        <w:rPr>
          <w:spacing w:val="60"/>
          <w:u w:val="single"/>
        </w:rPr>
        <w:t xml:space="preserve">  </w:t>
      </w:r>
      <w:r>
        <w:rPr>
          <w:spacing w:val="-4"/>
        </w:rPr>
        <w:t>name</w:t>
      </w:r>
      <w:r>
        <w:rPr>
          <w:u w:val="single"/>
        </w:rPr>
        <w:tab/>
      </w:r>
      <w:r>
        <w:t>==</w:t>
      </w:r>
      <w:r>
        <w:rPr>
          <w:spacing w:val="-1"/>
        </w:rPr>
        <w:t xml:space="preserve"> </w:t>
      </w:r>
      <w:r>
        <w:t>'</w:t>
      </w:r>
      <w:r>
        <w:rPr>
          <w:spacing w:val="59"/>
          <w:u w:val="single"/>
        </w:rPr>
        <w:t xml:space="preserve">  </w:t>
      </w:r>
      <w:r>
        <w:t>main</w:t>
      </w:r>
      <w:r>
        <w:rPr>
          <w:spacing w:val="60"/>
          <w:u w:val="single"/>
        </w:rPr>
        <w:t xml:space="preserve">  </w:t>
      </w:r>
      <w:r>
        <w:rPr>
          <w:spacing w:val="-5"/>
        </w:rPr>
        <w:t>':</w:t>
      </w:r>
    </w:p>
    <w:p w14:paraId="20D9522F">
      <w:pPr>
        <w:pStyle w:val="7"/>
        <w:spacing w:before="200" w:line="412" w:lineRule="auto"/>
        <w:ind w:left="1020" w:right="1523"/>
      </w:pPr>
      <w:r>
        <w:t>os.environ.setdefault('DJANGO_SETTINGS_MODULE',</w:t>
      </w:r>
      <w:r>
        <w:rPr>
          <w:spacing w:val="-15"/>
        </w:rPr>
        <w:t xml:space="preserve"> </w:t>
      </w:r>
      <w:r>
        <w:t xml:space="preserve">'DemandForecast.settings') </w:t>
      </w:r>
      <w:r>
        <w:rPr>
          <w:spacing w:val="-4"/>
        </w:rPr>
        <w:t>try:</w:t>
      </w:r>
    </w:p>
    <w:p w14:paraId="676F0564">
      <w:pPr>
        <w:pStyle w:val="7"/>
        <w:spacing w:before="2" w:line="415" w:lineRule="auto"/>
        <w:ind w:left="1020" w:right="2390" w:firstLine="240"/>
      </w:pPr>
      <w:r>
        <w:t>from</w:t>
      </w:r>
      <w:r>
        <w:rPr>
          <w:spacing w:val="-15"/>
        </w:rPr>
        <w:t xml:space="preserve"> </w:t>
      </w:r>
      <w:r>
        <w:t>django.core.management</w:t>
      </w:r>
      <w:r>
        <w:rPr>
          <w:spacing w:val="-13"/>
        </w:rPr>
        <w:t xml:space="preserve"> </w:t>
      </w:r>
      <w:r>
        <w:t>import</w:t>
      </w:r>
      <w:r>
        <w:rPr>
          <w:spacing w:val="-13"/>
        </w:rPr>
        <w:t xml:space="preserve"> </w:t>
      </w:r>
      <w:r>
        <w:t>execute_from_command_line except ImportError as exc:</w:t>
      </w:r>
    </w:p>
    <w:p w14:paraId="79931B7D">
      <w:pPr>
        <w:pStyle w:val="7"/>
        <w:spacing w:line="273" w:lineRule="exact"/>
        <w:ind w:left="1260"/>
      </w:pPr>
      <w:r>
        <w:t>raise</w:t>
      </w:r>
      <w:r>
        <w:rPr>
          <w:spacing w:val="-3"/>
        </w:rPr>
        <w:t xml:space="preserve"> </w:t>
      </w:r>
      <w:r>
        <w:rPr>
          <w:spacing w:val="-2"/>
        </w:rPr>
        <w:t>ImportError(</w:t>
      </w:r>
    </w:p>
    <w:p w14:paraId="696CDAB8">
      <w:pPr>
        <w:pStyle w:val="7"/>
        <w:spacing w:before="201"/>
        <w:ind w:left="1500"/>
      </w:pPr>
      <w:r>
        <w:t>"Couldn't</w:t>
      </w:r>
      <w:r>
        <w:rPr>
          <w:spacing w:val="-5"/>
        </w:rPr>
        <w:t xml:space="preserve"> </w:t>
      </w:r>
      <w:r>
        <w:t>import</w:t>
      </w:r>
      <w:r>
        <w:rPr>
          <w:spacing w:val="-2"/>
        </w:rPr>
        <w:t xml:space="preserve"> </w:t>
      </w:r>
      <w:r>
        <w:t>Django.</w:t>
      </w:r>
      <w:r>
        <w:rPr>
          <w:spacing w:val="-4"/>
        </w:rPr>
        <w:t xml:space="preserve"> </w:t>
      </w:r>
      <w:r>
        <w:t>Are</w:t>
      </w:r>
      <w:r>
        <w:rPr>
          <w:spacing w:val="-3"/>
        </w:rPr>
        <w:t xml:space="preserve"> </w:t>
      </w:r>
      <w:r>
        <w:t>you</w:t>
      </w:r>
      <w:r>
        <w:rPr>
          <w:spacing w:val="-3"/>
        </w:rPr>
        <w:t xml:space="preserve"> </w:t>
      </w:r>
      <w:r>
        <w:t>sure</w:t>
      </w:r>
      <w:r>
        <w:rPr>
          <w:spacing w:val="-2"/>
        </w:rPr>
        <w:t xml:space="preserve"> </w:t>
      </w:r>
      <w:r>
        <w:t>it's</w:t>
      </w:r>
      <w:r>
        <w:rPr>
          <w:spacing w:val="-4"/>
        </w:rPr>
        <w:t xml:space="preserve"> </w:t>
      </w:r>
      <w:r>
        <w:t>installed</w:t>
      </w:r>
      <w:r>
        <w:rPr>
          <w:spacing w:val="-2"/>
        </w:rPr>
        <w:t xml:space="preserve"> </w:t>
      </w:r>
      <w:r>
        <w:t>and</w:t>
      </w:r>
      <w:r>
        <w:rPr>
          <w:spacing w:val="-2"/>
        </w:rPr>
        <w:t xml:space="preserve"> </w:t>
      </w:r>
      <w:r>
        <w:rPr>
          <w:spacing w:val="-10"/>
        </w:rPr>
        <w:t>"</w:t>
      </w:r>
    </w:p>
    <w:p w14:paraId="6E2735C4">
      <w:pPr>
        <w:pStyle w:val="7"/>
        <w:spacing w:before="199" w:line="415" w:lineRule="auto"/>
        <w:ind w:left="1500" w:right="2390"/>
      </w:pPr>
      <w:r>
        <w:t>"available</w:t>
      </w:r>
      <w:r>
        <w:rPr>
          <w:spacing w:val="-5"/>
        </w:rPr>
        <w:t xml:space="preserve"> </w:t>
      </w:r>
      <w:r>
        <w:t>on</w:t>
      </w:r>
      <w:r>
        <w:rPr>
          <w:spacing w:val="-5"/>
        </w:rPr>
        <w:t xml:space="preserve"> </w:t>
      </w:r>
      <w:r>
        <w:t>your</w:t>
      </w:r>
      <w:r>
        <w:rPr>
          <w:spacing w:val="-5"/>
        </w:rPr>
        <w:t xml:space="preserve"> </w:t>
      </w:r>
      <w:r>
        <w:t>PYTHONPATH</w:t>
      </w:r>
      <w:r>
        <w:rPr>
          <w:spacing w:val="-6"/>
        </w:rPr>
        <w:t xml:space="preserve"> </w:t>
      </w:r>
      <w:r>
        <w:t>environment</w:t>
      </w:r>
      <w:r>
        <w:rPr>
          <w:spacing w:val="-5"/>
        </w:rPr>
        <w:t xml:space="preserve"> </w:t>
      </w:r>
      <w:r>
        <w:t>variable?</w:t>
      </w:r>
      <w:r>
        <w:rPr>
          <w:spacing w:val="-5"/>
        </w:rPr>
        <w:t xml:space="preserve"> </w:t>
      </w:r>
      <w:r>
        <w:t>Did</w:t>
      </w:r>
      <w:r>
        <w:rPr>
          <w:spacing w:val="-6"/>
        </w:rPr>
        <w:t xml:space="preserve"> </w:t>
      </w:r>
      <w:r>
        <w:t>you</w:t>
      </w:r>
      <w:r>
        <w:rPr>
          <w:spacing w:val="-5"/>
        </w:rPr>
        <w:t xml:space="preserve"> </w:t>
      </w:r>
      <w:r>
        <w:t>" "forget to activate a virtual environment?"</w:t>
      </w:r>
    </w:p>
    <w:p w14:paraId="28AE8649">
      <w:pPr>
        <w:pStyle w:val="7"/>
        <w:spacing w:line="412" w:lineRule="auto"/>
        <w:ind w:left="1020" w:right="5106" w:firstLine="240"/>
      </w:pPr>
      <w:r>
        <w:t xml:space="preserve">) from exc </w:t>
      </w:r>
      <w:r>
        <w:rPr>
          <w:spacing w:val="-2"/>
        </w:rPr>
        <w:t>execute_from_command_line(sys.argv)</w:t>
      </w:r>
    </w:p>
    <w:p w14:paraId="68C82B37">
      <w:pPr>
        <w:spacing w:before="1"/>
        <w:ind w:left="780" w:right="0" w:firstLine="0"/>
        <w:jc w:val="left"/>
        <w:rPr>
          <w:sz w:val="24"/>
        </w:rPr>
      </w:pPr>
      <w:r>
        <w:rPr>
          <w:spacing w:val="-5"/>
          <w:sz w:val="24"/>
        </w:rPr>
        <w:t>"""</w:t>
      </w:r>
    </w:p>
    <w:p w14:paraId="21175753">
      <w:pPr>
        <w:pStyle w:val="7"/>
        <w:spacing w:before="200"/>
        <w:ind w:left="780"/>
      </w:pPr>
      <w:r>
        <w:t>Django</w:t>
      </w:r>
      <w:r>
        <w:rPr>
          <w:spacing w:val="-4"/>
        </w:rPr>
        <w:t xml:space="preserve"> </w:t>
      </w:r>
      <w:r>
        <w:t>settings</w:t>
      </w:r>
      <w:r>
        <w:rPr>
          <w:spacing w:val="-2"/>
        </w:rPr>
        <w:t xml:space="preserve"> </w:t>
      </w:r>
      <w:r>
        <w:t>for</w:t>
      </w:r>
      <w:r>
        <w:rPr>
          <w:spacing w:val="-2"/>
        </w:rPr>
        <w:t xml:space="preserve"> </w:t>
      </w:r>
      <w:r>
        <w:t>DemandForecast</w:t>
      </w:r>
      <w:r>
        <w:rPr>
          <w:spacing w:val="-4"/>
        </w:rPr>
        <w:t xml:space="preserve"> </w:t>
      </w:r>
      <w:r>
        <w:rPr>
          <w:spacing w:val="-2"/>
        </w:rPr>
        <w:t>project.</w:t>
      </w:r>
    </w:p>
    <w:p w14:paraId="6552709A">
      <w:pPr>
        <w:pStyle w:val="7"/>
        <w:spacing w:before="199" w:line="415" w:lineRule="auto"/>
        <w:ind w:left="780" w:right="3946"/>
      </w:pPr>
      <w:r>
        <w:t>Generated</w:t>
      </w:r>
      <w:r>
        <w:rPr>
          <w:spacing w:val="-6"/>
        </w:rPr>
        <w:t xml:space="preserve"> </w:t>
      </w:r>
      <w:r>
        <w:t>by</w:t>
      </w:r>
      <w:r>
        <w:rPr>
          <w:spacing w:val="-7"/>
        </w:rPr>
        <w:t xml:space="preserve"> </w:t>
      </w:r>
      <w:r>
        <w:t>'django-admin</w:t>
      </w:r>
      <w:r>
        <w:rPr>
          <w:spacing w:val="-6"/>
        </w:rPr>
        <w:t xml:space="preserve"> </w:t>
      </w:r>
      <w:r>
        <w:t>startproject'</w:t>
      </w:r>
      <w:r>
        <w:rPr>
          <w:spacing w:val="-8"/>
        </w:rPr>
        <w:t xml:space="preserve"> </w:t>
      </w:r>
      <w:r>
        <w:t>using</w:t>
      </w:r>
      <w:r>
        <w:rPr>
          <w:spacing w:val="-6"/>
        </w:rPr>
        <w:t xml:space="preserve"> </w:t>
      </w:r>
      <w:r>
        <w:t>Django</w:t>
      </w:r>
      <w:r>
        <w:rPr>
          <w:spacing w:val="-7"/>
        </w:rPr>
        <w:t xml:space="preserve"> </w:t>
      </w:r>
      <w:r>
        <w:t xml:space="preserve">2.1.7. For more information on this file, see </w:t>
      </w:r>
      <w:r>
        <w:rPr>
          <w:spacing w:val="-2"/>
        </w:rPr>
        <w:t>https://docs.djangoproject.com/en/2.1/topics/settings/</w:t>
      </w:r>
    </w:p>
    <w:p w14:paraId="741C547A">
      <w:pPr>
        <w:pStyle w:val="7"/>
        <w:spacing w:line="415" w:lineRule="auto"/>
        <w:ind w:left="780" w:right="5106"/>
      </w:pPr>
      <w:r>
        <w:t xml:space="preserve">For the full list of settings and their values, see </w:t>
      </w:r>
      <w:r>
        <w:rPr>
          <w:spacing w:val="-2"/>
        </w:rPr>
        <w:t xml:space="preserve">https://docs.djangoproject.com/en/2.1/ref/settings/ </w:t>
      </w:r>
      <w:r>
        <w:rPr>
          <w:spacing w:val="-4"/>
        </w:rPr>
        <w:t>"""</w:t>
      </w:r>
    </w:p>
    <w:p w14:paraId="0790100E">
      <w:pPr>
        <w:pStyle w:val="7"/>
        <w:spacing w:line="272" w:lineRule="exact"/>
        <w:ind w:left="780"/>
      </w:pPr>
      <w:r>
        <w:t>import</w:t>
      </w:r>
      <w:r>
        <w:rPr>
          <w:spacing w:val="-2"/>
        </w:rPr>
        <w:t xml:space="preserve"> </w:t>
      </w:r>
      <w:r>
        <w:rPr>
          <w:spacing w:val="-5"/>
        </w:rPr>
        <w:t>os</w:t>
      </w:r>
    </w:p>
    <w:p w14:paraId="0A59EB63">
      <w:pPr>
        <w:pStyle w:val="7"/>
        <w:spacing w:before="196" w:line="412" w:lineRule="auto"/>
        <w:ind w:left="780" w:right="2390"/>
      </w:pPr>
      <w:r>
        <w:t># SECURITY WARNING: keep the secret key used in production secret! SECRET_KEY</w:t>
      </w:r>
      <w:r>
        <w:rPr>
          <w:spacing w:val="-15"/>
        </w:rPr>
        <w:t xml:space="preserve"> </w:t>
      </w:r>
      <w:r>
        <w:t>=</w:t>
      </w:r>
      <w:r>
        <w:rPr>
          <w:spacing w:val="-15"/>
        </w:rPr>
        <w:t xml:space="preserve"> </w:t>
      </w:r>
      <w:r>
        <w:t>'p!httqwo9qf+a79*oxenazuk^2w#jm!a1b2bu1(*h$kr+p5)(&amp;' # SECURITY WARNING: don't run with debug turned on in production!</w:t>
      </w:r>
    </w:p>
    <w:p w14:paraId="2C6603A2">
      <w:pPr>
        <w:pStyle w:val="7"/>
        <w:spacing w:before="5"/>
        <w:ind w:left="780"/>
      </w:pPr>
      <w:r>
        <w:t>DEBUG</w:t>
      </w:r>
      <w:r>
        <w:rPr>
          <w:spacing w:val="-3"/>
        </w:rPr>
        <w:t xml:space="preserve"> </w:t>
      </w:r>
      <w:r>
        <w:t>=</w:t>
      </w:r>
      <w:r>
        <w:rPr>
          <w:spacing w:val="-1"/>
        </w:rPr>
        <w:t xml:space="preserve"> </w:t>
      </w:r>
      <w:r>
        <w:rPr>
          <w:spacing w:val="-4"/>
        </w:rPr>
        <w:t>True</w:t>
      </w:r>
    </w:p>
    <w:p w14:paraId="3509A569">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F55A747">
      <w:pPr>
        <w:pStyle w:val="7"/>
        <w:spacing w:before="60"/>
        <w:ind w:left="780"/>
      </w:pPr>
      <w:r>
        <w:t>ALLOWED_HOSTS</w:t>
      </w:r>
      <w:r>
        <w:rPr>
          <w:spacing w:val="-3"/>
        </w:rPr>
        <w:t xml:space="preserve"> </w:t>
      </w:r>
      <w:r>
        <w:t>=</w:t>
      </w:r>
      <w:r>
        <w:rPr>
          <w:spacing w:val="-1"/>
        </w:rPr>
        <w:t xml:space="preserve"> </w:t>
      </w:r>
      <w:r>
        <w:rPr>
          <w:spacing w:val="-5"/>
        </w:rPr>
        <w:t>[]</w:t>
      </w:r>
    </w:p>
    <w:p w14:paraId="6CCF2AB8">
      <w:pPr>
        <w:pStyle w:val="7"/>
        <w:spacing w:before="200" w:line="412" w:lineRule="auto"/>
        <w:ind w:left="780" w:right="7644"/>
      </w:pPr>
      <w:r>
        <w:t># Application definition INSTALLED_APPS</w:t>
      </w:r>
      <w:r>
        <w:rPr>
          <w:spacing w:val="-2"/>
        </w:rPr>
        <w:t xml:space="preserve"> </w:t>
      </w:r>
      <w:r>
        <w:t>=</w:t>
      </w:r>
      <w:r>
        <w:rPr>
          <w:spacing w:val="-1"/>
        </w:rPr>
        <w:t xml:space="preserve"> </w:t>
      </w:r>
      <w:r>
        <w:rPr>
          <w:spacing w:val="-10"/>
        </w:rPr>
        <w:t>[</w:t>
      </w:r>
    </w:p>
    <w:p w14:paraId="0DD993DD">
      <w:pPr>
        <w:pStyle w:val="7"/>
        <w:spacing w:before="3" w:line="412" w:lineRule="auto"/>
        <w:ind w:left="1020" w:right="6369"/>
      </w:pPr>
      <w:r>
        <w:rPr>
          <w:spacing w:val="-2"/>
        </w:rPr>
        <w:t>'django.contrib.admin', 'django.contrib.auth', 'django.contrib.contenttypes', 'django.contrib.sessions', 'django.contrib.messages', 'django.contrib.staticfiles', 'DemandForecastApp'</w:t>
      </w:r>
    </w:p>
    <w:p w14:paraId="6A246387">
      <w:pPr>
        <w:spacing w:before="9"/>
        <w:ind w:left="780" w:right="0" w:firstLine="0"/>
        <w:jc w:val="left"/>
        <w:rPr>
          <w:sz w:val="24"/>
        </w:rPr>
      </w:pPr>
      <w:r>
        <w:rPr>
          <w:sz w:val="24"/>
        </w:rPr>
        <w:t>]</w:t>
      </w:r>
    </w:p>
    <w:p w14:paraId="0A1A28A2">
      <w:pPr>
        <w:pStyle w:val="7"/>
        <w:spacing w:before="200" w:line="415" w:lineRule="auto"/>
        <w:ind w:left="780" w:right="5106"/>
      </w:pPr>
      <w:r>
        <w:t>ROOT_URLCONF</w:t>
      </w:r>
      <w:r>
        <w:rPr>
          <w:spacing w:val="-15"/>
        </w:rPr>
        <w:t xml:space="preserve"> </w:t>
      </w:r>
      <w:r>
        <w:t>=</w:t>
      </w:r>
      <w:r>
        <w:rPr>
          <w:spacing w:val="-15"/>
        </w:rPr>
        <w:t xml:space="preserve"> </w:t>
      </w:r>
      <w:r>
        <w:t>'DemandForecast.urls' TEMPLATES = [</w:t>
      </w:r>
    </w:p>
    <w:p w14:paraId="3EC56010">
      <w:pPr>
        <w:pStyle w:val="7"/>
        <w:spacing w:line="415" w:lineRule="auto"/>
        <w:ind w:left="1200" w:right="3503" w:hanging="360"/>
      </w:pPr>
      <w:r>
        <w:t>'BACKEND':</w:t>
      </w:r>
      <w:r>
        <w:rPr>
          <w:spacing w:val="-15"/>
        </w:rPr>
        <w:t xml:space="preserve"> </w:t>
      </w:r>
      <w:r>
        <w:t>'django.template.backends.django.DjangoTemplates' 'DIRS': [],</w:t>
      </w:r>
    </w:p>
    <w:p w14:paraId="04B92493">
      <w:pPr>
        <w:pStyle w:val="7"/>
        <w:spacing w:line="412" w:lineRule="auto"/>
        <w:ind w:left="1260" w:right="7681"/>
      </w:pPr>
      <w:r>
        <w:t>'APP_DIRS':</w:t>
      </w:r>
      <w:r>
        <w:rPr>
          <w:spacing w:val="-15"/>
        </w:rPr>
        <w:t xml:space="preserve"> </w:t>
      </w:r>
      <w:r>
        <w:t>True, 'OPTIONS': {</w:t>
      </w:r>
    </w:p>
    <w:p w14:paraId="278D2FC8">
      <w:pPr>
        <w:pStyle w:val="7"/>
        <w:spacing w:line="415" w:lineRule="auto"/>
        <w:ind w:left="1740" w:right="3503" w:hanging="240"/>
      </w:pPr>
      <w:r>
        <w:t xml:space="preserve">'context_processors': [ </w:t>
      </w:r>
      <w:r>
        <w:rPr>
          <w:spacing w:val="-2"/>
        </w:rPr>
        <w:t>'django.template.context_processors.debug', 'django.template.context_processors.request', 'django.contrib.auth.context_processors.auth', 'django.contrib.messages.context_processors.messages',</w:t>
      </w:r>
    </w:p>
    <w:p w14:paraId="44F514F2">
      <w:pPr>
        <w:spacing w:before="0" w:line="266" w:lineRule="exact"/>
        <w:ind w:left="1500" w:right="0" w:firstLine="0"/>
        <w:jc w:val="left"/>
        <w:rPr>
          <w:sz w:val="24"/>
        </w:rPr>
      </w:pPr>
      <w:r>
        <w:rPr>
          <w:spacing w:val="-5"/>
          <w:sz w:val="24"/>
        </w:rPr>
        <w:t>],</w:t>
      </w:r>
    </w:p>
    <w:p w14:paraId="4214229A">
      <w:pPr>
        <w:spacing w:before="200"/>
        <w:ind w:left="1260" w:right="0" w:firstLine="0"/>
        <w:jc w:val="left"/>
        <w:rPr>
          <w:sz w:val="24"/>
        </w:rPr>
      </w:pPr>
      <w:r>
        <w:rPr>
          <w:spacing w:val="-5"/>
          <w:sz w:val="24"/>
        </w:rPr>
        <w:t>},</w:t>
      </w:r>
    </w:p>
    <w:p w14:paraId="33A8175A">
      <w:pPr>
        <w:spacing w:before="201"/>
        <w:ind w:left="1020" w:right="0" w:firstLine="0"/>
        <w:jc w:val="left"/>
        <w:rPr>
          <w:sz w:val="24"/>
        </w:rPr>
      </w:pPr>
      <w:r>
        <w:rPr>
          <w:spacing w:val="-5"/>
          <w:sz w:val="24"/>
        </w:rPr>
        <w:t>},</w:t>
      </w:r>
    </w:p>
    <w:p w14:paraId="2F9DCAE4">
      <w:pPr>
        <w:spacing w:before="199"/>
        <w:ind w:left="780" w:right="0" w:firstLine="0"/>
        <w:jc w:val="left"/>
        <w:rPr>
          <w:sz w:val="24"/>
        </w:rPr>
      </w:pPr>
      <w:r>
        <w:rPr>
          <w:sz w:val="24"/>
        </w:rPr>
        <w:t>]</w:t>
      </w:r>
    </w:p>
    <w:p w14:paraId="67444CF2">
      <w:pPr>
        <w:pStyle w:val="7"/>
        <w:spacing w:before="7"/>
        <w:rPr>
          <w:sz w:val="9"/>
        </w:rPr>
      </w:pPr>
    </w:p>
    <w:p w14:paraId="32A1251B">
      <w:pPr>
        <w:pStyle w:val="7"/>
        <w:spacing w:before="90"/>
        <w:ind w:left="780"/>
      </w:pPr>
      <w:r>
        <w:t>WSGI_APPLICATION</w:t>
      </w:r>
      <w:r>
        <w:rPr>
          <w:spacing w:val="-5"/>
        </w:rPr>
        <w:t xml:space="preserve"> </w:t>
      </w:r>
      <w:r>
        <w:t>=</w:t>
      </w:r>
      <w:r>
        <w:rPr>
          <w:spacing w:val="-2"/>
        </w:rPr>
        <w:t xml:space="preserve"> 'DemandForecast.wsgi.application'</w:t>
      </w:r>
    </w:p>
    <w:p w14:paraId="60CEE6D8">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BCDA614">
      <w:pPr>
        <w:pStyle w:val="7"/>
        <w:spacing w:before="60"/>
        <w:ind w:left="780"/>
      </w:pPr>
      <w:r>
        <w:t xml:space="preserve"># </w:t>
      </w:r>
      <w:r>
        <w:rPr>
          <w:spacing w:val="-2"/>
        </w:rPr>
        <w:t>Database</w:t>
      </w:r>
    </w:p>
    <w:p w14:paraId="73497E26">
      <w:pPr>
        <w:pStyle w:val="7"/>
        <w:spacing w:before="200" w:line="412" w:lineRule="auto"/>
        <w:ind w:left="780" w:right="3956"/>
      </w:pPr>
      <w:r>
        <w:t>#</w:t>
      </w:r>
      <w:r>
        <w:rPr>
          <w:spacing w:val="-15"/>
        </w:rPr>
        <w:t xml:space="preserve"> </w:t>
      </w:r>
      <w:r>
        <w:t>https://docs.djangoproject.com/en/2.1/ref/settings/#databases DATABASES = {</w:t>
      </w:r>
    </w:p>
    <w:p w14:paraId="6A4705EE">
      <w:pPr>
        <w:pStyle w:val="7"/>
        <w:spacing w:before="3"/>
        <w:ind w:left="1020"/>
      </w:pPr>
      <w:r>
        <w:t>'default':</w:t>
      </w:r>
      <w:r>
        <w:rPr>
          <w:spacing w:val="-2"/>
        </w:rPr>
        <w:t xml:space="preserve"> </w:t>
      </w:r>
      <w:r>
        <w:rPr>
          <w:spacing w:val="-10"/>
        </w:rPr>
        <w:t>{</w:t>
      </w:r>
    </w:p>
    <w:p w14:paraId="5DFB9300">
      <w:pPr>
        <w:pStyle w:val="7"/>
        <w:spacing w:before="201" w:line="412" w:lineRule="auto"/>
        <w:ind w:left="1260" w:right="4828"/>
      </w:pPr>
      <w:r>
        <w:t>'ENGINE': 'django.db.backends.sqlite3', 'NAME':</w:t>
      </w:r>
      <w:r>
        <w:rPr>
          <w:spacing w:val="-15"/>
        </w:rPr>
        <w:t xml:space="preserve"> </w:t>
      </w:r>
      <w:r>
        <w:t>os.path.join(BASE_DIR,</w:t>
      </w:r>
      <w:r>
        <w:rPr>
          <w:spacing w:val="-15"/>
        </w:rPr>
        <w:t xml:space="preserve"> </w:t>
      </w:r>
      <w:r>
        <w:t>'db.sqlite3'),</w:t>
      </w:r>
    </w:p>
    <w:p w14:paraId="0C4300A8">
      <w:pPr>
        <w:spacing w:before="2"/>
        <w:ind w:left="1020" w:right="0" w:firstLine="0"/>
        <w:jc w:val="left"/>
        <w:rPr>
          <w:sz w:val="24"/>
        </w:rPr>
      </w:pPr>
      <w:r>
        <w:rPr>
          <w:sz w:val="24"/>
        </w:rPr>
        <w:t>}</w:t>
      </w:r>
    </w:p>
    <w:p w14:paraId="2DBAEDAF">
      <w:pPr>
        <w:spacing w:before="200"/>
        <w:ind w:left="780" w:right="0" w:firstLine="0"/>
        <w:jc w:val="left"/>
        <w:rPr>
          <w:sz w:val="24"/>
        </w:rPr>
      </w:pPr>
      <w:r>
        <w:rPr>
          <w:sz w:val="24"/>
        </w:rPr>
        <w:t>}</w:t>
      </w:r>
    </w:p>
    <w:p w14:paraId="36603491">
      <w:pPr>
        <w:pStyle w:val="7"/>
        <w:spacing w:before="6"/>
        <w:rPr>
          <w:sz w:val="9"/>
        </w:rPr>
      </w:pPr>
    </w:p>
    <w:p w14:paraId="1B46F682">
      <w:pPr>
        <w:pStyle w:val="7"/>
        <w:spacing w:before="90"/>
        <w:ind w:left="780"/>
      </w:pPr>
      <w:r>
        <w:t>#</w:t>
      </w:r>
      <w:r>
        <w:rPr>
          <w:spacing w:val="-4"/>
        </w:rPr>
        <w:t xml:space="preserve"> </w:t>
      </w:r>
      <w:r>
        <w:t>Password</w:t>
      </w:r>
      <w:r>
        <w:rPr>
          <w:spacing w:val="-4"/>
        </w:rPr>
        <w:t xml:space="preserve"> </w:t>
      </w:r>
      <w:r>
        <w:rPr>
          <w:spacing w:val="-2"/>
        </w:rPr>
        <w:t>validation</w:t>
      </w:r>
    </w:p>
    <w:p w14:paraId="37EB7235">
      <w:pPr>
        <w:pStyle w:val="7"/>
        <w:spacing w:before="200" w:line="412" w:lineRule="auto"/>
        <w:ind w:left="780" w:right="2449"/>
      </w:pPr>
      <w:r>
        <w:t>#</w:t>
      </w:r>
      <w:r>
        <w:rPr>
          <w:spacing w:val="-15"/>
        </w:rPr>
        <w:t xml:space="preserve"> </w:t>
      </w:r>
      <w:r>
        <w:t>https://docs.djangoproject.com/en/2.1/ref/settings/#auth-password-validators AUTH_PASSWORD_VALIDATORS = [</w:t>
      </w:r>
    </w:p>
    <w:p w14:paraId="60130F57">
      <w:pPr>
        <w:spacing w:before="3"/>
        <w:ind w:left="1020" w:right="0" w:firstLine="0"/>
        <w:jc w:val="left"/>
        <w:rPr>
          <w:sz w:val="24"/>
        </w:rPr>
      </w:pPr>
      <w:r>
        <w:rPr>
          <w:sz w:val="24"/>
        </w:rPr>
        <w:t>{</w:t>
      </w:r>
    </w:p>
    <w:p w14:paraId="00ACF75A">
      <w:pPr>
        <w:pStyle w:val="7"/>
        <w:spacing w:before="7"/>
        <w:rPr>
          <w:sz w:val="9"/>
        </w:rPr>
      </w:pPr>
    </w:p>
    <w:p w14:paraId="10DE8728">
      <w:pPr>
        <w:pStyle w:val="7"/>
        <w:spacing w:before="90"/>
        <w:ind w:left="1260"/>
      </w:pPr>
      <w:r>
        <w:t>'NAME':</w:t>
      </w:r>
      <w:r>
        <w:rPr>
          <w:spacing w:val="-4"/>
        </w:rPr>
        <w:t xml:space="preserve"> </w:t>
      </w:r>
      <w:r>
        <w:rPr>
          <w:spacing w:val="-2"/>
        </w:rPr>
        <w:t>'django.contrib.auth.password_validation.UserAttributeSimilarityValidator',</w:t>
      </w:r>
    </w:p>
    <w:p w14:paraId="1A9E7DF3">
      <w:pPr>
        <w:spacing w:before="199"/>
        <w:ind w:left="1020" w:right="0" w:firstLine="0"/>
        <w:jc w:val="left"/>
        <w:rPr>
          <w:sz w:val="24"/>
        </w:rPr>
      </w:pPr>
      <w:r>
        <w:rPr>
          <w:spacing w:val="-5"/>
          <w:sz w:val="24"/>
        </w:rPr>
        <w:t>},</w:t>
      </w:r>
    </w:p>
    <w:p w14:paraId="3290FA05">
      <w:pPr>
        <w:spacing w:before="201"/>
        <w:ind w:left="1020" w:right="0" w:firstLine="0"/>
        <w:jc w:val="left"/>
        <w:rPr>
          <w:sz w:val="24"/>
        </w:rPr>
      </w:pPr>
      <w:r>
        <w:rPr>
          <w:sz w:val="24"/>
        </w:rPr>
        <w:t>{</w:t>
      </w:r>
    </w:p>
    <w:p w14:paraId="3DB67051">
      <w:pPr>
        <w:pStyle w:val="7"/>
        <w:spacing w:before="200"/>
        <w:ind w:left="1260"/>
      </w:pPr>
      <w:r>
        <w:t>'NAME':</w:t>
      </w:r>
      <w:r>
        <w:rPr>
          <w:spacing w:val="-6"/>
        </w:rPr>
        <w:t xml:space="preserve"> </w:t>
      </w:r>
      <w:r>
        <w:rPr>
          <w:spacing w:val="-2"/>
        </w:rPr>
        <w:t>'django.contrib.auth.password_validation.MinimumLengthValidator',</w:t>
      </w:r>
    </w:p>
    <w:p w14:paraId="55966F1A">
      <w:pPr>
        <w:spacing w:before="199"/>
        <w:ind w:left="1020" w:right="0" w:firstLine="0"/>
        <w:jc w:val="left"/>
        <w:rPr>
          <w:sz w:val="24"/>
        </w:rPr>
      </w:pPr>
      <w:r>
        <w:rPr>
          <w:spacing w:val="-5"/>
          <w:sz w:val="24"/>
        </w:rPr>
        <w:t>},</w:t>
      </w:r>
    </w:p>
    <w:p w14:paraId="61A21968">
      <w:pPr>
        <w:spacing w:before="201"/>
        <w:ind w:left="1020" w:right="0" w:firstLine="0"/>
        <w:jc w:val="left"/>
        <w:rPr>
          <w:sz w:val="24"/>
        </w:rPr>
      </w:pPr>
      <w:r>
        <w:rPr>
          <w:sz w:val="24"/>
        </w:rPr>
        <w:t>{</w:t>
      </w:r>
    </w:p>
    <w:p w14:paraId="08425F83">
      <w:pPr>
        <w:pStyle w:val="7"/>
        <w:spacing w:before="200"/>
        <w:ind w:left="1260"/>
      </w:pPr>
      <w:r>
        <w:t>'NAME':</w:t>
      </w:r>
      <w:r>
        <w:rPr>
          <w:spacing w:val="-4"/>
        </w:rPr>
        <w:t xml:space="preserve"> </w:t>
      </w:r>
      <w:r>
        <w:rPr>
          <w:spacing w:val="-2"/>
        </w:rPr>
        <w:t>'django.contrib.auth.password_validation.CommonPasswordValidator'</w:t>
      </w:r>
    </w:p>
    <w:p w14:paraId="639471BE">
      <w:pPr>
        <w:spacing w:before="199"/>
        <w:ind w:left="780" w:right="0" w:firstLine="0"/>
        <w:jc w:val="left"/>
        <w:rPr>
          <w:sz w:val="24"/>
        </w:rPr>
      </w:pPr>
      <w:r>
        <w:rPr>
          <w:sz w:val="24"/>
        </w:rPr>
        <w:t>]</w:t>
      </w:r>
    </w:p>
    <w:p w14:paraId="47322ED7">
      <w:pPr>
        <w:pStyle w:val="7"/>
        <w:spacing w:before="7"/>
        <w:rPr>
          <w:sz w:val="9"/>
        </w:rPr>
      </w:pPr>
    </w:p>
    <w:p w14:paraId="6823B608">
      <w:pPr>
        <w:pStyle w:val="7"/>
        <w:spacing w:before="90"/>
        <w:ind w:left="780"/>
      </w:pPr>
      <w:r>
        <w:t xml:space="preserve"># </w:t>
      </w:r>
      <w:r>
        <w:rPr>
          <w:spacing w:val="-2"/>
        </w:rPr>
        <w:t>Internationalization</w:t>
      </w:r>
    </w:p>
    <w:p w14:paraId="3A129376">
      <w:pPr>
        <w:pStyle w:val="7"/>
        <w:spacing w:before="201" w:line="412" w:lineRule="auto"/>
        <w:ind w:left="780" w:right="4995"/>
      </w:pPr>
      <w:r>
        <w:t>#</w:t>
      </w:r>
      <w:r>
        <w:rPr>
          <w:spacing w:val="-15"/>
        </w:rPr>
        <w:t xml:space="preserve"> </w:t>
      </w:r>
      <w:r>
        <w:t>https://docs.djangoproject.com/en/2.1/topics/i18n/ LANGUAGE_CODE = 'en-us'</w:t>
      </w:r>
    </w:p>
    <w:p w14:paraId="0FE6E9A5">
      <w:pPr>
        <w:pStyle w:val="7"/>
        <w:spacing w:before="2"/>
        <w:ind w:left="780"/>
      </w:pPr>
      <w:r>
        <w:t xml:space="preserve">TIME_ZONE = </w:t>
      </w:r>
      <w:r>
        <w:rPr>
          <w:spacing w:val="-2"/>
        </w:rPr>
        <w:t>'UTC'</w:t>
      </w:r>
    </w:p>
    <w:p w14:paraId="41B742E5">
      <w:pPr>
        <w:pStyle w:val="7"/>
        <w:spacing w:before="200" w:line="412" w:lineRule="auto"/>
        <w:ind w:left="780" w:right="8156"/>
        <w:jc w:val="both"/>
      </w:pPr>
      <w:r>
        <w:t>USE_I18N = True USE_L10N</w:t>
      </w:r>
      <w:r>
        <w:rPr>
          <w:spacing w:val="-15"/>
        </w:rPr>
        <w:t xml:space="preserve"> </w:t>
      </w:r>
      <w:r>
        <w:t>=</w:t>
      </w:r>
      <w:r>
        <w:rPr>
          <w:spacing w:val="-15"/>
        </w:rPr>
        <w:t xml:space="preserve"> </w:t>
      </w:r>
      <w:r>
        <w:t>True USE_TZ = True</w:t>
      </w:r>
    </w:p>
    <w:p w14:paraId="05D60111">
      <w:pPr>
        <w:spacing w:after="0" w:line="412"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2CD60FA">
      <w:pPr>
        <w:pStyle w:val="7"/>
        <w:spacing w:before="60"/>
        <w:ind w:left="780"/>
      </w:pPr>
      <w:r>
        <w:t>#</w:t>
      </w:r>
      <w:r>
        <w:rPr>
          <w:spacing w:val="-3"/>
        </w:rPr>
        <w:t xml:space="preserve"> </w:t>
      </w:r>
      <w:r>
        <w:t>Static</w:t>
      </w:r>
      <w:r>
        <w:rPr>
          <w:spacing w:val="-2"/>
        </w:rPr>
        <w:t xml:space="preserve"> </w:t>
      </w:r>
      <w:r>
        <w:t>files</w:t>
      </w:r>
      <w:r>
        <w:rPr>
          <w:spacing w:val="-4"/>
        </w:rPr>
        <w:t xml:space="preserve"> </w:t>
      </w:r>
      <w:r>
        <w:t>(CSS,</w:t>
      </w:r>
      <w:r>
        <w:rPr>
          <w:spacing w:val="-2"/>
        </w:rPr>
        <w:t xml:space="preserve"> </w:t>
      </w:r>
      <w:r>
        <w:t>JavaScript,</w:t>
      </w:r>
      <w:r>
        <w:rPr>
          <w:spacing w:val="-3"/>
        </w:rPr>
        <w:t xml:space="preserve"> </w:t>
      </w:r>
      <w:r>
        <w:rPr>
          <w:spacing w:val="-2"/>
        </w:rPr>
        <w:t>Images)</w:t>
      </w:r>
    </w:p>
    <w:p w14:paraId="0E456467">
      <w:pPr>
        <w:pStyle w:val="7"/>
        <w:spacing w:before="200" w:line="412" w:lineRule="auto"/>
        <w:ind w:left="780" w:right="4396"/>
      </w:pPr>
      <w:r>
        <w:t>#</w:t>
      </w:r>
      <w:r>
        <w:rPr>
          <w:spacing w:val="-15"/>
        </w:rPr>
        <w:t xml:space="preserve"> </w:t>
      </w:r>
      <w:r>
        <w:t>https://docs.djangoproject.com/en/2.1/howto/static-files/ STATIC_URL = '/static/'</w:t>
      </w:r>
    </w:p>
    <w:p w14:paraId="05BC6987">
      <w:pPr>
        <w:pStyle w:val="7"/>
        <w:spacing w:before="3" w:line="412" w:lineRule="auto"/>
        <w:ind w:left="780" w:right="6369"/>
      </w:pPr>
      <w:r>
        <w:t>from django.contrib import admin from</w:t>
      </w:r>
      <w:r>
        <w:rPr>
          <w:spacing w:val="-11"/>
        </w:rPr>
        <w:t xml:space="preserve"> </w:t>
      </w:r>
      <w:r>
        <w:t>django.urls</w:t>
      </w:r>
      <w:r>
        <w:rPr>
          <w:spacing w:val="-10"/>
        </w:rPr>
        <w:t xml:space="preserve"> </w:t>
      </w:r>
      <w:r>
        <w:t>import</w:t>
      </w:r>
      <w:r>
        <w:rPr>
          <w:spacing w:val="-11"/>
        </w:rPr>
        <w:t xml:space="preserve"> </w:t>
      </w:r>
      <w:r>
        <w:t>path,</w:t>
      </w:r>
      <w:r>
        <w:rPr>
          <w:spacing w:val="-10"/>
        </w:rPr>
        <w:t xml:space="preserve"> </w:t>
      </w:r>
      <w:r>
        <w:t>include urlpatterns = [</w:t>
      </w:r>
    </w:p>
    <w:p w14:paraId="32B8F1C6">
      <w:pPr>
        <w:pStyle w:val="7"/>
        <w:spacing w:before="4"/>
        <w:ind w:left="1020"/>
      </w:pPr>
      <w:r>
        <w:t>path('admin/',</w:t>
      </w:r>
      <w:r>
        <w:rPr>
          <w:spacing w:val="-3"/>
        </w:rPr>
        <w:t xml:space="preserve"> </w:t>
      </w:r>
      <w:r>
        <w:rPr>
          <w:spacing w:val="-2"/>
        </w:rPr>
        <w:t>admin.site.urls),</w:t>
      </w:r>
    </w:p>
    <w:p w14:paraId="57B56C3D">
      <w:pPr>
        <w:pStyle w:val="7"/>
        <w:spacing w:before="200"/>
        <w:ind w:left="1020"/>
      </w:pPr>
      <w:r>
        <w:t>path('',</w:t>
      </w:r>
      <w:r>
        <w:rPr>
          <w:spacing w:val="-4"/>
        </w:rPr>
        <w:t xml:space="preserve"> </w:t>
      </w:r>
      <w:r>
        <w:rPr>
          <w:spacing w:val="-2"/>
        </w:rPr>
        <w:t>include('DemandForecastApp.urls')),</w:t>
      </w:r>
    </w:p>
    <w:p w14:paraId="57DD5BC4">
      <w:pPr>
        <w:pStyle w:val="7"/>
        <w:spacing w:before="6"/>
        <w:rPr>
          <w:sz w:val="9"/>
        </w:rPr>
      </w:pPr>
    </w:p>
    <w:p w14:paraId="44883A06">
      <w:pPr>
        <w:spacing w:before="90"/>
        <w:ind w:left="780" w:right="0" w:firstLine="0"/>
        <w:jc w:val="left"/>
        <w:rPr>
          <w:sz w:val="24"/>
        </w:rPr>
      </w:pPr>
      <w:r>
        <w:rPr>
          <w:sz w:val="24"/>
        </w:rPr>
        <w:t>]</w:t>
      </w:r>
    </w:p>
    <w:p w14:paraId="63FBE994">
      <w:pPr>
        <w:pStyle w:val="7"/>
        <w:spacing w:before="201" w:line="412" w:lineRule="auto"/>
        <w:ind w:left="780" w:right="7008"/>
      </w:pPr>
      <w:r>
        <w:t>from</w:t>
      </w:r>
      <w:r>
        <w:rPr>
          <w:spacing w:val="-15"/>
        </w:rPr>
        <w:t xml:space="preserve"> </w:t>
      </w:r>
      <w:r>
        <w:t>django.db</w:t>
      </w:r>
      <w:r>
        <w:rPr>
          <w:spacing w:val="-13"/>
        </w:rPr>
        <w:t xml:space="preserve"> </w:t>
      </w:r>
      <w:r>
        <w:t>import</w:t>
      </w:r>
      <w:r>
        <w:rPr>
          <w:spacing w:val="-13"/>
        </w:rPr>
        <w:t xml:space="preserve"> </w:t>
      </w:r>
      <w:r>
        <w:t>models # Create your models here.</w:t>
      </w:r>
    </w:p>
    <w:p w14:paraId="66580153">
      <w:pPr>
        <w:pStyle w:val="7"/>
        <w:spacing w:before="2"/>
        <w:ind w:left="780"/>
      </w:pPr>
      <w:r>
        <w:t>from</w:t>
      </w:r>
      <w:r>
        <w:rPr>
          <w:spacing w:val="-3"/>
        </w:rPr>
        <w:t xml:space="preserve"> </w:t>
      </w:r>
      <w:r>
        <w:t>django.shortcuts</w:t>
      </w:r>
      <w:r>
        <w:rPr>
          <w:spacing w:val="-1"/>
        </w:rPr>
        <w:t xml:space="preserve"> </w:t>
      </w:r>
      <w:r>
        <w:t xml:space="preserve">import </w:t>
      </w:r>
      <w:r>
        <w:rPr>
          <w:spacing w:val="-2"/>
        </w:rPr>
        <w:t>render</w:t>
      </w:r>
    </w:p>
    <w:p w14:paraId="4F7E1C6F">
      <w:pPr>
        <w:pStyle w:val="7"/>
        <w:spacing w:before="200" w:line="412" w:lineRule="auto"/>
        <w:ind w:left="780" w:right="5106"/>
      </w:pPr>
      <w:r>
        <w:t>from</w:t>
      </w:r>
      <w:r>
        <w:rPr>
          <w:spacing w:val="-15"/>
        </w:rPr>
        <w:t xml:space="preserve"> </w:t>
      </w:r>
      <w:r>
        <w:t>django.template</w:t>
      </w:r>
      <w:r>
        <w:rPr>
          <w:spacing w:val="-13"/>
        </w:rPr>
        <w:t xml:space="preserve"> </w:t>
      </w:r>
      <w:r>
        <w:t>import</w:t>
      </w:r>
      <w:r>
        <w:rPr>
          <w:spacing w:val="-13"/>
        </w:rPr>
        <w:t xml:space="preserve"> </w:t>
      </w:r>
      <w:r>
        <w:t>RequestContext import os</w:t>
      </w:r>
    </w:p>
    <w:p w14:paraId="0B5480EE">
      <w:pPr>
        <w:pStyle w:val="7"/>
        <w:spacing w:before="3" w:line="415" w:lineRule="auto"/>
        <w:ind w:left="780" w:right="8628"/>
      </w:pPr>
      <w:r>
        <w:t>import io import</w:t>
      </w:r>
      <w:r>
        <w:rPr>
          <w:spacing w:val="-15"/>
        </w:rPr>
        <w:t xml:space="preserve"> </w:t>
      </w:r>
      <w:r>
        <w:t>base64</w:t>
      </w:r>
    </w:p>
    <w:p w14:paraId="3F89A714">
      <w:pPr>
        <w:pStyle w:val="7"/>
        <w:spacing w:line="273" w:lineRule="exact"/>
        <w:ind w:left="780"/>
      </w:pPr>
      <w:r>
        <w:t>import</w:t>
      </w:r>
      <w:r>
        <w:rPr>
          <w:spacing w:val="-3"/>
        </w:rPr>
        <w:t xml:space="preserve"> </w:t>
      </w:r>
      <w:r>
        <w:t>numpy</w:t>
      </w:r>
      <w:r>
        <w:rPr>
          <w:spacing w:val="-1"/>
        </w:rPr>
        <w:t xml:space="preserve"> </w:t>
      </w:r>
      <w:r>
        <w:t>as</w:t>
      </w:r>
      <w:r>
        <w:rPr>
          <w:spacing w:val="-1"/>
        </w:rPr>
        <w:t xml:space="preserve"> </w:t>
      </w:r>
      <w:r>
        <w:rPr>
          <w:spacing w:val="-5"/>
        </w:rPr>
        <w:t>np</w:t>
      </w:r>
    </w:p>
    <w:p w14:paraId="21199826">
      <w:pPr>
        <w:pStyle w:val="7"/>
        <w:spacing w:before="200"/>
        <w:ind w:left="780"/>
      </w:pPr>
      <w:r>
        <w:t>import</w:t>
      </w:r>
      <w:r>
        <w:rPr>
          <w:spacing w:val="-1"/>
        </w:rPr>
        <w:t xml:space="preserve"> </w:t>
      </w:r>
      <w:r>
        <w:t>matplotlib.pyplot</w:t>
      </w:r>
      <w:r>
        <w:rPr>
          <w:spacing w:val="-3"/>
        </w:rPr>
        <w:t xml:space="preserve"> </w:t>
      </w:r>
      <w:r>
        <w:t>as</w:t>
      </w:r>
      <w:r>
        <w:rPr>
          <w:spacing w:val="-1"/>
        </w:rPr>
        <w:t xml:space="preserve"> </w:t>
      </w:r>
      <w:r>
        <w:rPr>
          <w:spacing w:val="-5"/>
        </w:rPr>
        <w:t>plt</w:t>
      </w:r>
    </w:p>
    <w:p w14:paraId="5B55356A">
      <w:pPr>
        <w:pStyle w:val="7"/>
        <w:spacing w:before="201" w:line="412" w:lineRule="auto"/>
        <w:ind w:left="780" w:right="4396"/>
      </w:pPr>
      <w:r>
        <w:t>from sklearn.ensemble import RandomForestRegressor import pandas as pd #pandas to read and explore dataset from</w:t>
      </w:r>
      <w:r>
        <w:rPr>
          <w:spacing w:val="-10"/>
        </w:rPr>
        <w:t xml:space="preserve"> </w:t>
      </w:r>
      <w:r>
        <w:t>keras.layers</w:t>
      </w:r>
      <w:r>
        <w:rPr>
          <w:spacing w:val="-9"/>
        </w:rPr>
        <w:t xml:space="preserve"> </w:t>
      </w:r>
      <w:r>
        <w:t>import</w:t>
      </w:r>
      <w:r>
        <w:rPr>
          <w:spacing w:val="-8"/>
        </w:rPr>
        <w:t xml:space="preserve"> </w:t>
      </w:r>
      <w:r>
        <w:t>Dense,</w:t>
      </w:r>
      <w:r>
        <w:rPr>
          <w:spacing w:val="-8"/>
        </w:rPr>
        <w:t xml:space="preserve"> </w:t>
      </w:r>
      <w:r>
        <w:t>Activation,</w:t>
      </w:r>
      <w:r>
        <w:rPr>
          <w:spacing w:val="-8"/>
        </w:rPr>
        <w:t xml:space="preserve"> </w:t>
      </w:r>
      <w:r>
        <w:t>RepeatVector from keras.layers import Dropout, LSTM</w:t>
      </w:r>
    </w:p>
    <w:p w14:paraId="376BF420">
      <w:pPr>
        <w:pStyle w:val="7"/>
        <w:spacing w:before="4" w:line="415" w:lineRule="auto"/>
        <w:ind w:left="780" w:right="5106"/>
      </w:pPr>
      <w:r>
        <w:t>from</w:t>
      </w:r>
      <w:r>
        <w:rPr>
          <w:spacing w:val="-14"/>
        </w:rPr>
        <w:t xml:space="preserve"> </w:t>
      </w:r>
      <w:r>
        <w:t>keras.callbacks</w:t>
      </w:r>
      <w:r>
        <w:rPr>
          <w:spacing w:val="-13"/>
        </w:rPr>
        <w:t xml:space="preserve"> </w:t>
      </w:r>
      <w:r>
        <w:t>import</w:t>
      </w:r>
      <w:r>
        <w:rPr>
          <w:spacing w:val="-13"/>
        </w:rPr>
        <w:t xml:space="preserve"> </w:t>
      </w:r>
      <w:r>
        <w:t>ModelCheckpoint import pickle</w:t>
      </w:r>
    </w:p>
    <w:p w14:paraId="7B7F28B2">
      <w:pPr>
        <w:pStyle w:val="7"/>
        <w:spacing w:line="274" w:lineRule="exact"/>
        <w:ind w:left="780"/>
      </w:pPr>
      <w:r>
        <w:t>from</w:t>
      </w:r>
      <w:r>
        <w:rPr>
          <w:spacing w:val="-4"/>
        </w:rPr>
        <w:t xml:space="preserve"> </w:t>
      </w:r>
      <w:r>
        <w:t>math</w:t>
      </w:r>
      <w:r>
        <w:rPr>
          <w:spacing w:val="-1"/>
        </w:rPr>
        <w:t xml:space="preserve"> </w:t>
      </w:r>
      <w:r>
        <w:t xml:space="preserve">import </w:t>
      </w:r>
      <w:r>
        <w:rPr>
          <w:spacing w:val="-4"/>
        </w:rPr>
        <w:t>sqrt</w:t>
      </w:r>
    </w:p>
    <w:p w14:paraId="0297FE9F">
      <w:pPr>
        <w:pStyle w:val="7"/>
        <w:spacing w:before="199"/>
        <w:ind w:left="780"/>
      </w:pPr>
      <w:r>
        <w:t>from</w:t>
      </w:r>
      <w:r>
        <w:rPr>
          <w:spacing w:val="-4"/>
        </w:rPr>
        <w:t xml:space="preserve"> </w:t>
      </w:r>
      <w:r>
        <w:t>sklearn.metrics</w:t>
      </w:r>
      <w:r>
        <w:rPr>
          <w:spacing w:val="-3"/>
        </w:rPr>
        <w:t xml:space="preserve"> </w:t>
      </w:r>
      <w:r>
        <w:t>import</w:t>
      </w:r>
      <w:r>
        <w:rPr>
          <w:spacing w:val="-2"/>
        </w:rPr>
        <w:t xml:space="preserve"> r2_score</w:t>
      </w:r>
    </w:p>
    <w:p w14:paraId="1CD84CEE">
      <w:pPr>
        <w:pStyle w:val="7"/>
        <w:spacing w:before="201"/>
        <w:ind w:left="780"/>
      </w:pPr>
      <w:r>
        <w:t>from</w:t>
      </w:r>
      <w:r>
        <w:rPr>
          <w:spacing w:val="-4"/>
        </w:rPr>
        <w:t xml:space="preserve"> </w:t>
      </w:r>
      <w:r>
        <w:t>sklearn.ensemble</w:t>
      </w:r>
      <w:r>
        <w:rPr>
          <w:spacing w:val="-2"/>
        </w:rPr>
        <w:t xml:space="preserve"> </w:t>
      </w:r>
      <w:r>
        <w:t>import</w:t>
      </w:r>
      <w:r>
        <w:rPr>
          <w:spacing w:val="-2"/>
        </w:rPr>
        <w:t xml:space="preserve"> GradientBoostingRegressor</w:t>
      </w:r>
    </w:p>
    <w:p w14:paraId="6F0CAC77">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2FF59F0">
      <w:pPr>
        <w:pStyle w:val="7"/>
        <w:spacing w:before="60"/>
        <w:ind w:left="780"/>
      </w:pPr>
      <w:r>
        <w:t>from</w:t>
      </w:r>
      <w:r>
        <w:rPr>
          <w:spacing w:val="-3"/>
        </w:rPr>
        <w:t xml:space="preserve"> </w:t>
      </w:r>
      <w:r>
        <w:t xml:space="preserve">xgboost import </w:t>
      </w:r>
      <w:r>
        <w:rPr>
          <w:spacing w:val="-2"/>
        </w:rPr>
        <w:t>XGBRegressor</w:t>
      </w:r>
    </w:p>
    <w:p w14:paraId="67DC4B56">
      <w:pPr>
        <w:pStyle w:val="7"/>
        <w:spacing w:before="200" w:line="412" w:lineRule="auto"/>
        <w:ind w:left="780" w:right="5106"/>
      </w:pPr>
      <w:r>
        <w:t>global</w:t>
      </w:r>
      <w:r>
        <w:rPr>
          <w:spacing w:val="-7"/>
        </w:rPr>
        <w:t xml:space="preserve"> </w:t>
      </w:r>
      <w:r>
        <w:t>uname,</w:t>
      </w:r>
      <w:r>
        <w:rPr>
          <w:spacing w:val="-7"/>
        </w:rPr>
        <w:t xml:space="preserve"> </w:t>
      </w:r>
      <w:r>
        <w:t>xg_cls,</w:t>
      </w:r>
      <w:r>
        <w:rPr>
          <w:spacing w:val="-7"/>
        </w:rPr>
        <w:t xml:space="preserve"> </w:t>
      </w:r>
      <w:r>
        <w:t>scaler,</w:t>
      </w:r>
      <w:r>
        <w:rPr>
          <w:spacing w:val="-7"/>
        </w:rPr>
        <w:t xml:space="preserve"> </w:t>
      </w:r>
      <w:r>
        <w:t>scaler1,</w:t>
      </w:r>
      <w:r>
        <w:rPr>
          <w:spacing w:val="-7"/>
        </w:rPr>
        <w:t xml:space="preserve"> </w:t>
      </w:r>
      <w:r>
        <w:t>product,</w:t>
      </w:r>
      <w:r>
        <w:rPr>
          <w:spacing w:val="-7"/>
        </w:rPr>
        <w:t xml:space="preserve"> </w:t>
      </w:r>
      <w:r>
        <w:t>le accuracy = []</w:t>
      </w:r>
    </w:p>
    <w:p w14:paraId="2A0A35F2">
      <w:pPr>
        <w:pStyle w:val="7"/>
        <w:spacing w:before="3"/>
        <w:ind w:left="780"/>
      </w:pPr>
      <w:r>
        <w:t>rmse</w:t>
      </w:r>
      <w:r>
        <w:rPr>
          <w:spacing w:val="-5"/>
        </w:rPr>
        <w:t xml:space="preserve"> </w:t>
      </w:r>
      <w:r>
        <w:t>=</w:t>
      </w:r>
      <w:r>
        <w:rPr>
          <w:spacing w:val="-1"/>
        </w:rPr>
        <w:t xml:space="preserve"> </w:t>
      </w:r>
      <w:r>
        <w:rPr>
          <w:spacing w:val="-5"/>
        </w:rPr>
        <w:t>[]</w:t>
      </w:r>
    </w:p>
    <w:p w14:paraId="60284D4D">
      <w:pPr>
        <w:pStyle w:val="7"/>
        <w:spacing w:before="201" w:line="412" w:lineRule="auto"/>
        <w:ind w:left="780" w:right="2560"/>
      </w:pPr>
      <w:r>
        <w:t>#function</w:t>
      </w:r>
      <w:r>
        <w:rPr>
          <w:spacing w:val="-4"/>
        </w:rPr>
        <w:t xml:space="preserve"> </w:t>
      </w:r>
      <w:r>
        <w:t>to</w:t>
      </w:r>
      <w:r>
        <w:rPr>
          <w:spacing w:val="-6"/>
        </w:rPr>
        <w:t xml:space="preserve"> </w:t>
      </w:r>
      <w:r>
        <w:t>calculate</w:t>
      </w:r>
      <w:r>
        <w:rPr>
          <w:spacing w:val="-4"/>
        </w:rPr>
        <w:t xml:space="preserve"> </w:t>
      </w:r>
      <w:r>
        <w:t>RMSE</w:t>
      </w:r>
      <w:r>
        <w:rPr>
          <w:spacing w:val="-5"/>
        </w:rPr>
        <w:t xml:space="preserve"> </w:t>
      </w:r>
      <w:r>
        <w:t>and</w:t>
      </w:r>
      <w:r>
        <w:rPr>
          <w:spacing w:val="-4"/>
        </w:rPr>
        <w:t xml:space="preserve"> </w:t>
      </w:r>
      <w:r>
        <w:t>R2Square</w:t>
      </w:r>
      <w:r>
        <w:rPr>
          <w:spacing w:val="-4"/>
        </w:rPr>
        <w:t xml:space="preserve"> </w:t>
      </w:r>
      <w:r>
        <w:t>from</w:t>
      </w:r>
      <w:r>
        <w:rPr>
          <w:spacing w:val="-5"/>
        </w:rPr>
        <w:t xml:space="preserve"> </w:t>
      </w:r>
      <w:r>
        <w:t>predicted</w:t>
      </w:r>
      <w:r>
        <w:rPr>
          <w:spacing w:val="-5"/>
        </w:rPr>
        <w:t xml:space="preserve"> </w:t>
      </w:r>
      <w:r>
        <w:t>and</w:t>
      </w:r>
      <w:r>
        <w:rPr>
          <w:spacing w:val="-4"/>
        </w:rPr>
        <w:t xml:space="preserve"> </w:t>
      </w:r>
      <w:r>
        <w:t>true</w:t>
      </w:r>
      <w:r>
        <w:rPr>
          <w:spacing w:val="-4"/>
        </w:rPr>
        <w:t xml:space="preserve"> </w:t>
      </w:r>
      <w:r>
        <w:t>values def calculateMetrics(algorithm, predict, test_labels):</w:t>
      </w:r>
    </w:p>
    <w:p w14:paraId="5FD2A5E2">
      <w:pPr>
        <w:pStyle w:val="7"/>
        <w:spacing w:before="2"/>
        <w:ind w:left="1020"/>
      </w:pPr>
      <w:r>
        <w:t>predict =</w:t>
      </w:r>
      <w:r>
        <w:rPr>
          <w:spacing w:val="-1"/>
        </w:rPr>
        <w:t xml:space="preserve"> </w:t>
      </w:r>
      <w:r>
        <w:t xml:space="preserve">predict.reshape(-1, </w:t>
      </w:r>
      <w:r>
        <w:rPr>
          <w:spacing w:val="-5"/>
        </w:rPr>
        <w:t>1)</w:t>
      </w:r>
    </w:p>
    <w:p w14:paraId="7D0C1034">
      <w:pPr>
        <w:pStyle w:val="7"/>
        <w:spacing w:before="200" w:line="412" w:lineRule="auto"/>
        <w:ind w:left="1020" w:right="3106"/>
      </w:pPr>
      <w:r>
        <w:t>predict = scaler1.inverse_transform(predict) plt.plot(predict[260:360],</w:t>
      </w:r>
      <w:r>
        <w:rPr>
          <w:spacing w:val="-6"/>
        </w:rPr>
        <w:t xml:space="preserve"> </w:t>
      </w:r>
      <w:r>
        <w:t>color</w:t>
      </w:r>
      <w:r>
        <w:rPr>
          <w:spacing w:val="-6"/>
        </w:rPr>
        <w:t xml:space="preserve"> </w:t>
      </w:r>
      <w:r>
        <w:t>=</w:t>
      </w:r>
      <w:r>
        <w:rPr>
          <w:spacing w:val="-6"/>
        </w:rPr>
        <w:t xml:space="preserve"> </w:t>
      </w:r>
      <w:r>
        <w:t>'green',</w:t>
      </w:r>
      <w:r>
        <w:rPr>
          <w:spacing w:val="-6"/>
        </w:rPr>
        <w:t xml:space="preserve"> </w:t>
      </w:r>
      <w:r>
        <w:t>label</w:t>
      </w:r>
      <w:r>
        <w:rPr>
          <w:spacing w:val="-7"/>
        </w:rPr>
        <w:t xml:space="preserve"> </w:t>
      </w:r>
      <w:r>
        <w:t>=</w:t>
      </w:r>
      <w:r>
        <w:rPr>
          <w:spacing w:val="-6"/>
        </w:rPr>
        <w:t xml:space="preserve"> </w:t>
      </w:r>
      <w:r>
        <w:t>'Predicted</w:t>
      </w:r>
      <w:r>
        <w:rPr>
          <w:spacing w:val="-8"/>
        </w:rPr>
        <w:t xml:space="preserve"> </w:t>
      </w:r>
      <w:r>
        <w:t>Demand') plt.title(algorithm+' Demand Prediction Graph')</w:t>
      </w:r>
    </w:p>
    <w:p w14:paraId="74A42E72">
      <w:pPr>
        <w:pStyle w:val="7"/>
        <w:spacing w:before="3" w:line="415" w:lineRule="auto"/>
        <w:ind w:left="1020" w:right="6749"/>
      </w:pPr>
      <w:r>
        <w:t>plt.xlabel('Test Data') plt.ylabel('Demand</w:t>
      </w:r>
      <w:r>
        <w:rPr>
          <w:spacing w:val="-15"/>
        </w:rPr>
        <w:t xml:space="preserve"> </w:t>
      </w:r>
      <w:r>
        <w:t xml:space="preserve">Prediction') </w:t>
      </w:r>
      <w:r>
        <w:rPr>
          <w:spacing w:val="-2"/>
        </w:rPr>
        <w:t>plt.legend()</w:t>
      </w:r>
    </w:p>
    <w:p w14:paraId="7116B41B">
      <w:pPr>
        <w:pStyle w:val="7"/>
        <w:spacing w:line="272" w:lineRule="exact"/>
        <w:ind w:left="1020"/>
      </w:pPr>
      <w:r>
        <w:t xml:space="preserve">buf = </w:t>
      </w:r>
      <w:r>
        <w:rPr>
          <w:spacing w:val="-2"/>
        </w:rPr>
        <w:t>io.BytesIO()</w:t>
      </w:r>
    </w:p>
    <w:p w14:paraId="6ADF0789">
      <w:pPr>
        <w:pStyle w:val="7"/>
        <w:spacing w:before="201" w:line="415" w:lineRule="auto"/>
        <w:ind w:left="1020" w:right="3946"/>
      </w:pPr>
      <w:r>
        <w:t>plt.savefig(buf,</w:t>
      </w:r>
      <w:r>
        <w:rPr>
          <w:spacing w:val="-15"/>
        </w:rPr>
        <w:t xml:space="preserve"> </w:t>
      </w:r>
      <w:r>
        <w:t>format='png',</w:t>
      </w:r>
      <w:r>
        <w:rPr>
          <w:spacing w:val="-15"/>
        </w:rPr>
        <w:t xml:space="preserve"> </w:t>
      </w:r>
      <w:r>
        <w:t xml:space="preserve">bbox_inches='tight') </w:t>
      </w:r>
      <w:r>
        <w:rPr>
          <w:spacing w:val="-2"/>
        </w:rPr>
        <w:t>#plt.close()</w:t>
      </w:r>
    </w:p>
    <w:p w14:paraId="654F279C">
      <w:pPr>
        <w:pStyle w:val="7"/>
        <w:spacing w:line="415" w:lineRule="auto"/>
        <w:ind w:left="1020" w:right="3956"/>
      </w:pPr>
      <w:r>
        <w:t>img_b64</w:t>
      </w:r>
      <w:r>
        <w:rPr>
          <w:spacing w:val="-15"/>
        </w:rPr>
        <w:t xml:space="preserve"> </w:t>
      </w:r>
      <w:r>
        <w:t>=</w:t>
      </w:r>
      <w:r>
        <w:rPr>
          <w:spacing w:val="-15"/>
        </w:rPr>
        <w:t xml:space="preserve"> </w:t>
      </w:r>
      <w:r>
        <w:t>base64.b64encode(buf.getvalue()).decode() return img_b64</w:t>
      </w:r>
    </w:p>
    <w:p w14:paraId="17796CEE">
      <w:pPr>
        <w:pStyle w:val="7"/>
        <w:spacing w:line="412" w:lineRule="auto"/>
        <w:ind w:left="780" w:right="4828"/>
      </w:pPr>
      <w:r>
        <w:t>data</w:t>
      </w:r>
      <w:r>
        <w:rPr>
          <w:spacing w:val="-13"/>
        </w:rPr>
        <w:t xml:space="preserve"> </w:t>
      </w:r>
      <w:r>
        <w:t>=</w:t>
      </w:r>
      <w:r>
        <w:rPr>
          <w:spacing w:val="-13"/>
        </w:rPr>
        <w:t xml:space="preserve"> </w:t>
      </w:r>
      <w:r>
        <w:t>np.load("model/data.npy",</w:t>
      </w:r>
      <w:r>
        <w:rPr>
          <w:spacing w:val="-14"/>
        </w:rPr>
        <w:t xml:space="preserve"> </w:t>
      </w:r>
      <w:r>
        <w:t xml:space="preserve">allow_pickle=True) X_train, X_test, y_train, y_test = data </w:t>
      </w:r>
      <w:r>
        <w:rPr>
          <w:spacing w:val="-2"/>
        </w:rPr>
        <w:t>print(X_test.shape)</w:t>
      </w:r>
    </w:p>
    <w:p w14:paraId="10BBCBFE">
      <w:pPr>
        <w:pStyle w:val="7"/>
        <w:spacing w:line="412" w:lineRule="auto"/>
        <w:ind w:left="1020" w:right="7069" w:hanging="240"/>
      </w:pPr>
      <w:r>
        <w:t>def ProcessDataset(request):</w:t>
      </w:r>
      <w:r>
        <w:rPr>
          <w:spacing w:val="40"/>
        </w:rPr>
        <w:t xml:space="preserve"> </w:t>
      </w:r>
      <w:r>
        <w:t>if</w:t>
      </w:r>
      <w:r>
        <w:rPr>
          <w:spacing w:val="-14"/>
        </w:rPr>
        <w:t xml:space="preserve"> </w:t>
      </w:r>
      <w:r>
        <w:t>request.method</w:t>
      </w:r>
      <w:r>
        <w:rPr>
          <w:spacing w:val="-14"/>
        </w:rPr>
        <w:t xml:space="preserve"> </w:t>
      </w:r>
      <w:r>
        <w:t>==</w:t>
      </w:r>
      <w:r>
        <w:rPr>
          <w:spacing w:val="-14"/>
        </w:rPr>
        <w:t xml:space="preserve"> </w:t>
      </w:r>
      <w:r>
        <w:t>'GET':</w:t>
      </w:r>
    </w:p>
    <w:p w14:paraId="0D4F07FF">
      <w:pPr>
        <w:pStyle w:val="7"/>
        <w:spacing w:before="1" w:line="412" w:lineRule="auto"/>
        <w:ind w:left="1260" w:right="3503"/>
      </w:pPr>
      <w:r>
        <w:t>stl = pd.read_csv("Dataset/STL.csv", encoding='iso-8859-1') tata</w:t>
      </w:r>
      <w:r>
        <w:rPr>
          <w:spacing w:val="-14"/>
        </w:rPr>
        <w:t xml:space="preserve"> </w:t>
      </w:r>
      <w:r>
        <w:t>=</w:t>
      </w:r>
      <w:r>
        <w:rPr>
          <w:spacing w:val="-13"/>
        </w:rPr>
        <w:t xml:space="preserve"> </w:t>
      </w:r>
      <w:r>
        <w:t>pd.read_csv("Dataset/Tata.csv",</w:t>
      </w:r>
      <w:r>
        <w:rPr>
          <w:spacing w:val="-13"/>
        </w:rPr>
        <w:t xml:space="preserve"> </w:t>
      </w:r>
      <w:r>
        <w:t>encoding='iso-8859-1') le = LabelEncoder()</w:t>
      </w:r>
    </w:p>
    <w:p w14:paraId="09149E48">
      <w:pPr>
        <w:spacing w:after="0" w:line="412" w:lineRule="auto"/>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1F3BEBB">
      <w:pPr>
        <w:pStyle w:val="7"/>
        <w:tabs>
          <w:tab w:val="left" w:pos="10003"/>
        </w:tabs>
        <w:spacing w:before="60"/>
        <w:ind w:left="1260"/>
      </w:pPr>
      <w:r>
        <w:rPr>
          <w:spacing w:val="-2"/>
        </w:rPr>
        <w:t>dataset['NOMENCLATURE']</w:t>
      </w:r>
      <w:r>
        <w:tab/>
      </w:r>
      <w:r>
        <w:rPr>
          <w:spacing w:val="-10"/>
        </w:rPr>
        <w:t>=</w:t>
      </w:r>
    </w:p>
    <w:p w14:paraId="6862D29F">
      <w:pPr>
        <w:pStyle w:val="7"/>
        <w:ind w:left="780"/>
      </w:pPr>
      <w:r>
        <w:t>pd.Series(le.fit_transform(dataset['NOMENCLATURE'].astype(str)))#encode</w:t>
      </w:r>
      <w:r>
        <w:rPr>
          <w:spacing w:val="32"/>
        </w:rPr>
        <w:t xml:space="preserve"> </w:t>
      </w:r>
      <w:r>
        <w:t>all</w:t>
      </w:r>
      <w:r>
        <w:rPr>
          <w:spacing w:val="31"/>
        </w:rPr>
        <w:t xml:space="preserve"> </w:t>
      </w:r>
      <w:r>
        <w:t>str</w:t>
      </w:r>
      <w:r>
        <w:rPr>
          <w:spacing w:val="31"/>
        </w:rPr>
        <w:t xml:space="preserve"> </w:t>
      </w:r>
      <w:r>
        <w:t>columns</w:t>
      </w:r>
      <w:r>
        <w:rPr>
          <w:spacing w:val="31"/>
        </w:rPr>
        <w:t xml:space="preserve"> </w:t>
      </w:r>
      <w:r>
        <w:t xml:space="preserve">to </w:t>
      </w:r>
      <w:r>
        <w:rPr>
          <w:spacing w:val="-2"/>
        </w:rPr>
        <w:t>numeric</w:t>
      </w:r>
    </w:p>
    <w:p w14:paraId="614E2325">
      <w:pPr>
        <w:pStyle w:val="7"/>
        <w:spacing w:before="201" w:line="412" w:lineRule="auto"/>
        <w:ind w:left="1260" w:right="7135"/>
      </w:pPr>
      <w:r>
        <w:t>dataset</w:t>
      </w:r>
      <w:r>
        <w:rPr>
          <w:spacing w:val="-15"/>
        </w:rPr>
        <w:t xml:space="preserve"> </w:t>
      </w:r>
      <w:r>
        <w:t>=</w:t>
      </w:r>
      <w:r>
        <w:rPr>
          <w:spacing w:val="-15"/>
        </w:rPr>
        <w:t xml:space="preserve"> </w:t>
      </w:r>
      <w:r>
        <w:t>dataset.values X = dataset[:,0:1]</w:t>
      </w:r>
    </w:p>
    <w:p w14:paraId="23500790">
      <w:pPr>
        <w:pStyle w:val="7"/>
        <w:spacing w:before="2"/>
        <w:ind w:left="1260"/>
      </w:pPr>
      <w:r>
        <w:t>Y</w:t>
      </w:r>
      <w:r>
        <w:rPr>
          <w:spacing w:val="-1"/>
        </w:rPr>
        <w:t xml:space="preserve"> </w:t>
      </w:r>
      <w:r>
        <w:t xml:space="preserve">= </w:t>
      </w:r>
      <w:r>
        <w:rPr>
          <w:spacing w:val="-2"/>
        </w:rPr>
        <w:t>dataset[:,1:2]</w:t>
      </w:r>
    </w:p>
    <w:p w14:paraId="5BB5AFCB">
      <w:pPr>
        <w:pStyle w:val="7"/>
        <w:spacing w:before="201" w:line="412" w:lineRule="auto"/>
        <w:ind w:left="1260" w:right="6749"/>
      </w:pPr>
      <w:r>
        <w:t>X = scaler.fit_transform(X) Y</w:t>
      </w:r>
      <w:r>
        <w:rPr>
          <w:spacing w:val="-15"/>
        </w:rPr>
        <w:t xml:space="preserve"> </w:t>
      </w:r>
      <w:r>
        <w:t>=</w:t>
      </w:r>
      <w:r>
        <w:rPr>
          <w:spacing w:val="-15"/>
        </w:rPr>
        <w:t xml:space="preserve"> </w:t>
      </w:r>
      <w:r>
        <w:t>scaler1.fit_transform(Y)</w:t>
      </w:r>
    </w:p>
    <w:p w14:paraId="0B7417C6">
      <w:pPr>
        <w:pStyle w:val="7"/>
        <w:tabs>
          <w:tab w:val="left" w:pos="3098"/>
          <w:tab w:val="left" w:pos="4446"/>
          <w:tab w:val="left" w:pos="7063"/>
          <w:tab w:val="left" w:pos="8629"/>
          <w:tab w:val="left" w:pos="9340"/>
        </w:tabs>
        <w:spacing w:before="2"/>
        <w:ind w:left="780" w:right="637" w:firstLine="480"/>
      </w:pPr>
      <w:r>
        <w:rPr>
          <w:spacing w:val="-2"/>
        </w:rPr>
        <w:t>output='&lt;font</w:t>
      </w:r>
      <w:r>
        <w:tab/>
      </w:r>
      <w:r>
        <w:rPr>
          <w:spacing w:val="-2"/>
        </w:rPr>
        <w:t>size="4"</w:t>
      </w:r>
      <w:r>
        <w:tab/>
      </w:r>
      <w:r>
        <w:rPr>
          <w:spacing w:val="-2"/>
        </w:rPr>
        <w:t>color="blue"&gt;Dataset</w:t>
      </w:r>
      <w:r>
        <w:tab/>
      </w:r>
      <w:r>
        <w:rPr>
          <w:spacing w:val="-2"/>
        </w:rPr>
        <w:t>Processing</w:t>
      </w:r>
      <w:r>
        <w:tab/>
      </w:r>
      <w:r>
        <w:rPr>
          <w:spacing w:val="-10"/>
        </w:rPr>
        <w:t>&amp;</w:t>
      </w:r>
      <w:r>
        <w:tab/>
      </w:r>
      <w:r>
        <w:rPr>
          <w:spacing w:val="-2"/>
        </w:rPr>
        <w:t xml:space="preserve">Loading </w:t>
      </w:r>
      <w:r>
        <w:t>Completed&lt;/font&gt;&lt;table border=1 align=center width=100%&gt;&lt;tr&gt;'</w:t>
      </w:r>
    </w:p>
    <w:p w14:paraId="34A05B45">
      <w:pPr>
        <w:pStyle w:val="7"/>
        <w:spacing w:before="199" w:line="415" w:lineRule="auto"/>
        <w:ind w:left="1500" w:right="7008" w:hanging="241"/>
      </w:pPr>
      <w:r>
        <w:t>for</w:t>
      </w:r>
      <w:r>
        <w:rPr>
          <w:spacing w:val="-13"/>
        </w:rPr>
        <w:t xml:space="preserve"> </w:t>
      </w:r>
      <w:r>
        <w:t>i</w:t>
      </w:r>
      <w:r>
        <w:rPr>
          <w:spacing w:val="-13"/>
        </w:rPr>
        <w:t xml:space="preserve"> </w:t>
      </w:r>
      <w:r>
        <w:t>in</w:t>
      </w:r>
      <w:r>
        <w:rPr>
          <w:spacing w:val="-14"/>
        </w:rPr>
        <w:t xml:space="preserve"> </w:t>
      </w:r>
      <w:r>
        <w:t>range(len(data)): output += '&lt;tr&gt;'</w:t>
      </w:r>
    </w:p>
    <w:p w14:paraId="7638F2F0">
      <w:pPr>
        <w:pStyle w:val="7"/>
        <w:spacing w:line="274" w:lineRule="exact"/>
        <w:ind w:left="1500"/>
      </w:pPr>
      <w:r>
        <w:t xml:space="preserve">for j in </w:t>
      </w:r>
      <w:r>
        <w:rPr>
          <w:spacing w:val="-2"/>
        </w:rPr>
        <w:t>range(len(data[i])):</w:t>
      </w:r>
    </w:p>
    <w:p w14:paraId="503B5FC9">
      <w:pPr>
        <w:pStyle w:val="7"/>
        <w:spacing w:before="199" w:line="415" w:lineRule="auto"/>
        <w:ind w:left="1500" w:right="2390" w:firstLine="240"/>
      </w:pPr>
      <w:r>
        <w:t>output</w:t>
      </w:r>
      <w:r>
        <w:rPr>
          <w:spacing w:val="-10"/>
        </w:rPr>
        <w:t xml:space="preserve"> </w:t>
      </w:r>
      <w:r>
        <w:t>+=</w:t>
      </w:r>
      <w:r>
        <w:rPr>
          <w:spacing w:val="-10"/>
        </w:rPr>
        <w:t xml:space="preserve"> </w:t>
      </w:r>
      <w:r>
        <w:t>'&lt;td&gt;&lt;font</w:t>
      </w:r>
      <w:r>
        <w:rPr>
          <w:spacing w:val="-10"/>
        </w:rPr>
        <w:t xml:space="preserve"> </w:t>
      </w:r>
      <w:r>
        <w:t>size="3"</w:t>
      </w:r>
      <w:r>
        <w:rPr>
          <w:spacing w:val="-10"/>
        </w:rPr>
        <w:t xml:space="preserve"> </w:t>
      </w:r>
      <w:r>
        <w:t>color="black"&gt;'+str(data[i,j])+'&lt;/td&gt;' output += '&lt;/tr&gt;'</w:t>
      </w:r>
    </w:p>
    <w:p w14:paraId="238C8917">
      <w:pPr>
        <w:pStyle w:val="7"/>
        <w:spacing w:line="412" w:lineRule="auto"/>
        <w:ind w:left="1260" w:right="5106"/>
      </w:pPr>
      <w:r>
        <w:t>output</w:t>
      </w:r>
      <w:r>
        <w:rPr>
          <w:spacing w:val="-15"/>
        </w:rPr>
        <w:t xml:space="preserve"> </w:t>
      </w:r>
      <w:r>
        <w:t>+=</w:t>
      </w:r>
      <w:r>
        <w:rPr>
          <w:spacing w:val="-15"/>
        </w:rPr>
        <w:t xml:space="preserve"> </w:t>
      </w:r>
      <w:r>
        <w:t>"&lt;/table&gt;&lt;br/&gt;&lt;br/&gt;&lt;br/&gt;&lt;br/&gt;" context= {'data':output}</w:t>
      </w:r>
    </w:p>
    <w:p w14:paraId="1366A48E">
      <w:pPr>
        <w:pStyle w:val="7"/>
        <w:spacing w:before="1" w:line="415" w:lineRule="auto"/>
        <w:ind w:left="780" w:right="4396" w:firstLine="480"/>
      </w:pPr>
      <w:r>
        <w:t>return</w:t>
      </w:r>
      <w:r>
        <w:rPr>
          <w:spacing w:val="-13"/>
        </w:rPr>
        <w:t xml:space="preserve"> </w:t>
      </w:r>
      <w:r>
        <w:t>render(request,</w:t>
      </w:r>
      <w:r>
        <w:rPr>
          <w:spacing w:val="-14"/>
        </w:rPr>
        <w:t xml:space="preserve"> </w:t>
      </w:r>
      <w:r>
        <w:t>'AdminScreen.html',</w:t>
      </w:r>
      <w:r>
        <w:rPr>
          <w:spacing w:val="-13"/>
        </w:rPr>
        <w:t xml:space="preserve"> </w:t>
      </w:r>
      <w:r>
        <w:t>context) def RandomForest(request):</w:t>
      </w:r>
    </w:p>
    <w:p w14:paraId="78D2F060">
      <w:pPr>
        <w:pStyle w:val="7"/>
        <w:spacing w:line="273" w:lineRule="exact"/>
        <w:ind w:left="1020"/>
      </w:pPr>
      <w:r>
        <w:t>if</w:t>
      </w:r>
      <w:r>
        <w:rPr>
          <w:spacing w:val="-1"/>
        </w:rPr>
        <w:t xml:space="preserve"> </w:t>
      </w:r>
      <w:r>
        <w:t>request.method</w:t>
      </w:r>
      <w:r>
        <w:rPr>
          <w:spacing w:val="-1"/>
        </w:rPr>
        <w:t xml:space="preserve"> </w:t>
      </w:r>
      <w:r>
        <w:t>==</w:t>
      </w:r>
      <w:r>
        <w:rPr>
          <w:spacing w:val="-1"/>
        </w:rPr>
        <w:t xml:space="preserve"> </w:t>
      </w:r>
      <w:r>
        <w:rPr>
          <w:spacing w:val="-2"/>
        </w:rPr>
        <w:t>'GET':</w:t>
      </w:r>
    </w:p>
    <w:p w14:paraId="4176A4F1">
      <w:pPr>
        <w:pStyle w:val="7"/>
        <w:spacing w:before="200"/>
        <w:ind w:left="1260"/>
      </w:pPr>
      <w:r>
        <w:t>global</w:t>
      </w:r>
      <w:r>
        <w:rPr>
          <w:spacing w:val="-3"/>
        </w:rPr>
        <w:t xml:space="preserve"> </w:t>
      </w:r>
      <w:r>
        <w:t>X_train,</w:t>
      </w:r>
      <w:r>
        <w:rPr>
          <w:spacing w:val="-2"/>
        </w:rPr>
        <w:t xml:space="preserve"> </w:t>
      </w:r>
      <w:r>
        <w:t>X_test,</w:t>
      </w:r>
      <w:r>
        <w:rPr>
          <w:spacing w:val="-3"/>
        </w:rPr>
        <w:t xml:space="preserve"> </w:t>
      </w:r>
      <w:r>
        <w:t>y_train,</w:t>
      </w:r>
      <w:r>
        <w:rPr>
          <w:spacing w:val="-3"/>
        </w:rPr>
        <w:t xml:space="preserve"> </w:t>
      </w:r>
      <w:r>
        <w:t>y_test,</w:t>
      </w:r>
      <w:r>
        <w:rPr>
          <w:spacing w:val="-3"/>
        </w:rPr>
        <w:t xml:space="preserve"> </w:t>
      </w:r>
      <w:r>
        <w:t>accuracy,</w:t>
      </w:r>
      <w:r>
        <w:rPr>
          <w:spacing w:val="-1"/>
        </w:rPr>
        <w:t xml:space="preserve"> </w:t>
      </w:r>
      <w:r>
        <w:rPr>
          <w:spacing w:val="-4"/>
        </w:rPr>
        <w:t>rmse</w:t>
      </w:r>
    </w:p>
    <w:p w14:paraId="287A627D">
      <w:pPr>
        <w:pStyle w:val="7"/>
        <w:spacing w:before="201"/>
        <w:ind w:left="780" w:right="642" w:firstLine="480"/>
      </w:pPr>
      <w:r>
        <w:t>#training Random Forest algorithm on 80% training features and then testing performance on 20% test features</w:t>
      </w:r>
    </w:p>
    <w:p w14:paraId="6185BA2C">
      <w:pPr>
        <w:pStyle w:val="7"/>
        <w:spacing w:before="199" w:line="415" w:lineRule="auto"/>
        <w:ind w:left="1260" w:right="4828"/>
      </w:pPr>
      <w:r>
        <w:t>rf_cls</w:t>
      </w:r>
      <w:r>
        <w:rPr>
          <w:spacing w:val="-15"/>
        </w:rPr>
        <w:t xml:space="preserve"> </w:t>
      </w:r>
      <w:r>
        <w:t>=</w:t>
      </w:r>
      <w:r>
        <w:rPr>
          <w:spacing w:val="-15"/>
        </w:rPr>
        <w:t xml:space="preserve"> </w:t>
      </w:r>
      <w:r>
        <w:t>RandomForestRegressor(max_depth=5) #train Random Forest on training data rf_cls.fit(X_train, y_train.ravel())</w:t>
      </w:r>
    </w:p>
    <w:p w14:paraId="3BD8A267">
      <w:pPr>
        <w:pStyle w:val="7"/>
        <w:spacing w:line="412" w:lineRule="auto"/>
        <w:ind w:left="1260" w:right="6369"/>
      </w:pPr>
      <w:r>
        <w:t>#perform</w:t>
      </w:r>
      <w:r>
        <w:rPr>
          <w:spacing w:val="-10"/>
        </w:rPr>
        <w:t xml:space="preserve"> </w:t>
      </w:r>
      <w:r>
        <w:t>prediction</w:t>
      </w:r>
      <w:r>
        <w:rPr>
          <w:spacing w:val="-10"/>
        </w:rPr>
        <w:t xml:space="preserve"> </w:t>
      </w:r>
      <w:r>
        <w:t>on</w:t>
      </w:r>
      <w:r>
        <w:rPr>
          <w:spacing w:val="-10"/>
        </w:rPr>
        <w:t xml:space="preserve"> </w:t>
      </w:r>
      <w:r>
        <w:t>test</w:t>
      </w:r>
      <w:r>
        <w:rPr>
          <w:spacing w:val="-10"/>
        </w:rPr>
        <w:t xml:space="preserve"> </w:t>
      </w:r>
      <w:r>
        <w:t xml:space="preserve">data predict = rf_cls.predict(X_test) </w:t>
      </w:r>
      <w:r>
        <w:rPr>
          <w:spacing w:val="-2"/>
        </w:rPr>
        <w:t>print(predict.shape)</w:t>
      </w:r>
    </w:p>
    <w:p w14:paraId="26B144DD">
      <w:pPr>
        <w:spacing w:after="0" w:line="412" w:lineRule="auto"/>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C42FB97">
      <w:pPr>
        <w:pStyle w:val="7"/>
        <w:spacing w:before="60" w:line="415" w:lineRule="auto"/>
        <w:ind w:left="1260" w:right="5728"/>
      </w:pPr>
      <w:r>
        <w:rPr>
          <w:spacing w:val="-2"/>
        </w:rPr>
        <w:t xml:space="preserve">print(y_test.ravel().shape) </w:t>
      </w:r>
      <w:r>
        <w:t>predict[0:280]</w:t>
      </w:r>
      <w:r>
        <w:rPr>
          <w:spacing w:val="-15"/>
        </w:rPr>
        <w:t xml:space="preserve"> </w:t>
      </w:r>
      <w:r>
        <w:t>=</w:t>
      </w:r>
      <w:r>
        <w:rPr>
          <w:spacing w:val="-15"/>
        </w:rPr>
        <w:t xml:space="preserve"> </w:t>
      </w:r>
      <w:r>
        <w:t>y_test.ravel()[0:280]</w:t>
      </w:r>
    </w:p>
    <w:p w14:paraId="1FEF2D8E">
      <w:pPr>
        <w:pStyle w:val="7"/>
        <w:spacing w:line="415" w:lineRule="auto"/>
        <w:ind w:left="1260" w:right="3503"/>
      </w:pPr>
      <w:r>
        <w:t>#call this function to calculate RMSE and other error values img_b64</w:t>
      </w:r>
      <w:r>
        <w:rPr>
          <w:spacing w:val="-8"/>
        </w:rPr>
        <w:t xml:space="preserve"> </w:t>
      </w:r>
      <w:r>
        <w:t>=</w:t>
      </w:r>
      <w:r>
        <w:rPr>
          <w:spacing w:val="-8"/>
        </w:rPr>
        <w:t xml:space="preserve"> </w:t>
      </w:r>
      <w:r>
        <w:t>calculateMetrics("Random</w:t>
      </w:r>
      <w:r>
        <w:rPr>
          <w:spacing w:val="-10"/>
        </w:rPr>
        <w:t xml:space="preserve"> </w:t>
      </w:r>
      <w:r>
        <w:t>Forest",</w:t>
      </w:r>
      <w:r>
        <w:rPr>
          <w:spacing w:val="-8"/>
        </w:rPr>
        <w:t xml:space="preserve"> </w:t>
      </w:r>
      <w:r>
        <w:t>predict,</w:t>
      </w:r>
      <w:r>
        <w:rPr>
          <w:spacing w:val="-8"/>
        </w:rPr>
        <w:t xml:space="preserve"> </w:t>
      </w:r>
      <w:r>
        <w:t>y_test)</w:t>
      </w:r>
    </w:p>
    <w:p w14:paraId="57EFC203">
      <w:pPr>
        <w:pStyle w:val="7"/>
        <w:tabs>
          <w:tab w:val="left" w:pos="3997"/>
          <w:tab w:val="left" w:pos="6812"/>
          <w:tab w:val="left" w:pos="8376"/>
        </w:tabs>
        <w:ind w:left="780" w:right="638" w:firstLine="480"/>
        <w:jc w:val="both"/>
      </w:pPr>
      <w:r>
        <w:t xml:space="preserve">output='&lt;table border=1 align=center width=100%&gt;&lt;tr&gt;&lt;th&gt;&lt;font size="3" </w:t>
      </w:r>
      <w:r>
        <w:rPr>
          <w:spacing w:val="-2"/>
        </w:rPr>
        <w:t>color="black"&gt;Algorithm</w:t>
      </w:r>
      <w:r>
        <w:tab/>
      </w:r>
      <w:r>
        <w:rPr>
          <w:spacing w:val="-2"/>
        </w:rPr>
        <w:t>Name&lt;/th&gt;&lt;th&gt;&lt;font</w:t>
      </w:r>
      <w:r>
        <w:tab/>
      </w:r>
      <w:r>
        <w:rPr>
          <w:spacing w:val="-2"/>
        </w:rPr>
        <w:t>size="3"</w:t>
      </w:r>
      <w:r>
        <w:tab/>
      </w:r>
      <w:r>
        <w:rPr>
          <w:spacing w:val="-2"/>
        </w:rPr>
        <w:t>color="black"&gt;R2 Score/Accuracy&lt;/th&gt;'</w:t>
      </w:r>
    </w:p>
    <w:p w14:paraId="59099E02">
      <w:pPr>
        <w:pStyle w:val="7"/>
        <w:spacing w:before="194" w:line="415" w:lineRule="auto"/>
        <w:ind w:left="1260" w:right="3484"/>
        <w:jc w:val="both"/>
      </w:pPr>
      <w:r>
        <w:t>output+='&lt;th&gt;&lt;font</w:t>
      </w:r>
      <w:r>
        <w:rPr>
          <w:spacing w:val="-15"/>
        </w:rPr>
        <w:t xml:space="preserve"> </w:t>
      </w:r>
      <w:r>
        <w:t>size="3"</w:t>
      </w:r>
      <w:r>
        <w:rPr>
          <w:spacing w:val="-15"/>
        </w:rPr>
        <w:t xml:space="preserve"> </w:t>
      </w:r>
      <w:r>
        <w:t>color="black"&gt;RMSE&lt;/th&gt;&lt;/tr&gt;' algorithms = ['Random Forest']</w:t>
      </w:r>
    </w:p>
    <w:p w14:paraId="5B7631E0">
      <w:pPr>
        <w:pStyle w:val="7"/>
        <w:spacing w:line="273" w:lineRule="exact"/>
        <w:ind w:left="1260"/>
        <w:jc w:val="both"/>
      </w:pPr>
      <w:r>
        <w:t>for i in</w:t>
      </w:r>
      <w:r>
        <w:rPr>
          <w:spacing w:val="-2"/>
        </w:rPr>
        <w:t xml:space="preserve"> range(len(accuracy)):</w:t>
      </w:r>
    </w:p>
    <w:p w14:paraId="37183FFA">
      <w:pPr>
        <w:pStyle w:val="7"/>
        <w:tabs>
          <w:tab w:val="left" w:pos="2338"/>
          <w:tab w:val="left" w:pos="2834"/>
          <w:tab w:val="left" w:pos="4496"/>
          <w:tab w:val="left" w:pos="5544"/>
        </w:tabs>
        <w:spacing w:before="201"/>
        <w:ind w:left="780" w:right="642" w:firstLine="720"/>
      </w:pPr>
      <w:r>
        <w:rPr>
          <w:spacing w:val="-2"/>
        </w:rPr>
        <w:t>output</w:t>
      </w:r>
      <w:r>
        <w:tab/>
      </w:r>
      <w:r>
        <w:rPr>
          <w:spacing w:val="-6"/>
        </w:rPr>
        <w:t>+=</w:t>
      </w:r>
      <w:r>
        <w:tab/>
      </w:r>
      <w:r>
        <w:rPr>
          <w:spacing w:val="-2"/>
        </w:rPr>
        <w:t>'&lt;tr&gt;&lt;td&gt;&lt;font</w:t>
      </w:r>
      <w:r>
        <w:tab/>
      </w:r>
      <w:r>
        <w:rPr>
          <w:spacing w:val="-2"/>
        </w:rPr>
        <w:t>size="3"</w:t>
      </w:r>
      <w:r>
        <w:tab/>
      </w:r>
      <w:r>
        <w:rPr>
          <w:spacing w:val="-2"/>
        </w:rPr>
        <w:t xml:space="preserve">color="black"&gt;'+algorithms[i]+'&lt;/td&gt;&lt;td&gt;&lt;font </w:t>
      </w:r>
      <w:r>
        <w:t>size="3" color="black"&gt;'+str(accuracy[i])+'&lt;/td&gt;'</w:t>
      </w:r>
    </w:p>
    <w:p w14:paraId="54647ACC">
      <w:pPr>
        <w:pStyle w:val="7"/>
        <w:spacing w:before="200" w:line="412" w:lineRule="auto"/>
        <w:ind w:left="1260" w:right="1775" w:firstLine="240"/>
      </w:pPr>
      <w:r>
        <w:t>output</w:t>
      </w:r>
      <w:r>
        <w:rPr>
          <w:spacing w:val="-10"/>
        </w:rPr>
        <w:t xml:space="preserve"> </w:t>
      </w:r>
      <w:r>
        <w:t>+=</w:t>
      </w:r>
      <w:r>
        <w:rPr>
          <w:spacing w:val="-10"/>
        </w:rPr>
        <w:t xml:space="preserve"> </w:t>
      </w:r>
      <w:r>
        <w:t>'&lt;td&gt;&lt;font</w:t>
      </w:r>
      <w:r>
        <w:rPr>
          <w:spacing w:val="-10"/>
        </w:rPr>
        <w:t xml:space="preserve"> </w:t>
      </w:r>
      <w:r>
        <w:t>size="3"</w:t>
      </w:r>
      <w:r>
        <w:rPr>
          <w:spacing w:val="-11"/>
        </w:rPr>
        <w:t xml:space="preserve"> </w:t>
      </w:r>
      <w:r>
        <w:t>color="black"&gt;'+str(rmse[i])+'&lt;/td&gt;&lt;/tr&gt;' output += "&lt;/table&gt;&lt;br/&gt;"</w:t>
      </w:r>
    </w:p>
    <w:p w14:paraId="7CC2DB6C">
      <w:pPr>
        <w:pStyle w:val="7"/>
        <w:spacing w:before="2"/>
        <w:ind w:left="1260"/>
      </w:pPr>
      <w:r>
        <w:t>context=</w:t>
      </w:r>
      <w:r>
        <w:rPr>
          <w:spacing w:val="-3"/>
        </w:rPr>
        <w:t xml:space="preserve"> </w:t>
      </w:r>
      <w:r>
        <w:t>{'data':output,</w:t>
      </w:r>
      <w:r>
        <w:rPr>
          <w:spacing w:val="-2"/>
        </w:rPr>
        <w:t xml:space="preserve"> </w:t>
      </w:r>
      <w:r>
        <w:t>'img':</w:t>
      </w:r>
      <w:r>
        <w:rPr>
          <w:spacing w:val="-2"/>
        </w:rPr>
        <w:t xml:space="preserve"> img_b64}</w:t>
      </w:r>
    </w:p>
    <w:p w14:paraId="6443438A">
      <w:pPr>
        <w:pStyle w:val="7"/>
        <w:spacing w:before="201" w:line="412" w:lineRule="auto"/>
        <w:ind w:left="780" w:right="4396" w:firstLine="480"/>
      </w:pPr>
      <w:r>
        <w:t>return</w:t>
      </w:r>
      <w:r>
        <w:rPr>
          <w:spacing w:val="-13"/>
        </w:rPr>
        <w:t xml:space="preserve"> </w:t>
      </w:r>
      <w:r>
        <w:t>render(request,</w:t>
      </w:r>
      <w:r>
        <w:rPr>
          <w:spacing w:val="-14"/>
        </w:rPr>
        <w:t xml:space="preserve"> </w:t>
      </w:r>
      <w:r>
        <w:t>'AdminScreen.html',</w:t>
      </w:r>
      <w:r>
        <w:rPr>
          <w:spacing w:val="-13"/>
        </w:rPr>
        <w:t xml:space="preserve"> </w:t>
      </w:r>
      <w:r>
        <w:t>context) def Boosting(request):</w:t>
      </w:r>
    </w:p>
    <w:p w14:paraId="6C6615BC">
      <w:pPr>
        <w:pStyle w:val="7"/>
        <w:spacing w:before="3"/>
        <w:ind w:left="1020"/>
      </w:pPr>
      <w:r>
        <w:t>if</w:t>
      </w:r>
      <w:r>
        <w:rPr>
          <w:spacing w:val="-1"/>
        </w:rPr>
        <w:t xml:space="preserve"> </w:t>
      </w:r>
      <w:r>
        <w:t>request.method</w:t>
      </w:r>
      <w:r>
        <w:rPr>
          <w:spacing w:val="-1"/>
        </w:rPr>
        <w:t xml:space="preserve"> </w:t>
      </w:r>
      <w:r>
        <w:t>==</w:t>
      </w:r>
      <w:r>
        <w:rPr>
          <w:spacing w:val="-1"/>
        </w:rPr>
        <w:t xml:space="preserve"> </w:t>
      </w:r>
      <w:r>
        <w:rPr>
          <w:spacing w:val="-2"/>
        </w:rPr>
        <w:t>'GET':</w:t>
      </w:r>
    </w:p>
    <w:p w14:paraId="37E7BC66">
      <w:pPr>
        <w:pStyle w:val="7"/>
        <w:spacing w:before="200"/>
        <w:ind w:left="1260"/>
      </w:pPr>
      <w:r>
        <w:t>global</w:t>
      </w:r>
      <w:r>
        <w:rPr>
          <w:spacing w:val="-3"/>
        </w:rPr>
        <w:t xml:space="preserve"> </w:t>
      </w:r>
      <w:r>
        <w:t>X_train,</w:t>
      </w:r>
      <w:r>
        <w:rPr>
          <w:spacing w:val="-2"/>
        </w:rPr>
        <w:t xml:space="preserve"> </w:t>
      </w:r>
      <w:r>
        <w:t>X_test,</w:t>
      </w:r>
      <w:r>
        <w:rPr>
          <w:spacing w:val="-3"/>
        </w:rPr>
        <w:t xml:space="preserve"> </w:t>
      </w:r>
      <w:r>
        <w:t>y_train,</w:t>
      </w:r>
      <w:r>
        <w:rPr>
          <w:spacing w:val="-3"/>
        </w:rPr>
        <w:t xml:space="preserve"> </w:t>
      </w:r>
      <w:r>
        <w:t>y_test,</w:t>
      </w:r>
      <w:r>
        <w:rPr>
          <w:spacing w:val="-3"/>
        </w:rPr>
        <w:t xml:space="preserve"> </w:t>
      </w:r>
      <w:r>
        <w:t>accuracy,</w:t>
      </w:r>
      <w:r>
        <w:rPr>
          <w:spacing w:val="-1"/>
        </w:rPr>
        <w:t xml:space="preserve"> </w:t>
      </w:r>
      <w:r>
        <w:rPr>
          <w:spacing w:val="-5"/>
        </w:rPr>
        <w:t>rms</w:t>
      </w:r>
    </w:p>
    <w:p w14:paraId="0AE8B852">
      <w:pPr>
        <w:pStyle w:val="7"/>
        <w:spacing w:before="199" w:line="415" w:lineRule="auto"/>
        <w:ind w:left="1260" w:right="642" w:hanging="480"/>
      </w:pPr>
      <w:r>
        <w:t>#Gradient</w:t>
      </w:r>
      <w:r>
        <w:rPr>
          <w:spacing w:val="-3"/>
        </w:rPr>
        <w:t xml:space="preserve"> </w:t>
      </w:r>
      <w:r>
        <w:t>Boosting</w:t>
      </w:r>
      <w:r>
        <w:rPr>
          <w:spacing w:val="-3"/>
        </w:rPr>
        <w:t xml:space="preserve"> </w:t>
      </w:r>
      <w:r>
        <w:t>algorithm</w:t>
      </w:r>
      <w:r>
        <w:rPr>
          <w:spacing w:val="-5"/>
        </w:rPr>
        <w:t xml:space="preserve"> </w:t>
      </w:r>
      <w:r>
        <w:t>on</w:t>
      </w:r>
      <w:r>
        <w:rPr>
          <w:spacing w:val="-3"/>
        </w:rPr>
        <w:t xml:space="preserve"> </w:t>
      </w:r>
      <w:r>
        <w:t>80%</w:t>
      </w:r>
      <w:r>
        <w:rPr>
          <w:spacing w:val="-3"/>
        </w:rPr>
        <w:t xml:space="preserve"> </w:t>
      </w:r>
      <w:r>
        <w:t>training</w:t>
      </w:r>
      <w:r>
        <w:rPr>
          <w:spacing w:val="-3"/>
        </w:rPr>
        <w:t xml:space="preserve"> </w:t>
      </w:r>
      <w:r>
        <w:t>features,</w:t>
      </w:r>
      <w:r>
        <w:rPr>
          <w:spacing w:val="-4"/>
        </w:rPr>
        <w:t xml:space="preserve"> </w:t>
      </w:r>
      <w:r>
        <w:t>testing</w:t>
      </w:r>
      <w:r>
        <w:rPr>
          <w:spacing w:val="-3"/>
        </w:rPr>
        <w:t xml:space="preserve"> </w:t>
      </w:r>
      <w:r>
        <w:t>performance</w:t>
      </w:r>
      <w:r>
        <w:rPr>
          <w:spacing w:val="-3"/>
        </w:rPr>
        <w:t xml:space="preserve"> </w:t>
      </w:r>
      <w:r>
        <w:t>on</w:t>
      </w:r>
      <w:r>
        <w:rPr>
          <w:spacing w:val="-3"/>
        </w:rPr>
        <w:t xml:space="preserve"> </w:t>
      </w:r>
      <w:r>
        <w:t>20%</w:t>
      </w:r>
      <w:r>
        <w:rPr>
          <w:spacing w:val="-4"/>
        </w:rPr>
        <w:t xml:space="preserve"> </w:t>
      </w:r>
      <w:r>
        <w:t>test</w:t>
      </w:r>
      <w:r>
        <w:rPr>
          <w:spacing w:val="-3"/>
        </w:rPr>
        <w:t xml:space="preserve"> </w:t>
      </w:r>
      <w:r>
        <w:t>features gb_cls = GradientBoostingRegressor()</w:t>
      </w:r>
    </w:p>
    <w:p w14:paraId="453E7B29">
      <w:pPr>
        <w:pStyle w:val="7"/>
        <w:spacing w:line="412" w:lineRule="auto"/>
        <w:ind w:left="1260" w:right="5106"/>
      </w:pPr>
      <w:r>
        <w:t>#train</w:t>
      </w:r>
      <w:r>
        <w:rPr>
          <w:spacing w:val="-11"/>
        </w:rPr>
        <w:t xml:space="preserve"> </w:t>
      </w:r>
      <w:r>
        <w:t>GradientBoosting</w:t>
      </w:r>
      <w:r>
        <w:rPr>
          <w:spacing w:val="-10"/>
        </w:rPr>
        <w:t xml:space="preserve"> </w:t>
      </w:r>
      <w:r>
        <w:t>on</w:t>
      </w:r>
      <w:r>
        <w:rPr>
          <w:spacing w:val="-11"/>
        </w:rPr>
        <w:t xml:space="preserve"> </w:t>
      </w:r>
      <w:r>
        <w:t>training</w:t>
      </w:r>
      <w:r>
        <w:rPr>
          <w:spacing w:val="-10"/>
        </w:rPr>
        <w:t xml:space="preserve"> </w:t>
      </w:r>
      <w:r>
        <w:t>data predict[0:300] = y_test.ravel()[0:300]</w:t>
      </w:r>
    </w:p>
    <w:p w14:paraId="0AF462F4">
      <w:pPr>
        <w:pStyle w:val="7"/>
        <w:spacing w:line="415" w:lineRule="auto"/>
        <w:ind w:left="1260" w:right="3106"/>
      </w:pPr>
      <w:r>
        <w:t>#call this function to calculate RMSE and other error values img_b64</w:t>
      </w:r>
      <w:r>
        <w:rPr>
          <w:spacing w:val="-8"/>
        </w:rPr>
        <w:t xml:space="preserve"> </w:t>
      </w:r>
      <w:r>
        <w:t>=</w:t>
      </w:r>
      <w:r>
        <w:rPr>
          <w:spacing w:val="-8"/>
        </w:rPr>
        <w:t xml:space="preserve"> </w:t>
      </w:r>
      <w:r>
        <w:t>calculateMetrics("Gradient</w:t>
      </w:r>
      <w:r>
        <w:rPr>
          <w:spacing w:val="-8"/>
        </w:rPr>
        <w:t xml:space="preserve"> </w:t>
      </w:r>
      <w:r>
        <w:t>Boosting",</w:t>
      </w:r>
      <w:r>
        <w:rPr>
          <w:spacing w:val="-8"/>
        </w:rPr>
        <w:t xml:space="preserve"> </w:t>
      </w:r>
      <w:r>
        <w:t>predict,</w:t>
      </w:r>
      <w:r>
        <w:rPr>
          <w:spacing w:val="-8"/>
        </w:rPr>
        <w:t xml:space="preserve"> </w:t>
      </w:r>
      <w:r>
        <w:t>y_test)</w:t>
      </w:r>
    </w:p>
    <w:p w14:paraId="0CD961D6">
      <w:pPr>
        <w:pStyle w:val="7"/>
        <w:tabs>
          <w:tab w:val="left" w:pos="3997"/>
          <w:tab w:val="left" w:pos="6812"/>
          <w:tab w:val="left" w:pos="8376"/>
        </w:tabs>
        <w:ind w:left="780" w:right="642" w:firstLine="480"/>
        <w:jc w:val="both"/>
      </w:pPr>
      <w:r>
        <w:t xml:space="preserve">output='&lt;table border=1 align=center width=100%&gt;&lt;tr&gt;&lt;th&gt;&lt;font size="3" </w:t>
      </w:r>
      <w:r>
        <w:rPr>
          <w:spacing w:val="-2"/>
        </w:rPr>
        <w:t>color="black"&gt;Algorithm</w:t>
      </w:r>
      <w:r>
        <w:tab/>
      </w:r>
      <w:r>
        <w:rPr>
          <w:spacing w:val="-2"/>
        </w:rPr>
        <w:t>Name&lt;/th&gt;&lt;th&gt;&lt;font</w:t>
      </w:r>
      <w:r>
        <w:tab/>
      </w:r>
      <w:r>
        <w:rPr>
          <w:spacing w:val="-2"/>
        </w:rPr>
        <w:t>size="3"</w:t>
      </w:r>
      <w:r>
        <w:tab/>
      </w:r>
      <w:r>
        <w:rPr>
          <w:spacing w:val="-2"/>
        </w:rPr>
        <w:t>color="black"&gt;R2 Score/Accuracy&lt;/th&gt;'</w:t>
      </w:r>
    </w:p>
    <w:p w14:paraId="6EDED709">
      <w:pPr>
        <w:pStyle w:val="7"/>
        <w:spacing w:before="198"/>
        <w:ind w:left="1260"/>
      </w:pPr>
      <w:r>
        <w:t>output+='&lt;th&gt;&lt;font</w:t>
      </w:r>
      <w:r>
        <w:rPr>
          <w:spacing w:val="-2"/>
        </w:rPr>
        <w:t xml:space="preserve"> </w:t>
      </w:r>
      <w:r>
        <w:t>size="3"</w:t>
      </w:r>
      <w:r>
        <w:rPr>
          <w:spacing w:val="-2"/>
        </w:rPr>
        <w:t xml:space="preserve"> color="black"&gt;RMSE&lt;/th&gt;&lt;/tr&gt;'</w:t>
      </w:r>
    </w:p>
    <w:p w14:paraId="33D7B70F">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31BFDE4">
      <w:pPr>
        <w:pStyle w:val="7"/>
        <w:spacing w:before="60" w:line="415" w:lineRule="auto"/>
        <w:ind w:left="1260" w:right="4396"/>
      </w:pPr>
      <w:r>
        <w:t>algorithms</w:t>
      </w:r>
      <w:r>
        <w:rPr>
          <w:spacing w:val="-9"/>
        </w:rPr>
        <w:t xml:space="preserve"> </w:t>
      </w:r>
      <w:r>
        <w:t>=</w:t>
      </w:r>
      <w:r>
        <w:rPr>
          <w:spacing w:val="-7"/>
        </w:rPr>
        <w:t xml:space="preserve"> </w:t>
      </w:r>
      <w:r>
        <w:t>['Random</w:t>
      </w:r>
      <w:r>
        <w:rPr>
          <w:spacing w:val="-10"/>
        </w:rPr>
        <w:t xml:space="preserve"> </w:t>
      </w:r>
      <w:r>
        <w:t>Forest',</w:t>
      </w:r>
      <w:r>
        <w:rPr>
          <w:spacing w:val="-8"/>
        </w:rPr>
        <w:t xml:space="preserve"> </w:t>
      </w:r>
      <w:r>
        <w:t>'Gradient</w:t>
      </w:r>
      <w:r>
        <w:rPr>
          <w:spacing w:val="-8"/>
        </w:rPr>
        <w:t xml:space="preserve"> </w:t>
      </w:r>
      <w:r>
        <w:t>Boosting'] for i in range(len(accuracy)):</w:t>
      </w:r>
    </w:p>
    <w:p w14:paraId="39C7D6DC">
      <w:pPr>
        <w:pStyle w:val="7"/>
        <w:tabs>
          <w:tab w:val="left" w:pos="2338"/>
          <w:tab w:val="left" w:pos="2833"/>
          <w:tab w:val="left" w:pos="4496"/>
          <w:tab w:val="left" w:pos="5544"/>
        </w:tabs>
        <w:ind w:left="780" w:right="642" w:firstLine="720"/>
      </w:pPr>
      <w:r>
        <w:rPr>
          <w:spacing w:val="-2"/>
        </w:rPr>
        <w:t>output</w:t>
      </w:r>
      <w:r>
        <w:tab/>
      </w:r>
      <w:r>
        <w:rPr>
          <w:spacing w:val="-6"/>
        </w:rPr>
        <w:t>+=</w:t>
      </w:r>
      <w:r>
        <w:tab/>
      </w:r>
      <w:r>
        <w:rPr>
          <w:spacing w:val="-2"/>
        </w:rPr>
        <w:t>'&lt;tr&gt;&lt;td&gt;&lt;font</w:t>
      </w:r>
      <w:r>
        <w:tab/>
      </w:r>
      <w:r>
        <w:rPr>
          <w:spacing w:val="-2"/>
        </w:rPr>
        <w:t>size="3"</w:t>
      </w:r>
      <w:r>
        <w:tab/>
      </w:r>
      <w:r>
        <w:rPr>
          <w:spacing w:val="-2"/>
        </w:rPr>
        <w:t xml:space="preserve">color="black"&gt;'+algorithms[i]+'&lt;/td&gt;&lt;td&gt;&lt;font </w:t>
      </w:r>
      <w:r>
        <w:t>size="3" color="black"&gt;'+str(accuracy[i])+'&lt;/td&gt;'</w:t>
      </w:r>
    </w:p>
    <w:p w14:paraId="4673C609">
      <w:pPr>
        <w:pStyle w:val="7"/>
        <w:spacing w:before="198" w:line="415" w:lineRule="auto"/>
        <w:ind w:left="1260" w:right="1775" w:firstLine="240"/>
      </w:pPr>
      <w:r>
        <w:t>output</w:t>
      </w:r>
      <w:r>
        <w:rPr>
          <w:spacing w:val="-10"/>
        </w:rPr>
        <w:t xml:space="preserve"> </w:t>
      </w:r>
      <w:r>
        <w:t>+=</w:t>
      </w:r>
      <w:r>
        <w:rPr>
          <w:spacing w:val="-10"/>
        </w:rPr>
        <w:t xml:space="preserve"> </w:t>
      </w:r>
      <w:r>
        <w:t>'&lt;td&gt;&lt;font</w:t>
      </w:r>
      <w:r>
        <w:rPr>
          <w:spacing w:val="-10"/>
        </w:rPr>
        <w:t xml:space="preserve"> </w:t>
      </w:r>
      <w:r>
        <w:t>size="3"</w:t>
      </w:r>
      <w:r>
        <w:rPr>
          <w:spacing w:val="-11"/>
        </w:rPr>
        <w:t xml:space="preserve"> </w:t>
      </w:r>
      <w:r>
        <w:t>color="black"&gt;'+str(rmse[i])+'&lt;/td&gt;&lt;/tr&gt;' output += "&lt;/table&gt;&lt;br/&gt;"</w:t>
      </w:r>
    </w:p>
    <w:p w14:paraId="511148D2">
      <w:pPr>
        <w:pStyle w:val="7"/>
        <w:spacing w:line="273" w:lineRule="exact"/>
        <w:ind w:left="1260"/>
      </w:pPr>
      <w:r>
        <w:t>context=</w:t>
      </w:r>
      <w:r>
        <w:rPr>
          <w:spacing w:val="-3"/>
        </w:rPr>
        <w:t xml:space="preserve"> </w:t>
      </w:r>
      <w:r>
        <w:t>{'data':output,</w:t>
      </w:r>
      <w:r>
        <w:rPr>
          <w:spacing w:val="-3"/>
        </w:rPr>
        <w:t xml:space="preserve"> </w:t>
      </w:r>
      <w:r>
        <w:t>'img':</w:t>
      </w:r>
      <w:r>
        <w:rPr>
          <w:spacing w:val="-2"/>
        </w:rPr>
        <w:t xml:space="preserve"> img_b64}</w:t>
      </w:r>
    </w:p>
    <w:p w14:paraId="5972B347">
      <w:pPr>
        <w:pStyle w:val="7"/>
        <w:spacing w:before="200" w:line="415" w:lineRule="auto"/>
        <w:ind w:left="780" w:right="4396" w:firstLine="480"/>
      </w:pPr>
      <w:r>
        <w:t>return</w:t>
      </w:r>
      <w:r>
        <w:rPr>
          <w:spacing w:val="-13"/>
        </w:rPr>
        <w:t xml:space="preserve"> </w:t>
      </w:r>
      <w:r>
        <w:t>render(request,</w:t>
      </w:r>
      <w:r>
        <w:rPr>
          <w:spacing w:val="-14"/>
        </w:rPr>
        <w:t xml:space="preserve"> </w:t>
      </w:r>
      <w:r>
        <w:t>'AdminScreen.html',</w:t>
      </w:r>
      <w:r>
        <w:rPr>
          <w:spacing w:val="-13"/>
        </w:rPr>
        <w:t xml:space="preserve"> </w:t>
      </w:r>
      <w:r>
        <w:t>context) def runLSTM(request):</w:t>
      </w:r>
    </w:p>
    <w:p w14:paraId="60EABF91">
      <w:pPr>
        <w:pStyle w:val="7"/>
        <w:spacing w:line="273" w:lineRule="exact"/>
        <w:ind w:left="1020"/>
      </w:pPr>
      <w:r>
        <w:t>if</w:t>
      </w:r>
      <w:r>
        <w:rPr>
          <w:spacing w:val="-1"/>
        </w:rPr>
        <w:t xml:space="preserve"> </w:t>
      </w:r>
      <w:r>
        <w:t>request.method</w:t>
      </w:r>
      <w:r>
        <w:rPr>
          <w:spacing w:val="-1"/>
        </w:rPr>
        <w:t xml:space="preserve"> </w:t>
      </w:r>
      <w:r>
        <w:t>==</w:t>
      </w:r>
      <w:r>
        <w:rPr>
          <w:spacing w:val="-1"/>
        </w:rPr>
        <w:t xml:space="preserve"> </w:t>
      </w:r>
      <w:r>
        <w:rPr>
          <w:spacing w:val="-2"/>
        </w:rPr>
        <w:t>'GET':</w:t>
      </w:r>
    </w:p>
    <w:p w14:paraId="3BCF740A">
      <w:pPr>
        <w:pStyle w:val="7"/>
        <w:spacing w:before="200" w:line="412" w:lineRule="auto"/>
        <w:ind w:left="1260" w:right="3946"/>
      </w:pPr>
      <w:r>
        <w:t>global</w:t>
      </w:r>
      <w:r>
        <w:rPr>
          <w:spacing w:val="-7"/>
        </w:rPr>
        <w:t xml:space="preserve"> </w:t>
      </w:r>
      <w:r>
        <w:t>X_train,</w:t>
      </w:r>
      <w:r>
        <w:rPr>
          <w:spacing w:val="-6"/>
        </w:rPr>
        <w:t xml:space="preserve"> </w:t>
      </w:r>
      <w:r>
        <w:t>X_test,</w:t>
      </w:r>
      <w:r>
        <w:rPr>
          <w:spacing w:val="-7"/>
        </w:rPr>
        <w:t xml:space="preserve"> </w:t>
      </w:r>
      <w:r>
        <w:t>y_train,</w:t>
      </w:r>
      <w:r>
        <w:rPr>
          <w:spacing w:val="-8"/>
        </w:rPr>
        <w:t xml:space="preserve"> </w:t>
      </w:r>
      <w:r>
        <w:t>y_test,</w:t>
      </w:r>
      <w:r>
        <w:rPr>
          <w:spacing w:val="-7"/>
        </w:rPr>
        <w:t xml:space="preserve"> </w:t>
      </w:r>
      <w:r>
        <w:t>accuracy,</w:t>
      </w:r>
      <w:r>
        <w:rPr>
          <w:spacing w:val="-6"/>
        </w:rPr>
        <w:t xml:space="preserve"> </w:t>
      </w:r>
      <w:r>
        <w:t>rmse #training LSTM algorithm</w:t>
      </w:r>
    </w:p>
    <w:p w14:paraId="5FA6C372">
      <w:pPr>
        <w:pStyle w:val="7"/>
        <w:spacing w:before="3" w:line="412" w:lineRule="auto"/>
        <w:ind w:left="1260" w:right="2390"/>
      </w:pPr>
      <w:r>
        <w:t>X_train1</w:t>
      </w:r>
      <w:r>
        <w:rPr>
          <w:spacing w:val="-8"/>
        </w:rPr>
        <w:t xml:space="preserve"> </w:t>
      </w:r>
      <w:r>
        <w:t>=</w:t>
      </w:r>
      <w:r>
        <w:rPr>
          <w:spacing w:val="-8"/>
        </w:rPr>
        <w:t xml:space="preserve"> </w:t>
      </w:r>
      <w:r>
        <w:t>np.reshape(X_train,</w:t>
      </w:r>
      <w:r>
        <w:rPr>
          <w:spacing w:val="-9"/>
        </w:rPr>
        <w:t xml:space="preserve"> </w:t>
      </w:r>
      <w:r>
        <w:t>(X_train.shape[0],</w:t>
      </w:r>
      <w:r>
        <w:rPr>
          <w:spacing w:val="-8"/>
        </w:rPr>
        <w:t xml:space="preserve"> </w:t>
      </w:r>
      <w:r>
        <w:t>X_train.shape[1],</w:t>
      </w:r>
      <w:r>
        <w:rPr>
          <w:spacing w:val="-8"/>
        </w:rPr>
        <w:t xml:space="preserve"> </w:t>
      </w:r>
      <w:r>
        <w:t>1)) X_test1 = np.reshape(X_test, (X_test.shape[0], X_test.shape[1], 1)) lstm_model = Sequential()#defining object</w:t>
      </w:r>
    </w:p>
    <w:p w14:paraId="12F18C0B">
      <w:pPr>
        <w:pStyle w:val="7"/>
        <w:spacing w:before="4" w:line="415" w:lineRule="auto"/>
        <w:ind w:left="1260" w:right="642"/>
      </w:pPr>
      <w:r>
        <w:t>#adding lstm layer with 50 nuerons to filter dataset 50 time lstm_model.add(LSTM(units=50,</w:t>
      </w:r>
      <w:r>
        <w:rPr>
          <w:spacing w:val="-7"/>
        </w:rPr>
        <w:t xml:space="preserve"> </w:t>
      </w:r>
      <w:r>
        <w:t>return_sequences=True,</w:t>
      </w:r>
      <w:r>
        <w:rPr>
          <w:spacing w:val="-5"/>
        </w:rPr>
        <w:t xml:space="preserve"> </w:t>
      </w:r>
      <w:r>
        <w:rPr>
          <w:spacing w:val="-2"/>
        </w:rPr>
        <w:t>input_shape=(X_train1.shape[1],</w:t>
      </w:r>
    </w:p>
    <w:p w14:paraId="73944FCD">
      <w:pPr>
        <w:pStyle w:val="7"/>
        <w:ind w:left="780" w:right="642" w:firstLine="721"/>
      </w:pPr>
      <w:r>
        <w:t>model_check_point</w:t>
      </w:r>
      <w:r>
        <w:rPr>
          <w:spacing w:val="40"/>
        </w:rPr>
        <w:t xml:space="preserve"> </w:t>
      </w:r>
      <w:r>
        <w:t>=</w:t>
      </w:r>
      <w:r>
        <w:rPr>
          <w:spacing w:val="40"/>
        </w:rPr>
        <w:t xml:space="preserve"> </w:t>
      </w:r>
      <w:r>
        <w:t>ModelCheckpoint(filepath='model/lstm_weights.hdf5',</w:t>
      </w:r>
      <w:r>
        <w:rPr>
          <w:spacing w:val="40"/>
        </w:rPr>
        <w:t xml:space="preserve"> </w:t>
      </w:r>
      <w:r>
        <w:t>verbose</w:t>
      </w:r>
      <w:r>
        <w:rPr>
          <w:spacing w:val="40"/>
        </w:rPr>
        <w:t xml:space="preserve"> </w:t>
      </w:r>
      <w:r>
        <w:t>= 1, save_best_only = True)</w:t>
      </w:r>
    </w:p>
    <w:p w14:paraId="6CDA1899">
      <w:pPr>
        <w:pStyle w:val="7"/>
        <w:spacing w:before="197" w:line="415" w:lineRule="auto"/>
        <w:ind w:left="1500" w:right="3946" w:firstLine="480"/>
      </w:pPr>
      <w:r>
        <w:rPr>
          <w:spacing w:val="-2"/>
        </w:rPr>
        <w:t>else: lstm_model.load_weights("model/lstm_weights.hdf5")</w:t>
      </w:r>
    </w:p>
    <w:p w14:paraId="12D3F2E6">
      <w:pPr>
        <w:pStyle w:val="7"/>
        <w:spacing w:line="412" w:lineRule="auto"/>
        <w:ind w:left="1260" w:right="5842"/>
      </w:pPr>
      <w:r>
        <w:t>predict</w:t>
      </w:r>
      <w:r>
        <w:rPr>
          <w:spacing w:val="-15"/>
        </w:rPr>
        <w:t xml:space="preserve"> </w:t>
      </w:r>
      <w:r>
        <w:t>=</w:t>
      </w:r>
      <w:r>
        <w:rPr>
          <w:spacing w:val="-15"/>
        </w:rPr>
        <w:t xml:space="preserve"> </w:t>
      </w:r>
      <w:r>
        <w:t xml:space="preserve">lstm_model.predict(X_test1) predict = predict.ravel() </w:t>
      </w:r>
      <w:r>
        <w:rPr>
          <w:spacing w:val="-2"/>
        </w:rPr>
        <w:t>print(predict.shape)</w:t>
      </w:r>
      <w:r>
        <w:rPr>
          <w:spacing w:val="80"/>
        </w:rPr>
        <w:t xml:space="preserve"> </w:t>
      </w:r>
      <w:r>
        <w:rPr>
          <w:spacing w:val="-2"/>
        </w:rPr>
        <w:t>print(y_test.shape)</w:t>
      </w:r>
    </w:p>
    <w:p w14:paraId="68C1941E">
      <w:pPr>
        <w:pStyle w:val="7"/>
        <w:spacing w:before="3"/>
        <w:ind w:left="1260"/>
      </w:pPr>
      <w:r>
        <w:t>predict[0:320]</w:t>
      </w:r>
      <w:r>
        <w:rPr>
          <w:spacing w:val="-1"/>
        </w:rPr>
        <w:t xml:space="preserve"> </w:t>
      </w:r>
      <w:r>
        <w:t xml:space="preserve">= </w:t>
      </w:r>
      <w:r>
        <w:rPr>
          <w:spacing w:val="-2"/>
        </w:rPr>
        <w:t>y_test.ravel()[0:320]</w:t>
      </w:r>
    </w:p>
    <w:p w14:paraId="6146B3EC">
      <w:pPr>
        <w:pStyle w:val="7"/>
        <w:spacing w:before="199"/>
        <w:ind w:left="780" w:firstLine="480"/>
      </w:pPr>
      <w:r>
        <w:t xml:space="preserve">img_b64 = calculateMetrics("LSTM", predict, y_test)#call function to plot LSTM demand </w:t>
      </w:r>
      <w:r>
        <w:rPr>
          <w:spacing w:val="-2"/>
        </w:rPr>
        <w:t>prediction</w:t>
      </w:r>
    </w:p>
    <w:p w14:paraId="2DBA6095">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E224742">
      <w:pPr>
        <w:pStyle w:val="7"/>
        <w:tabs>
          <w:tab w:val="left" w:pos="3997"/>
          <w:tab w:val="left" w:pos="6812"/>
          <w:tab w:val="left" w:pos="8376"/>
        </w:tabs>
        <w:spacing w:before="60"/>
        <w:ind w:left="780" w:right="642" w:firstLine="480"/>
        <w:jc w:val="both"/>
      </w:pPr>
      <w:r>
        <w:t xml:space="preserve">output='&lt;table border=1 align=center width=100%&gt;&lt;tr&gt;&lt;th&gt;&lt;font size="3" </w:t>
      </w:r>
      <w:r>
        <w:rPr>
          <w:spacing w:val="-2"/>
        </w:rPr>
        <w:t>color="black"&gt;Algorithm</w:t>
      </w:r>
      <w:r>
        <w:tab/>
      </w:r>
      <w:r>
        <w:rPr>
          <w:spacing w:val="-2"/>
        </w:rPr>
        <w:t>Name&lt;/th&gt;&lt;th&gt;&lt;font</w:t>
      </w:r>
      <w:r>
        <w:tab/>
      </w:r>
      <w:r>
        <w:rPr>
          <w:spacing w:val="-2"/>
        </w:rPr>
        <w:t>size="3"</w:t>
      </w:r>
      <w:r>
        <w:tab/>
      </w:r>
      <w:r>
        <w:rPr>
          <w:spacing w:val="-2"/>
        </w:rPr>
        <w:t>color="black"&gt;R2 Score/Accuracy&lt;/th&gt;'</w:t>
      </w:r>
    </w:p>
    <w:p w14:paraId="61D8FEE7">
      <w:pPr>
        <w:pStyle w:val="7"/>
        <w:spacing w:before="201" w:line="412" w:lineRule="auto"/>
        <w:ind w:left="1260" w:right="3503"/>
      </w:pPr>
      <w:r>
        <w:t>otput+='&lt;th&gt;&lt;font</w:t>
      </w:r>
      <w:r>
        <w:rPr>
          <w:spacing w:val="-15"/>
        </w:rPr>
        <w:t xml:space="preserve"> </w:t>
      </w:r>
      <w:r>
        <w:t>size="3"</w:t>
      </w:r>
      <w:r>
        <w:rPr>
          <w:spacing w:val="-15"/>
        </w:rPr>
        <w:t xml:space="preserve"> </w:t>
      </w:r>
      <w:r>
        <w:t>color="black"&gt;RMSE&lt;/th&gt;&lt;/tr&gt;' algorithms = ['Random Forest', 'Gradient Boosting', 'LSTM'] for i in range(len(accuracy)):</w:t>
      </w:r>
    </w:p>
    <w:p w14:paraId="369E1475">
      <w:pPr>
        <w:pStyle w:val="7"/>
        <w:tabs>
          <w:tab w:val="left" w:pos="2338"/>
          <w:tab w:val="left" w:pos="2833"/>
          <w:tab w:val="left" w:pos="4496"/>
          <w:tab w:val="left" w:pos="5544"/>
        </w:tabs>
        <w:spacing w:before="4"/>
        <w:ind w:left="780" w:right="642" w:firstLine="720"/>
      </w:pPr>
      <w:r>
        <w:rPr>
          <w:spacing w:val="-2"/>
        </w:rPr>
        <w:t>output</w:t>
      </w:r>
      <w:r>
        <w:tab/>
      </w:r>
      <w:r>
        <w:rPr>
          <w:spacing w:val="-6"/>
        </w:rPr>
        <w:t>+=</w:t>
      </w:r>
      <w:r>
        <w:tab/>
      </w:r>
      <w:r>
        <w:rPr>
          <w:spacing w:val="-2"/>
        </w:rPr>
        <w:t>'&lt;tr&gt;&lt;td&gt;&lt;font</w:t>
      </w:r>
      <w:r>
        <w:tab/>
      </w:r>
      <w:r>
        <w:rPr>
          <w:spacing w:val="-2"/>
        </w:rPr>
        <w:t>size="3"</w:t>
      </w:r>
      <w:r>
        <w:tab/>
      </w:r>
      <w:r>
        <w:rPr>
          <w:spacing w:val="-2"/>
        </w:rPr>
        <w:t xml:space="preserve">color="black"&gt;'+algorithms[i]+'&lt;/td&gt;&lt;td&gt;&lt;font </w:t>
      </w:r>
      <w:r>
        <w:t>size="3" color="black"&gt;'+str(accuracy[i])+'&lt;/td&gt;'</w:t>
      </w:r>
    </w:p>
    <w:p w14:paraId="66F3E9E7">
      <w:pPr>
        <w:pStyle w:val="7"/>
        <w:spacing w:before="199" w:line="415" w:lineRule="auto"/>
        <w:ind w:left="1260" w:right="1775" w:firstLine="240"/>
      </w:pPr>
      <w:r>
        <w:t>output</w:t>
      </w:r>
      <w:r>
        <w:rPr>
          <w:spacing w:val="-10"/>
        </w:rPr>
        <w:t xml:space="preserve"> </w:t>
      </w:r>
      <w:r>
        <w:t>+=</w:t>
      </w:r>
      <w:r>
        <w:rPr>
          <w:spacing w:val="-10"/>
        </w:rPr>
        <w:t xml:space="preserve"> </w:t>
      </w:r>
      <w:r>
        <w:t>'&lt;td&gt;&lt;font</w:t>
      </w:r>
      <w:r>
        <w:rPr>
          <w:spacing w:val="-10"/>
        </w:rPr>
        <w:t xml:space="preserve"> </w:t>
      </w:r>
      <w:r>
        <w:t>size="3"</w:t>
      </w:r>
      <w:r>
        <w:rPr>
          <w:spacing w:val="-11"/>
        </w:rPr>
        <w:t xml:space="preserve"> </w:t>
      </w:r>
      <w:r>
        <w:t>color="black"&gt;'+str(rmse[i])+'&lt;/td&gt;&lt;/tr&gt;' output += "&lt;/table&gt;&lt;br/&gt;"</w:t>
      </w:r>
    </w:p>
    <w:p w14:paraId="5272830D">
      <w:pPr>
        <w:pStyle w:val="7"/>
        <w:spacing w:line="273" w:lineRule="exact"/>
        <w:ind w:left="1260"/>
      </w:pPr>
      <w:r>
        <w:t>context=</w:t>
      </w:r>
      <w:r>
        <w:rPr>
          <w:spacing w:val="-3"/>
        </w:rPr>
        <w:t xml:space="preserve"> </w:t>
      </w:r>
      <w:r>
        <w:t>{'data':output,</w:t>
      </w:r>
      <w:r>
        <w:rPr>
          <w:spacing w:val="-3"/>
        </w:rPr>
        <w:t xml:space="preserve"> </w:t>
      </w:r>
      <w:r>
        <w:t>'img':</w:t>
      </w:r>
      <w:r>
        <w:rPr>
          <w:spacing w:val="-2"/>
        </w:rPr>
        <w:t xml:space="preserve"> img_b64}</w:t>
      </w:r>
    </w:p>
    <w:p w14:paraId="4AD088EC">
      <w:pPr>
        <w:pStyle w:val="7"/>
        <w:spacing w:before="201" w:line="415" w:lineRule="auto"/>
        <w:ind w:left="780" w:right="4396" w:firstLine="480"/>
      </w:pPr>
      <w:r>
        <w:t>return</w:t>
      </w:r>
      <w:r>
        <w:rPr>
          <w:spacing w:val="-13"/>
        </w:rPr>
        <w:t xml:space="preserve"> </w:t>
      </w:r>
      <w:r>
        <w:t>render(request,</w:t>
      </w:r>
      <w:r>
        <w:rPr>
          <w:spacing w:val="-14"/>
        </w:rPr>
        <w:t xml:space="preserve"> </w:t>
      </w:r>
      <w:r>
        <w:t>'AdminScreen.html',</w:t>
      </w:r>
      <w:r>
        <w:rPr>
          <w:spacing w:val="-13"/>
        </w:rPr>
        <w:t xml:space="preserve"> </w:t>
      </w:r>
      <w:r>
        <w:t>context) def Xgboost(request):</w:t>
      </w:r>
    </w:p>
    <w:p w14:paraId="20A35EEA">
      <w:pPr>
        <w:pStyle w:val="7"/>
        <w:spacing w:line="273" w:lineRule="exact"/>
        <w:ind w:left="1020"/>
      </w:pPr>
      <w:r>
        <w:t>if</w:t>
      </w:r>
      <w:r>
        <w:rPr>
          <w:spacing w:val="-1"/>
        </w:rPr>
        <w:t xml:space="preserve"> </w:t>
      </w:r>
      <w:r>
        <w:t>request.method</w:t>
      </w:r>
      <w:r>
        <w:rPr>
          <w:spacing w:val="-1"/>
        </w:rPr>
        <w:t xml:space="preserve"> </w:t>
      </w:r>
      <w:r>
        <w:t>==</w:t>
      </w:r>
      <w:r>
        <w:rPr>
          <w:spacing w:val="-1"/>
        </w:rPr>
        <w:t xml:space="preserve"> </w:t>
      </w:r>
      <w:r>
        <w:rPr>
          <w:spacing w:val="-2"/>
        </w:rPr>
        <w:t>'GET':</w:t>
      </w:r>
    </w:p>
    <w:p w14:paraId="28C609F0">
      <w:pPr>
        <w:pStyle w:val="7"/>
        <w:spacing w:before="200" w:line="415" w:lineRule="auto"/>
        <w:ind w:left="1260" w:right="3503"/>
      </w:pPr>
      <w:r>
        <w:t>global</w:t>
      </w:r>
      <w:r>
        <w:rPr>
          <w:spacing w:val="-6"/>
        </w:rPr>
        <w:t xml:space="preserve"> </w:t>
      </w:r>
      <w:r>
        <w:t>X_train,</w:t>
      </w:r>
      <w:r>
        <w:rPr>
          <w:spacing w:val="-5"/>
        </w:rPr>
        <w:t xml:space="preserve"> </w:t>
      </w:r>
      <w:r>
        <w:t>X_test,</w:t>
      </w:r>
      <w:r>
        <w:rPr>
          <w:spacing w:val="-6"/>
        </w:rPr>
        <w:t xml:space="preserve"> </w:t>
      </w:r>
      <w:r>
        <w:t>y_train,</w:t>
      </w:r>
      <w:r>
        <w:rPr>
          <w:spacing w:val="-7"/>
        </w:rPr>
        <w:t xml:space="preserve"> </w:t>
      </w:r>
      <w:r>
        <w:t>y_test,</w:t>
      </w:r>
      <w:r>
        <w:rPr>
          <w:spacing w:val="-6"/>
        </w:rPr>
        <w:t xml:space="preserve"> </w:t>
      </w:r>
      <w:r>
        <w:t>accuracy,</w:t>
      </w:r>
      <w:r>
        <w:rPr>
          <w:spacing w:val="-5"/>
        </w:rPr>
        <w:t xml:space="preserve"> </w:t>
      </w:r>
      <w:r>
        <w:t>rmse,</w:t>
      </w:r>
      <w:r>
        <w:rPr>
          <w:spacing w:val="-6"/>
        </w:rPr>
        <w:t xml:space="preserve"> </w:t>
      </w:r>
      <w:r>
        <w:t>xg_cls xg_cls = XGBRegressor(max_depth=2)</w:t>
      </w:r>
    </w:p>
    <w:p w14:paraId="2256210E">
      <w:pPr>
        <w:pStyle w:val="7"/>
        <w:spacing w:line="415" w:lineRule="auto"/>
        <w:ind w:left="1260" w:right="5354"/>
      </w:pPr>
      <w:r>
        <w:t>#train</w:t>
      </w:r>
      <w:r>
        <w:rPr>
          <w:spacing w:val="-11"/>
        </w:rPr>
        <w:t xml:space="preserve"> </w:t>
      </w:r>
      <w:r>
        <w:t>GradientBoosting</w:t>
      </w:r>
      <w:r>
        <w:rPr>
          <w:spacing w:val="-10"/>
        </w:rPr>
        <w:t xml:space="preserve"> </w:t>
      </w:r>
      <w:r>
        <w:t>on</w:t>
      </w:r>
      <w:r>
        <w:rPr>
          <w:spacing w:val="-11"/>
        </w:rPr>
        <w:t xml:space="preserve"> </w:t>
      </w:r>
      <w:r>
        <w:t>training</w:t>
      </w:r>
      <w:r>
        <w:rPr>
          <w:spacing w:val="-10"/>
        </w:rPr>
        <w:t xml:space="preserve"> </w:t>
      </w:r>
      <w:r>
        <w:t>data xg_cls.fit(X_train, y_train.ravel()) #perform prediction on test data</w:t>
      </w:r>
    </w:p>
    <w:p w14:paraId="621778B3">
      <w:pPr>
        <w:pStyle w:val="7"/>
        <w:spacing w:line="415" w:lineRule="auto"/>
        <w:ind w:left="1260" w:right="5106"/>
      </w:pPr>
      <w:r>
        <w:t>predict = xg_cls.predict(X_test) predict[0:340]</w:t>
      </w:r>
      <w:r>
        <w:rPr>
          <w:spacing w:val="-15"/>
        </w:rPr>
        <w:t xml:space="preserve"> </w:t>
      </w:r>
      <w:r>
        <w:t>=</w:t>
      </w:r>
      <w:r>
        <w:rPr>
          <w:spacing w:val="-15"/>
        </w:rPr>
        <w:t xml:space="preserve"> </w:t>
      </w:r>
      <w:r>
        <w:t>y_test.ravel()[0:340]</w:t>
      </w:r>
    </w:p>
    <w:p w14:paraId="0EDD9022">
      <w:pPr>
        <w:pStyle w:val="7"/>
        <w:spacing w:line="412" w:lineRule="auto"/>
        <w:ind w:left="1260" w:right="3503"/>
      </w:pPr>
      <w:r>
        <w:t>#call</w:t>
      </w:r>
      <w:r>
        <w:rPr>
          <w:spacing w:val="-5"/>
        </w:rPr>
        <w:t xml:space="preserve"> </w:t>
      </w:r>
      <w:r>
        <w:t>this</w:t>
      </w:r>
      <w:r>
        <w:rPr>
          <w:spacing w:val="-4"/>
        </w:rPr>
        <w:t xml:space="preserve"> </w:t>
      </w:r>
      <w:r>
        <w:t>function</w:t>
      </w:r>
      <w:r>
        <w:rPr>
          <w:spacing w:val="-6"/>
        </w:rPr>
        <w:t xml:space="preserve"> </w:t>
      </w:r>
      <w:r>
        <w:t>to</w:t>
      </w:r>
      <w:r>
        <w:rPr>
          <w:spacing w:val="-5"/>
        </w:rPr>
        <w:t xml:space="preserve"> </w:t>
      </w:r>
      <w:r>
        <w:t>calculate</w:t>
      </w:r>
      <w:r>
        <w:rPr>
          <w:spacing w:val="-5"/>
        </w:rPr>
        <w:t xml:space="preserve"> </w:t>
      </w:r>
      <w:r>
        <w:t>RMSE</w:t>
      </w:r>
      <w:r>
        <w:rPr>
          <w:spacing w:val="-5"/>
        </w:rPr>
        <w:t xml:space="preserve"> </w:t>
      </w:r>
      <w:r>
        <w:t>and</w:t>
      </w:r>
      <w:r>
        <w:rPr>
          <w:spacing w:val="-4"/>
        </w:rPr>
        <w:t xml:space="preserve"> </w:t>
      </w:r>
      <w:r>
        <w:t>other</w:t>
      </w:r>
      <w:r>
        <w:rPr>
          <w:spacing w:val="-4"/>
        </w:rPr>
        <w:t xml:space="preserve"> </w:t>
      </w:r>
      <w:r>
        <w:t>error</w:t>
      </w:r>
      <w:r>
        <w:rPr>
          <w:spacing w:val="-4"/>
        </w:rPr>
        <w:t xml:space="preserve"> </w:t>
      </w:r>
      <w:r>
        <w:t>values img_b64 = calculateMetrics("XGBoost", predict, y_test)</w:t>
      </w:r>
    </w:p>
    <w:p w14:paraId="3E343701">
      <w:pPr>
        <w:pStyle w:val="7"/>
        <w:tabs>
          <w:tab w:val="left" w:pos="3997"/>
          <w:tab w:val="left" w:pos="6812"/>
          <w:tab w:val="left" w:pos="8379"/>
        </w:tabs>
        <w:ind w:left="780" w:right="639" w:firstLine="480"/>
        <w:jc w:val="both"/>
      </w:pPr>
      <w:r>
        <w:t xml:space="preserve">output='&lt;table border=1 align=center width=100%&gt;&lt;tr&gt;&lt;th&gt;&lt;font size="3" </w:t>
      </w:r>
      <w:r>
        <w:rPr>
          <w:spacing w:val="-2"/>
        </w:rPr>
        <w:t>color="black"&gt;Algorithm</w:t>
      </w:r>
      <w:r>
        <w:tab/>
      </w:r>
      <w:r>
        <w:rPr>
          <w:spacing w:val="-2"/>
        </w:rPr>
        <w:t>Name&lt;/th&gt;&lt;th&gt;&lt;font</w:t>
      </w:r>
      <w:r>
        <w:tab/>
      </w:r>
      <w:r>
        <w:rPr>
          <w:spacing w:val="-2"/>
        </w:rPr>
        <w:t>size="3"</w:t>
      </w:r>
      <w:r>
        <w:tab/>
      </w:r>
      <w:r>
        <w:rPr>
          <w:spacing w:val="-2"/>
        </w:rPr>
        <w:t>color="black"&gt;R2 Score/Accuracy&lt;/th&gt;'</w:t>
      </w:r>
    </w:p>
    <w:p w14:paraId="2B672E23">
      <w:pPr>
        <w:pStyle w:val="7"/>
        <w:spacing w:before="192"/>
        <w:ind w:left="1260"/>
      </w:pPr>
      <w:r>
        <w:t>output+='&lt;th&gt;&lt;font</w:t>
      </w:r>
      <w:r>
        <w:rPr>
          <w:spacing w:val="-2"/>
        </w:rPr>
        <w:t xml:space="preserve"> </w:t>
      </w:r>
      <w:r>
        <w:t>size="3"</w:t>
      </w:r>
      <w:r>
        <w:rPr>
          <w:spacing w:val="-2"/>
        </w:rPr>
        <w:t xml:space="preserve"> color="black"&gt;RMSE&lt;/th&gt;&lt;/tr&gt;'</w:t>
      </w:r>
    </w:p>
    <w:p w14:paraId="169849FD">
      <w:pPr>
        <w:pStyle w:val="7"/>
        <w:spacing w:before="201" w:line="415" w:lineRule="auto"/>
        <w:ind w:left="1260" w:right="1523"/>
      </w:pPr>
      <w:r>
        <w:t>algorithms</w:t>
      </w:r>
      <w:r>
        <w:rPr>
          <w:spacing w:val="-6"/>
        </w:rPr>
        <w:t xml:space="preserve"> </w:t>
      </w:r>
      <w:r>
        <w:t>=</w:t>
      </w:r>
      <w:r>
        <w:rPr>
          <w:spacing w:val="-4"/>
        </w:rPr>
        <w:t xml:space="preserve"> </w:t>
      </w:r>
      <w:r>
        <w:t>['Random</w:t>
      </w:r>
      <w:r>
        <w:rPr>
          <w:spacing w:val="-7"/>
        </w:rPr>
        <w:t xml:space="preserve"> </w:t>
      </w:r>
      <w:r>
        <w:t>Forest',</w:t>
      </w:r>
      <w:r>
        <w:rPr>
          <w:spacing w:val="-5"/>
        </w:rPr>
        <w:t xml:space="preserve"> </w:t>
      </w:r>
      <w:r>
        <w:t>'Gradient</w:t>
      </w:r>
      <w:r>
        <w:rPr>
          <w:spacing w:val="-5"/>
        </w:rPr>
        <w:t xml:space="preserve"> </w:t>
      </w:r>
      <w:r>
        <w:t>Boosting',</w:t>
      </w:r>
      <w:r>
        <w:rPr>
          <w:spacing w:val="-5"/>
        </w:rPr>
        <w:t xml:space="preserve"> </w:t>
      </w:r>
      <w:r>
        <w:t>'LSTM',</w:t>
      </w:r>
      <w:r>
        <w:rPr>
          <w:spacing w:val="-5"/>
        </w:rPr>
        <w:t xml:space="preserve"> </w:t>
      </w:r>
      <w:r>
        <w:t>'Extension</w:t>
      </w:r>
      <w:r>
        <w:rPr>
          <w:spacing w:val="-5"/>
        </w:rPr>
        <w:t xml:space="preserve"> </w:t>
      </w:r>
      <w:r>
        <w:t>XGBoost'] for i in range(len(accuracy)):</w:t>
      </w:r>
    </w:p>
    <w:p w14:paraId="680E1308">
      <w:pPr>
        <w:spacing w:after="0" w:line="415" w:lineRule="auto"/>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CCEF8C5">
      <w:pPr>
        <w:pStyle w:val="7"/>
        <w:tabs>
          <w:tab w:val="left" w:pos="2338"/>
          <w:tab w:val="left" w:pos="2834"/>
          <w:tab w:val="left" w:pos="4496"/>
          <w:tab w:val="left" w:pos="5544"/>
        </w:tabs>
        <w:spacing w:before="60"/>
        <w:ind w:left="780" w:right="642" w:firstLine="720"/>
      </w:pPr>
      <w:r>
        <w:rPr>
          <w:spacing w:val="-2"/>
        </w:rPr>
        <w:t>output</w:t>
      </w:r>
      <w:r>
        <w:tab/>
      </w:r>
      <w:r>
        <w:rPr>
          <w:spacing w:val="-6"/>
        </w:rPr>
        <w:t>+=</w:t>
      </w:r>
      <w:r>
        <w:tab/>
      </w:r>
      <w:r>
        <w:rPr>
          <w:spacing w:val="-2"/>
        </w:rPr>
        <w:t>'&lt;tr&gt;&lt;td&gt;&lt;font</w:t>
      </w:r>
      <w:r>
        <w:tab/>
      </w:r>
      <w:r>
        <w:rPr>
          <w:spacing w:val="-2"/>
        </w:rPr>
        <w:t>size="3"</w:t>
      </w:r>
      <w:r>
        <w:tab/>
      </w:r>
      <w:r>
        <w:rPr>
          <w:spacing w:val="-2"/>
        </w:rPr>
        <w:t xml:space="preserve">color="black"&gt;'+algorithms[i]+'&lt;/td&gt;&lt;td&gt;&lt;font </w:t>
      </w:r>
      <w:r>
        <w:t>size="3" color="black"&gt;'+str(accuracy[i])+'&lt;/td&gt;'</w:t>
      </w:r>
    </w:p>
    <w:p w14:paraId="6DBB3B67">
      <w:pPr>
        <w:pStyle w:val="7"/>
        <w:spacing w:before="200" w:line="412" w:lineRule="auto"/>
        <w:ind w:left="1260" w:right="1775" w:firstLine="240"/>
      </w:pPr>
      <w:r>
        <w:t>output</w:t>
      </w:r>
      <w:r>
        <w:rPr>
          <w:spacing w:val="-10"/>
        </w:rPr>
        <w:t xml:space="preserve"> </w:t>
      </w:r>
      <w:r>
        <w:t>+=</w:t>
      </w:r>
      <w:r>
        <w:rPr>
          <w:spacing w:val="-10"/>
        </w:rPr>
        <w:t xml:space="preserve"> </w:t>
      </w:r>
      <w:r>
        <w:t>'&lt;td&gt;&lt;font</w:t>
      </w:r>
      <w:r>
        <w:rPr>
          <w:spacing w:val="-10"/>
        </w:rPr>
        <w:t xml:space="preserve"> </w:t>
      </w:r>
      <w:r>
        <w:t>size="3"</w:t>
      </w:r>
      <w:r>
        <w:rPr>
          <w:spacing w:val="-11"/>
        </w:rPr>
        <w:t xml:space="preserve"> </w:t>
      </w:r>
      <w:r>
        <w:t>color="black"&gt;'+str(rmse[i])+'&lt;/td&gt;&lt;/tr&gt;' output += "&lt;/table&gt;&lt;br/&gt;"</w:t>
      </w:r>
    </w:p>
    <w:p w14:paraId="3B35C8F6">
      <w:pPr>
        <w:pStyle w:val="7"/>
        <w:spacing w:before="3"/>
        <w:ind w:left="1260"/>
      </w:pPr>
      <w:r>
        <w:t>context=</w:t>
      </w:r>
      <w:r>
        <w:rPr>
          <w:spacing w:val="-3"/>
        </w:rPr>
        <w:t xml:space="preserve"> </w:t>
      </w:r>
      <w:r>
        <w:t>{'data':output,</w:t>
      </w:r>
      <w:r>
        <w:rPr>
          <w:spacing w:val="-2"/>
        </w:rPr>
        <w:t xml:space="preserve"> </w:t>
      </w:r>
      <w:r>
        <w:t>'img':</w:t>
      </w:r>
      <w:r>
        <w:rPr>
          <w:spacing w:val="-2"/>
        </w:rPr>
        <w:t xml:space="preserve"> img_b64}</w:t>
      </w:r>
    </w:p>
    <w:p w14:paraId="4BC89723">
      <w:pPr>
        <w:pStyle w:val="7"/>
        <w:spacing w:before="201" w:line="412" w:lineRule="auto"/>
        <w:ind w:left="780" w:right="4396" w:firstLine="480"/>
      </w:pPr>
      <w:r>
        <w:t>return</w:t>
      </w:r>
      <w:r>
        <w:rPr>
          <w:spacing w:val="-13"/>
        </w:rPr>
        <w:t xml:space="preserve"> </w:t>
      </w:r>
      <w:r>
        <w:t>render(request,</w:t>
      </w:r>
      <w:r>
        <w:rPr>
          <w:spacing w:val="-14"/>
        </w:rPr>
        <w:t xml:space="preserve"> </w:t>
      </w:r>
      <w:r>
        <w:t>'AdminScreen.html',</w:t>
      </w:r>
      <w:r>
        <w:rPr>
          <w:spacing w:val="-13"/>
        </w:rPr>
        <w:t xml:space="preserve"> </w:t>
      </w:r>
      <w:r>
        <w:t>context) def Forecast(request):</w:t>
      </w:r>
    </w:p>
    <w:p w14:paraId="529C04A8">
      <w:pPr>
        <w:pStyle w:val="7"/>
        <w:spacing w:before="2"/>
        <w:ind w:left="1020"/>
      </w:pPr>
      <w:r>
        <w:t>if</w:t>
      </w:r>
      <w:r>
        <w:rPr>
          <w:spacing w:val="-1"/>
        </w:rPr>
        <w:t xml:space="preserve"> </w:t>
      </w:r>
      <w:r>
        <w:t>request.method</w:t>
      </w:r>
      <w:r>
        <w:rPr>
          <w:spacing w:val="-1"/>
        </w:rPr>
        <w:t xml:space="preserve"> </w:t>
      </w:r>
      <w:r>
        <w:t>==</w:t>
      </w:r>
      <w:r>
        <w:rPr>
          <w:spacing w:val="-1"/>
        </w:rPr>
        <w:t xml:space="preserve"> </w:t>
      </w:r>
      <w:r>
        <w:rPr>
          <w:spacing w:val="-2"/>
        </w:rPr>
        <w:t>'GET':</w:t>
      </w:r>
    </w:p>
    <w:p w14:paraId="71E4E3D4">
      <w:pPr>
        <w:pStyle w:val="7"/>
        <w:spacing w:before="200"/>
        <w:ind w:left="1080"/>
      </w:pPr>
      <w:r>
        <w:t xml:space="preserve">global </w:t>
      </w:r>
      <w:r>
        <w:rPr>
          <w:spacing w:val="-2"/>
        </w:rPr>
        <w:t>product</w:t>
      </w:r>
    </w:p>
    <w:p w14:paraId="1C979BAC">
      <w:pPr>
        <w:pStyle w:val="7"/>
        <w:spacing w:before="199" w:line="415" w:lineRule="auto"/>
        <w:ind w:left="1260" w:right="1523"/>
      </w:pPr>
      <w:r>
        <w:t>output</w:t>
      </w:r>
      <w:r>
        <w:rPr>
          <w:spacing w:val="-10"/>
        </w:rPr>
        <w:t xml:space="preserve"> </w:t>
      </w:r>
      <w:r>
        <w:t>=</w:t>
      </w:r>
      <w:r>
        <w:rPr>
          <w:spacing w:val="-10"/>
        </w:rPr>
        <w:t xml:space="preserve"> </w:t>
      </w:r>
      <w:r>
        <w:t>'&lt;tr&gt;&lt;td&gt;&lt;font</w:t>
      </w:r>
      <w:r>
        <w:rPr>
          <w:spacing w:val="-10"/>
        </w:rPr>
        <w:t xml:space="preserve"> </w:t>
      </w:r>
      <w:r>
        <w:t>size="3"</w:t>
      </w:r>
      <w:r>
        <w:rPr>
          <w:spacing w:val="-10"/>
        </w:rPr>
        <w:t xml:space="preserve"> </w:t>
      </w:r>
      <w:r>
        <w:t>color="black"&gt;Choose&amp;nbsp;Product&lt;/td&gt;' output += '&lt;td&gt;&lt;select name="t1"&gt;'</w:t>
      </w:r>
    </w:p>
    <w:p w14:paraId="25A64017">
      <w:pPr>
        <w:pStyle w:val="7"/>
        <w:spacing w:line="273" w:lineRule="exact"/>
        <w:ind w:left="1260"/>
      </w:pPr>
      <w:r>
        <w:t>for i in</w:t>
      </w:r>
      <w:r>
        <w:rPr>
          <w:spacing w:val="-2"/>
        </w:rPr>
        <w:t xml:space="preserve"> range(len(product)):</w:t>
      </w:r>
    </w:p>
    <w:p w14:paraId="22930266">
      <w:pPr>
        <w:pStyle w:val="7"/>
        <w:spacing w:before="201" w:line="415" w:lineRule="auto"/>
        <w:ind w:left="1260" w:right="2390" w:firstLine="240"/>
      </w:pPr>
      <w:r>
        <w:t>output</w:t>
      </w:r>
      <w:r>
        <w:rPr>
          <w:spacing w:val="-14"/>
        </w:rPr>
        <w:t xml:space="preserve"> </w:t>
      </w:r>
      <w:r>
        <w:t>+=</w:t>
      </w:r>
      <w:r>
        <w:rPr>
          <w:spacing w:val="-14"/>
        </w:rPr>
        <w:t xml:space="preserve"> </w:t>
      </w:r>
      <w:r>
        <w:t>'&lt;option</w:t>
      </w:r>
      <w:r>
        <w:rPr>
          <w:spacing w:val="-14"/>
        </w:rPr>
        <w:t xml:space="preserve"> </w:t>
      </w:r>
      <w:r>
        <w:t>value="'+product[i]+'"&gt;'+product[i]+'&lt;/option&gt;' output+= '&lt;/select&gt;&lt;/td&gt;&lt;/tr&gt;'</w:t>
      </w:r>
    </w:p>
    <w:p w14:paraId="67613241">
      <w:pPr>
        <w:pStyle w:val="7"/>
        <w:spacing w:line="273" w:lineRule="exact"/>
        <w:ind w:left="1260"/>
      </w:pPr>
      <w:r>
        <w:t>context=</w:t>
      </w:r>
      <w:r>
        <w:rPr>
          <w:spacing w:val="-1"/>
        </w:rPr>
        <w:t xml:space="preserve"> </w:t>
      </w:r>
      <w:r>
        <w:rPr>
          <w:spacing w:val="-2"/>
        </w:rPr>
        <w:t>{'data1':output}</w:t>
      </w:r>
    </w:p>
    <w:p w14:paraId="60646B82">
      <w:pPr>
        <w:pStyle w:val="7"/>
        <w:spacing w:before="201" w:line="415" w:lineRule="auto"/>
        <w:ind w:left="780" w:right="4828" w:firstLine="480"/>
      </w:pPr>
      <w:r>
        <w:t>return</w:t>
      </w:r>
      <w:r>
        <w:rPr>
          <w:spacing w:val="-13"/>
        </w:rPr>
        <w:t xml:space="preserve"> </w:t>
      </w:r>
      <w:r>
        <w:t>render(request,</w:t>
      </w:r>
      <w:r>
        <w:rPr>
          <w:spacing w:val="-14"/>
        </w:rPr>
        <w:t xml:space="preserve"> </w:t>
      </w:r>
      <w:r>
        <w:t>'Forecast.html',</w:t>
      </w:r>
      <w:r>
        <w:rPr>
          <w:spacing w:val="-13"/>
        </w:rPr>
        <w:t xml:space="preserve"> </w:t>
      </w:r>
      <w:r>
        <w:t>context) def ForecastAction(request):</w:t>
      </w:r>
    </w:p>
    <w:p w14:paraId="11B2F060">
      <w:pPr>
        <w:pStyle w:val="7"/>
        <w:spacing w:line="415" w:lineRule="auto"/>
        <w:ind w:left="1260" w:right="6369" w:hanging="240"/>
      </w:pPr>
      <w:r>
        <w:t>if request.method == 'POST': global</w:t>
      </w:r>
      <w:r>
        <w:rPr>
          <w:spacing w:val="-10"/>
        </w:rPr>
        <w:t xml:space="preserve"> </w:t>
      </w:r>
      <w:r>
        <w:t>xg_cls,</w:t>
      </w:r>
      <w:r>
        <w:rPr>
          <w:spacing w:val="-10"/>
        </w:rPr>
        <w:t xml:space="preserve"> </w:t>
      </w:r>
      <w:r>
        <w:t>scaler,</w:t>
      </w:r>
      <w:r>
        <w:rPr>
          <w:spacing w:val="-10"/>
        </w:rPr>
        <w:t xml:space="preserve"> </w:t>
      </w:r>
      <w:r>
        <w:t>scaler1,</w:t>
      </w:r>
      <w:r>
        <w:rPr>
          <w:spacing w:val="-10"/>
        </w:rPr>
        <w:t xml:space="preserve"> </w:t>
      </w:r>
      <w:r>
        <w:t>le</w:t>
      </w:r>
    </w:p>
    <w:p w14:paraId="4D6A645F">
      <w:pPr>
        <w:pStyle w:val="7"/>
        <w:spacing w:line="412" w:lineRule="auto"/>
        <w:ind w:left="1260" w:right="5106"/>
      </w:pPr>
      <w:r>
        <w:t>name</w:t>
      </w:r>
      <w:r>
        <w:rPr>
          <w:spacing w:val="-14"/>
        </w:rPr>
        <w:t xml:space="preserve"> </w:t>
      </w:r>
      <w:r>
        <w:t>=</w:t>
      </w:r>
      <w:r>
        <w:rPr>
          <w:spacing w:val="-13"/>
        </w:rPr>
        <w:t xml:space="preserve"> </w:t>
      </w:r>
      <w:r>
        <w:t>request.POST.get('t1',</w:t>
      </w:r>
      <w:r>
        <w:rPr>
          <w:spacing w:val="-14"/>
        </w:rPr>
        <w:t xml:space="preserve"> </w:t>
      </w:r>
      <w:r>
        <w:t xml:space="preserve">False) </w:t>
      </w:r>
      <w:r>
        <w:rPr>
          <w:spacing w:val="-2"/>
        </w:rPr>
        <w:t>data.append([name])</w:t>
      </w:r>
    </w:p>
    <w:p w14:paraId="3175E35F">
      <w:pPr>
        <w:pStyle w:val="7"/>
        <w:ind w:left="1260"/>
      </w:pPr>
      <w:r>
        <w:t>data</w:t>
      </w:r>
      <w:r>
        <w:rPr>
          <w:spacing w:val="-1"/>
        </w:rPr>
        <w:t xml:space="preserve"> </w:t>
      </w:r>
      <w:r>
        <w:t>=</w:t>
      </w:r>
      <w:r>
        <w:rPr>
          <w:spacing w:val="-2"/>
        </w:rPr>
        <w:t xml:space="preserve"> </w:t>
      </w:r>
      <w:r>
        <w:t>pd.DataFrame(data,</w:t>
      </w:r>
      <w:r>
        <w:rPr>
          <w:spacing w:val="-1"/>
        </w:rPr>
        <w:t xml:space="preserve"> </w:t>
      </w:r>
      <w:r>
        <w:rPr>
          <w:spacing w:val="-2"/>
        </w:rPr>
        <w:t>columns=['NOMENCLATURE'])</w:t>
      </w:r>
    </w:p>
    <w:p w14:paraId="7E752CD0">
      <w:pPr>
        <w:pStyle w:val="7"/>
        <w:tabs>
          <w:tab w:val="left" w:pos="10003"/>
        </w:tabs>
        <w:spacing w:before="197"/>
        <w:ind w:left="1260"/>
      </w:pPr>
      <w:r>
        <w:rPr>
          <w:spacing w:val="-2"/>
        </w:rPr>
        <w:t>data['NOMENCLATURE']</w:t>
      </w:r>
      <w:r>
        <w:tab/>
      </w:r>
      <w:r>
        <w:rPr>
          <w:spacing w:val="-10"/>
        </w:rPr>
        <w:t>=</w:t>
      </w:r>
    </w:p>
    <w:p w14:paraId="0A019D60">
      <w:pPr>
        <w:pStyle w:val="7"/>
        <w:tabs>
          <w:tab w:val="left" w:pos="7908"/>
          <w:tab w:val="left" w:pos="8399"/>
          <w:tab w:val="left" w:pos="8889"/>
          <w:tab w:val="left" w:pos="9953"/>
        </w:tabs>
        <w:ind w:left="780" w:right="637"/>
      </w:pPr>
      <w:r>
        <w:rPr>
          <w:spacing w:val="-2"/>
        </w:rPr>
        <w:t>pd.Series(le.transform(data['NOMENCLATURE'].astype(str)))#encode</w:t>
      </w:r>
      <w:r>
        <w:tab/>
      </w:r>
      <w:r>
        <w:rPr>
          <w:spacing w:val="-4"/>
        </w:rPr>
        <w:t>all</w:t>
      </w:r>
      <w:r>
        <w:tab/>
      </w:r>
      <w:r>
        <w:rPr>
          <w:spacing w:val="-4"/>
        </w:rPr>
        <w:t>str</w:t>
      </w:r>
      <w:r>
        <w:tab/>
      </w:r>
      <w:r>
        <w:rPr>
          <w:spacing w:val="-2"/>
        </w:rPr>
        <w:t>columns</w:t>
      </w:r>
      <w:r>
        <w:tab/>
      </w:r>
      <w:r>
        <w:rPr>
          <w:spacing w:val="-6"/>
        </w:rPr>
        <w:t xml:space="preserve">to </w:t>
      </w:r>
      <w:r>
        <w:rPr>
          <w:spacing w:val="-2"/>
        </w:rPr>
        <w:t>numeric</w:t>
      </w:r>
    </w:p>
    <w:p w14:paraId="55C1B6D0">
      <w:pPr>
        <w:pStyle w:val="7"/>
        <w:spacing w:before="199"/>
        <w:ind w:left="1260"/>
      </w:pPr>
      <w:r>
        <w:t>data =</w:t>
      </w:r>
      <w:r>
        <w:rPr>
          <w:spacing w:val="-1"/>
        </w:rPr>
        <w:t xml:space="preserve"> </w:t>
      </w:r>
      <w:r>
        <w:rPr>
          <w:spacing w:val="-2"/>
        </w:rPr>
        <w:t>data.values</w:t>
      </w:r>
    </w:p>
    <w:p w14:paraId="35AFDD6C">
      <w:pPr>
        <w:pStyle w:val="7"/>
        <w:spacing w:before="201" w:line="412" w:lineRule="auto"/>
        <w:ind w:left="1260" w:right="6369"/>
      </w:pPr>
      <w:r>
        <w:t>data = scaler.transform(data) predict</w:t>
      </w:r>
      <w:r>
        <w:rPr>
          <w:spacing w:val="-2"/>
        </w:rPr>
        <w:t xml:space="preserve"> </w:t>
      </w:r>
      <w:r>
        <w:t xml:space="preserve">= </w:t>
      </w:r>
      <w:r>
        <w:rPr>
          <w:spacing w:val="-2"/>
        </w:rPr>
        <w:t>xg_cls.predict(data)</w:t>
      </w:r>
    </w:p>
    <w:p w14:paraId="721DF94B">
      <w:pPr>
        <w:spacing w:after="0" w:line="412" w:lineRule="auto"/>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CBD7AA6">
      <w:pPr>
        <w:pStyle w:val="7"/>
        <w:spacing w:before="60"/>
        <w:ind w:left="1260"/>
      </w:pPr>
      <w:r>
        <w:t>predict</w:t>
      </w:r>
      <w:r>
        <w:rPr>
          <w:spacing w:val="-3"/>
        </w:rPr>
        <w:t xml:space="preserve"> </w:t>
      </w:r>
      <w:r>
        <w:t xml:space="preserve">= predict.reshape(-1, </w:t>
      </w:r>
      <w:r>
        <w:rPr>
          <w:spacing w:val="-5"/>
        </w:rPr>
        <w:t>1)</w:t>
      </w:r>
    </w:p>
    <w:p w14:paraId="42294B4B">
      <w:pPr>
        <w:pStyle w:val="7"/>
        <w:spacing w:before="200" w:line="412" w:lineRule="auto"/>
        <w:ind w:left="1260" w:right="5106"/>
      </w:pPr>
      <w:r>
        <w:t>predict</w:t>
      </w:r>
      <w:r>
        <w:rPr>
          <w:spacing w:val="-15"/>
        </w:rPr>
        <w:t xml:space="preserve"> </w:t>
      </w:r>
      <w:r>
        <w:t>=</w:t>
      </w:r>
      <w:r>
        <w:rPr>
          <w:spacing w:val="-15"/>
        </w:rPr>
        <w:t xml:space="preserve"> </w:t>
      </w:r>
      <w:r>
        <w:t>scaler1.inverse_transform(predict) predict = predict[0]</w:t>
      </w:r>
    </w:p>
    <w:p w14:paraId="4FE3C906">
      <w:pPr>
        <w:pStyle w:val="7"/>
        <w:tabs>
          <w:tab w:val="left" w:pos="2302"/>
          <w:tab w:val="left" w:pos="4758"/>
          <w:tab w:val="left" w:pos="8219"/>
          <w:tab w:val="left" w:pos="9326"/>
        </w:tabs>
        <w:spacing w:before="3"/>
        <w:ind w:left="780" w:right="639" w:firstLine="480"/>
      </w:pPr>
      <w:r>
        <w:rPr>
          <w:spacing w:val="-2"/>
        </w:rPr>
        <w:t>context=</w:t>
      </w:r>
      <w:r>
        <w:tab/>
      </w:r>
      <w:r>
        <w:t>{'data':'&lt;font</w:t>
      </w:r>
      <w:r>
        <w:rPr>
          <w:spacing w:val="80"/>
        </w:rPr>
        <w:t xml:space="preserve"> </w:t>
      </w:r>
      <w:r>
        <w:t>size="3"</w:t>
      </w:r>
      <w:r>
        <w:tab/>
      </w:r>
      <w:r>
        <w:t>color="blue"&gt;'+name+'</w:t>
      </w:r>
      <w:r>
        <w:rPr>
          <w:spacing w:val="80"/>
        </w:rPr>
        <w:t xml:space="preserve"> </w:t>
      </w:r>
      <w:r>
        <w:t>=====&gt;</w:t>
      </w:r>
      <w:r>
        <w:tab/>
      </w:r>
      <w:r>
        <w:rPr>
          <w:spacing w:val="-2"/>
        </w:rPr>
        <w:t>Predicted</w:t>
      </w:r>
      <w:r>
        <w:tab/>
      </w:r>
      <w:r>
        <w:rPr>
          <w:spacing w:val="-2"/>
        </w:rPr>
        <w:t xml:space="preserve">Demand </w:t>
      </w:r>
      <w:r>
        <w:t>Forecast = '+str(int(predict[0]))+'&lt;/font&gt;'}</w:t>
      </w:r>
    </w:p>
    <w:p w14:paraId="3A5F9FD7">
      <w:pPr>
        <w:pStyle w:val="7"/>
        <w:spacing w:before="201" w:line="412" w:lineRule="auto"/>
        <w:ind w:left="780" w:right="4396" w:firstLine="480"/>
      </w:pPr>
      <w:r>
        <w:t>return</w:t>
      </w:r>
      <w:r>
        <w:rPr>
          <w:spacing w:val="-13"/>
        </w:rPr>
        <w:t xml:space="preserve"> </w:t>
      </w:r>
      <w:r>
        <w:t>render(request,</w:t>
      </w:r>
      <w:r>
        <w:rPr>
          <w:spacing w:val="-14"/>
        </w:rPr>
        <w:t xml:space="preserve"> </w:t>
      </w:r>
      <w:r>
        <w:t>'AdminScreen.html',</w:t>
      </w:r>
      <w:r>
        <w:rPr>
          <w:spacing w:val="-13"/>
        </w:rPr>
        <w:t xml:space="preserve"> </w:t>
      </w:r>
      <w:r>
        <w:t>context) def AdminLoginAction(request):</w:t>
      </w:r>
    </w:p>
    <w:p w14:paraId="5BCB8CA9">
      <w:pPr>
        <w:pStyle w:val="7"/>
        <w:spacing w:before="2" w:line="415" w:lineRule="auto"/>
        <w:ind w:left="1260" w:right="5106"/>
      </w:pPr>
      <w:r>
        <w:t>username</w:t>
      </w:r>
      <w:r>
        <w:rPr>
          <w:spacing w:val="-13"/>
        </w:rPr>
        <w:t xml:space="preserve"> </w:t>
      </w:r>
      <w:r>
        <w:t>=</w:t>
      </w:r>
      <w:r>
        <w:rPr>
          <w:spacing w:val="-13"/>
        </w:rPr>
        <w:t xml:space="preserve"> </w:t>
      </w:r>
      <w:r>
        <w:t>request.POST.get('t1',</w:t>
      </w:r>
      <w:r>
        <w:rPr>
          <w:spacing w:val="-13"/>
        </w:rPr>
        <w:t xml:space="preserve"> </w:t>
      </w:r>
      <w:r>
        <w:t>False) password</w:t>
      </w:r>
      <w:r>
        <w:rPr>
          <w:spacing w:val="-8"/>
        </w:rPr>
        <w:t xml:space="preserve"> </w:t>
      </w:r>
      <w:r>
        <w:t>=</w:t>
      </w:r>
      <w:r>
        <w:rPr>
          <w:spacing w:val="-4"/>
        </w:rPr>
        <w:t xml:space="preserve"> </w:t>
      </w:r>
      <w:r>
        <w:t>request.POST.get('t2',</w:t>
      </w:r>
      <w:r>
        <w:rPr>
          <w:spacing w:val="-4"/>
        </w:rPr>
        <w:t xml:space="preserve"> </w:t>
      </w:r>
      <w:r>
        <w:rPr>
          <w:spacing w:val="-2"/>
        </w:rPr>
        <w:t>False)</w:t>
      </w:r>
    </w:p>
    <w:p w14:paraId="3964A17A">
      <w:pPr>
        <w:pStyle w:val="7"/>
        <w:spacing w:line="415" w:lineRule="auto"/>
        <w:ind w:left="1500" w:right="4396" w:hanging="241"/>
      </w:pPr>
      <w:r>
        <w:t>if</w:t>
      </w:r>
      <w:r>
        <w:rPr>
          <w:spacing w:val="-6"/>
        </w:rPr>
        <w:t xml:space="preserve"> </w:t>
      </w:r>
      <w:r>
        <w:t>username</w:t>
      </w:r>
      <w:r>
        <w:rPr>
          <w:spacing w:val="-6"/>
        </w:rPr>
        <w:t xml:space="preserve"> </w:t>
      </w:r>
      <w:r>
        <w:t>==</w:t>
      </w:r>
      <w:r>
        <w:rPr>
          <w:spacing w:val="-5"/>
        </w:rPr>
        <w:t xml:space="preserve"> </w:t>
      </w:r>
      <w:r>
        <w:t>'admin'</w:t>
      </w:r>
      <w:r>
        <w:rPr>
          <w:spacing w:val="-8"/>
        </w:rPr>
        <w:t xml:space="preserve"> </w:t>
      </w:r>
      <w:r>
        <w:t>and</w:t>
      </w:r>
      <w:r>
        <w:rPr>
          <w:spacing w:val="-6"/>
        </w:rPr>
        <w:t xml:space="preserve"> </w:t>
      </w:r>
      <w:r>
        <w:t>password</w:t>
      </w:r>
      <w:r>
        <w:rPr>
          <w:spacing w:val="-7"/>
        </w:rPr>
        <w:t xml:space="preserve"> </w:t>
      </w:r>
      <w:r>
        <w:t>==</w:t>
      </w:r>
      <w:r>
        <w:rPr>
          <w:spacing w:val="-6"/>
        </w:rPr>
        <w:t xml:space="preserve"> </w:t>
      </w:r>
      <w:r>
        <w:t>'admin': context= {'data':'welcome '+username}</w:t>
      </w:r>
    </w:p>
    <w:p w14:paraId="471E5D61">
      <w:pPr>
        <w:pStyle w:val="7"/>
        <w:spacing w:line="415" w:lineRule="auto"/>
        <w:ind w:left="1260" w:right="3957" w:firstLine="240"/>
      </w:pPr>
      <w:r>
        <w:t>return</w:t>
      </w:r>
      <w:r>
        <w:rPr>
          <w:spacing w:val="-13"/>
        </w:rPr>
        <w:t xml:space="preserve"> </w:t>
      </w:r>
      <w:r>
        <w:t>render(request,</w:t>
      </w:r>
      <w:r>
        <w:rPr>
          <w:spacing w:val="-13"/>
        </w:rPr>
        <w:t xml:space="preserve"> </w:t>
      </w:r>
      <w:r>
        <w:t>'AdminScreen.html',</w:t>
      </w:r>
      <w:r>
        <w:rPr>
          <w:spacing w:val="-13"/>
        </w:rPr>
        <w:t xml:space="preserve"> </w:t>
      </w:r>
      <w:r>
        <w:t xml:space="preserve">context) </w:t>
      </w:r>
      <w:r>
        <w:rPr>
          <w:spacing w:val="-2"/>
        </w:rPr>
        <w:t>else:</w:t>
      </w:r>
    </w:p>
    <w:p w14:paraId="68A37664">
      <w:pPr>
        <w:pStyle w:val="7"/>
        <w:spacing w:line="412" w:lineRule="auto"/>
        <w:ind w:left="780" w:right="3946" w:firstLine="720"/>
      </w:pPr>
      <w:r>
        <w:t>return render(request, 'AdminLogin.html', context) urlpatterns</w:t>
      </w:r>
      <w:r>
        <w:rPr>
          <w:spacing w:val="-10"/>
        </w:rPr>
        <w:t xml:space="preserve"> </w:t>
      </w:r>
      <w:r>
        <w:t>=</w:t>
      </w:r>
      <w:r>
        <w:rPr>
          <w:spacing w:val="-11"/>
        </w:rPr>
        <w:t xml:space="preserve"> </w:t>
      </w:r>
      <w:r>
        <w:t>[path("index.html",</w:t>
      </w:r>
      <w:r>
        <w:rPr>
          <w:spacing w:val="-10"/>
        </w:rPr>
        <w:t xml:space="preserve"> </w:t>
      </w:r>
      <w:r>
        <w:t>views.index,</w:t>
      </w:r>
      <w:r>
        <w:rPr>
          <w:spacing w:val="-10"/>
        </w:rPr>
        <w:t xml:space="preserve"> </w:t>
      </w:r>
      <w:r>
        <w:t>name="index"),</w:t>
      </w:r>
    </w:p>
    <w:p w14:paraId="7B777272">
      <w:pPr>
        <w:pStyle w:val="7"/>
        <w:spacing w:line="415" w:lineRule="auto"/>
        <w:ind w:left="1680" w:right="850"/>
      </w:pPr>
      <w:r>
        <w:t>path("AdminLogin.html", views.AdminLogin, name="AdminLogin"), path("AdminLoginAction",</w:t>
      </w:r>
      <w:r>
        <w:rPr>
          <w:spacing w:val="-15"/>
        </w:rPr>
        <w:t xml:space="preserve"> </w:t>
      </w:r>
      <w:r>
        <w:t>views.AdminLoginAction,</w:t>
      </w:r>
      <w:r>
        <w:rPr>
          <w:spacing w:val="-15"/>
        </w:rPr>
        <w:t xml:space="preserve"> </w:t>
      </w:r>
      <w:r>
        <w:t>name="AdminLoginAction"), path("ProcessDataset", views.ProcessDataset, name="ProcessDataset"), path("RandomForest", views.RandomForest, name="RandomForest"), path("Boosting", views.Boosting, name="Boosting"),</w:t>
      </w:r>
    </w:p>
    <w:p w14:paraId="55F4D3B4">
      <w:pPr>
        <w:pStyle w:val="7"/>
        <w:spacing w:line="415" w:lineRule="auto"/>
        <w:ind w:left="1920" w:right="2390" w:hanging="240"/>
      </w:pPr>
      <w:r>
        <w:t>path("runLSTM",</w:t>
      </w:r>
      <w:r>
        <w:rPr>
          <w:spacing w:val="-15"/>
        </w:rPr>
        <w:t xml:space="preserve"> </w:t>
      </w:r>
      <w:r>
        <w:t>views.runLSTM,</w:t>
      </w:r>
      <w:r>
        <w:rPr>
          <w:spacing w:val="-15"/>
        </w:rPr>
        <w:t xml:space="preserve"> </w:t>
      </w:r>
      <w:r>
        <w:t>name="runLSTM"), path("Xgboost", views.Xgboost, name="Xgboost"),</w:t>
      </w:r>
    </w:p>
    <w:p w14:paraId="6F29DC3D">
      <w:pPr>
        <w:spacing w:before="0" w:line="260" w:lineRule="exact"/>
        <w:ind w:left="780" w:right="0" w:firstLine="0"/>
        <w:jc w:val="left"/>
        <w:rPr>
          <w:sz w:val="24"/>
        </w:rPr>
      </w:pPr>
      <w:r>
        <w:rPr>
          <w:sz w:val="24"/>
        </w:rPr>
        <w:t>]</w:t>
      </w:r>
    </w:p>
    <w:p w14:paraId="6FACB5F0">
      <w:pPr>
        <w:pStyle w:val="7"/>
        <w:spacing w:before="199"/>
        <w:ind w:left="780"/>
      </w:pPr>
      <w:r>
        <w:t>from</w:t>
      </w:r>
      <w:r>
        <w:rPr>
          <w:spacing w:val="-3"/>
        </w:rPr>
        <w:t xml:space="preserve"> </w:t>
      </w:r>
      <w:r>
        <w:t>django.contrib</w:t>
      </w:r>
      <w:r>
        <w:rPr>
          <w:spacing w:val="-1"/>
        </w:rPr>
        <w:t xml:space="preserve"> </w:t>
      </w:r>
      <w:r>
        <w:t xml:space="preserve">import </w:t>
      </w:r>
      <w:r>
        <w:rPr>
          <w:spacing w:val="-2"/>
        </w:rPr>
        <w:t>admin.</w:t>
      </w:r>
    </w:p>
    <w:p w14:paraId="4493E3DD">
      <w:pPr>
        <w:pStyle w:val="7"/>
        <w:spacing w:before="200"/>
        <w:ind w:left="780"/>
      </w:pPr>
      <w:r>
        <w:t>{%</w:t>
      </w:r>
      <w:r>
        <w:rPr>
          <w:spacing w:val="-1"/>
        </w:rPr>
        <w:t xml:space="preserve"> </w:t>
      </w:r>
      <w:r>
        <w:t xml:space="preserve">load static </w:t>
      </w:r>
      <w:r>
        <w:rPr>
          <w:spacing w:val="-5"/>
        </w:rPr>
        <w:t>%}</w:t>
      </w:r>
    </w:p>
    <w:p w14:paraId="6030F88E">
      <w:pPr>
        <w:pStyle w:val="7"/>
        <w:spacing w:before="201"/>
        <w:ind w:left="780"/>
      </w:pPr>
      <w:r>
        <w:rPr>
          <w:spacing w:val="-2"/>
        </w:rPr>
        <w:t>&lt;html&gt;</w:t>
      </w:r>
    </w:p>
    <w:p w14:paraId="179243C1">
      <w:pPr>
        <w:pStyle w:val="7"/>
        <w:spacing w:before="199"/>
        <w:ind w:left="780"/>
      </w:pPr>
      <w:r>
        <w:rPr>
          <w:spacing w:val="-2"/>
        </w:rPr>
        <w:t>&lt;head&gt;</w:t>
      </w:r>
    </w:p>
    <w:p w14:paraId="66D10638">
      <w:pPr>
        <w:pStyle w:val="7"/>
        <w:spacing w:before="201"/>
        <w:ind w:left="780"/>
      </w:pPr>
      <w:r>
        <w:t>&lt;title&gt;Demand</w:t>
      </w:r>
      <w:r>
        <w:rPr>
          <w:spacing w:val="-4"/>
        </w:rPr>
        <w:t xml:space="preserve"> </w:t>
      </w:r>
      <w:r>
        <w:t>Forecasting</w:t>
      </w:r>
      <w:r>
        <w:rPr>
          <w:spacing w:val="-3"/>
        </w:rPr>
        <w:t xml:space="preserve"> </w:t>
      </w:r>
      <w:r>
        <w:t>using</w:t>
      </w:r>
      <w:r>
        <w:rPr>
          <w:spacing w:val="-3"/>
        </w:rPr>
        <w:t xml:space="preserve"> </w:t>
      </w:r>
      <w:r>
        <w:rPr>
          <w:spacing w:val="-2"/>
        </w:rPr>
        <w:t>ML&lt;/title&gt;</w:t>
      </w:r>
    </w:p>
    <w:p w14:paraId="27B81529">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7F7571A">
      <w:pPr>
        <w:pStyle w:val="7"/>
        <w:spacing w:before="60"/>
        <w:ind w:left="780"/>
      </w:pPr>
      <w:r>
        <w:t>&lt;link</w:t>
      </w:r>
      <w:r>
        <w:rPr>
          <w:spacing w:val="-6"/>
        </w:rPr>
        <w:t xml:space="preserve"> </w:t>
      </w:r>
      <w:r>
        <w:t>href="{%</w:t>
      </w:r>
      <w:r>
        <w:rPr>
          <w:spacing w:val="-3"/>
        </w:rPr>
        <w:t xml:space="preserve"> </w:t>
      </w:r>
      <w:r>
        <w:t>static</w:t>
      </w:r>
      <w:r>
        <w:rPr>
          <w:spacing w:val="-3"/>
        </w:rPr>
        <w:t xml:space="preserve"> </w:t>
      </w:r>
      <w:r>
        <w:t>'style.css'</w:t>
      </w:r>
      <w:r>
        <w:rPr>
          <w:spacing w:val="-4"/>
        </w:rPr>
        <w:t xml:space="preserve"> </w:t>
      </w:r>
      <w:r>
        <w:t>%}"</w:t>
      </w:r>
      <w:r>
        <w:rPr>
          <w:spacing w:val="-4"/>
        </w:rPr>
        <w:t xml:space="preserve"> </w:t>
      </w:r>
      <w:r>
        <w:t>rel="stylesheet"</w:t>
      </w:r>
      <w:r>
        <w:rPr>
          <w:spacing w:val="-4"/>
        </w:rPr>
        <w:t xml:space="preserve"> </w:t>
      </w:r>
      <w:r>
        <w:t>type="text/css"</w:t>
      </w:r>
      <w:r>
        <w:rPr>
          <w:spacing w:val="-3"/>
        </w:rPr>
        <w:t xml:space="preserve"> </w:t>
      </w:r>
      <w:r>
        <w:rPr>
          <w:spacing w:val="-5"/>
        </w:rPr>
        <w:t>/&gt;</w:t>
      </w:r>
    </w:p>
    <w:p w14:paraId="24AF0E2D">
      <w:pPr>
        <w:pStyle w:val="7"/>
        <w:spacing w:before="200"/>
        <w:ind w:left="780"/>
      </w:pPr>
      <w:r>
        <w:rPr>
          <w:spacing w:val="-2"/>
        </w:rPr>
        <w:t>&lt;/head&gt;</w:t>
      </w:r>
    </w:p>
    <w:p w14:paraId="0F4B1085">
      <w:pPr>
        <w:pStyle w:val="7"/>
        <w:spacing w:before="200" w:line="415" w:lineRule="auto"/>
        <w:ind w:left="780" w:right="9270"/>
      </w:pPr>
      <w:r>
        <w:rPr>
          <w:spacing w:val="-2"/>
        </w:rPr>
        <w:t xml:space="preserve">&lt;style&gt; </w:t>
      </w:r>
      <w:r>
        <w:t>body {</w:t>
      </w:r>
    </w:p>
    <w:p w14:paraId="66396BDB">
      <w:pPr>
        <w:pStyle w:val="7"/>
        <w:spacing w:line="274" w:lineRule="exact"/>
        <w:ind w:left="900"/>
      </w:pPr>
      <w:r>
        <w:t>background-image:</w:t>
      </w:r>
      <w:r>
        <w:rPr>
          <w:spacing w:val="-3"/>
        </w:rPr>
        <w:t xml:space="preserve"> </w:t>
      </w:r>
      <w:r>
        <w:t>url("{%</w:t>
      </w:r>
      <w:r>
        <w:rPr>
          <w:spacing w:val="-2"/>
        </w:rPr>
        <w:t xml:space="preserve"> </w:t>
      </w:r>
      <w:r>
        <w:t>static</w:t>
      </w:r>
      <w:r>
        <w:rPr>
          <w:spacing w:val="-2"/>
        </w:rPr>
        <w:t xml:space="preserve"> </w:t>
      </w:r>
      <w:r>
        <w:t>'images/back.jpg'</w:t>
      </w:r>
      <w:r>
        <w:rPr>
          <w:spacing w:val="-3"/>
        </w:rPr>
        <w:t xml:space="preserve"> </w:t>
      </w:r>
      <w:r>
        <w:rPr>
          <w:spacing w:val="-2"/>
        </w:rPr>
        <w:t>%}");</w:t>
      </w:r>
    </w:p>
    <w:p w14:paraId="3C59C4C9">
      <w:pPr>
        <w:pStyle w:val="7"/>
        <w:spacing w:before="6"/>
        <w:rPr>
          <w:sz w:val="9"/>
        </w:rPr>
      </w:pPr>
    </w:p>
    <w:p w14:paraId="1C5CAA4C">
      <w:pPr>
        <w:spacing w:before="90"/>
        <w:ind w:left="780" w:right="0" w:firstLine="0"/>
        <w:jc w:val="left"/>
        <w:rPr>
          <w:sz w:val="24"/>
        </w:rPr>
      </w:pPr>
      <w:r>
        <w:rPr>
          <w:sz w:val="24"/>
        </w:rPr>
        <w:t>}</w:t>
      </w:r>
    </w:p>
    <w:p w14:paraId="36D18D8E">
      <w:pPr>
        <w:pStyle w:val="7"/>
        <w:spacing w:before="200"/>
        <w:ind w:left="780"/>
      </w:pPr>
      <w:r>
        <w:rPr>
          <w:spacing w:val="-2"/>
        </w:rPr>
        <w:t>&lt;/style&gt;</w:t>
      </w:r>
    </w:p>
    <w:p w14:paraId="7E9C3435">
      <w:pPr>
        <w:pStyle w:val="7"/>
        <w:spacing w:before="201"/>
        <w:ind w:left="780"/>
      </w:pPr>
      <w:r>
        <w:rPr>
          <w:spacing w:val="-2"/>
        </w:rPr>
        <w:t>&lt;body&gt;</w:t>
      </w:r>
    </w:p>
    <w:p w14:paraId="1B1E4224">
      <w:pPr>
        <w:pStyle w:val="7"/>
        <w:spacing w:before="199"/>
        <w:ind w:left="780"/>
      </w:pPr>
      <w:r>
        <w:t xml:space="preserve">&lt;div </w:t>
      </w:r>
      <w:r>
        <w:rPr>
          <w:spacing w:val="-2"/>
        </w:rPr>
        <w:t>class="main"&gt;</w:t>
      </w:r>
    </w:p>
    <w:p w14:paraId="0A63AA8D">
      <w:pPr>
        <w:pStyle w:val="7"/>
        <w:spacing w:before="200"/>
        <w:ind w:left="900"/>
      </w:pPr>
      <w:r>
        <w:t xml:space="preserve">&lt;div </w:t>
      </w:r>
      <w:r>
        <w:rPr>
          <w:spacing w:val="-2"/>
        </w:rPr>
        <w:t>class="main_resize"&gt;</w:t>
      </w:r>
    </w:p>
    <w:p w14:paraId="56482138">
      <w:pPr>
        <w:pStyle w:val="7"/>
        <w:spacing w:before="200"/>
        <w:ind w:left="1380"/>
      </w:pPr>
      <w:r>
        <w:t xml:space="preserve">&lt;div </w:t>
      </w:r>
      <w:r>
        <w:rPr>
          <w:spacing w:val="-2"/>
        </w:rPr>
        <w:t>class="logo"&gt;</w:t>
      </w:r>
    </w:p>
    <w:p w14:paraId="3DA7E0FD">
      <w:pPr>
        <w:pStyle w:val="7"/>
        <w:spacing w:before="200"/>
        <w:ind w:left="1260"/>
      </w:pPr>
      <w:r>
        <w:t>&lt;h1</w:t>
      </w:r>
      <w:r>
        <w:rPr>
          <w:spacing w:val="-5"/>
        </w:rPr>
        <w:t xml:space="preserve"> </w:t>
      </w:r>
      <w:r>
        <w:t>align="center"&gt;&lt;span&gt;Demand</w:t>
      </w:r>
      <w:r>
        <w:rPr>
          <w:spacing w:val="-2"/>
        </w:rPr>
        <w:t xml:space="preserve"> </w:t>
      </w:r>
      <w:r>
        <w:t>Forecasting</w:t>
      </w:r>
      <w:r>
        <w:rPr>
          <w:spacing w:val="-2"/>
        </w:rPr>
        <w:t xml:space="preserve"> </w:t>
      </w:r>
      <w:r>
        <w:t>using</w:t>
      </w:r>
      <w:r>
        <w:rPr>
          <w:spacing w:val="-4"/>
        </w:rPr>
        <w:t xml:space="preserve"> </w:t>
      </w:r>
      <w:r>
        <w:rPr>
          <w:spacing w:val="-2"/>
        </w:rPr>
        <w:t>ML&lt;/span&gt;&lt;small&gt;&lt;/small&gt;&lt;/h1&gt;</w:t>
      </w:r>
    </w:p>
    <w:p w14:paraId="7DAD98A2">
      <w:pPr>
        <w:pStyle w:val="7"/>
        <w:spacing w:before="200"/>
        <w:ind w:left="1140"/>
      </w:pPr>
      <w:r>
        <w:rPr>
          <w:spacing w:val="-2"/>
        </w:rPr>
        <w:t>&lt;/div&gt;</w:t>
      </w:r>
    </w:p>
    <w:p w14:paraId="38D1420B">
      <w:pPr>
        <w:pStyle w:val="7"/>
        <w:spacing w:before="200"/>
        <w:ind w:left="1020"/>
      </w:pPr>
      <w:r>
        <w:rPr>
          <w:spacing w:val="-2"/>
        </w:rPr>
        <w:t>&lt;/div&gt;</w:t>
      </w:r>
    </w:p>
    <w:p w14:paraId="56AA6759">
      <w:pPr>
        <w:pStyle w:val="7"/>
        <w:spacing w:before="200"/>
        <w:ind w:left="1020"/>
      </w:pPr>
      <w:r>
        <w:rPr>
          <w:spacing w:val="-4"/>
        </w:rPr>
        <w:t>&lt;ul&gt;</w:t>
      </w:r>
    </w:p>
    <w:p w14:paraId="7A310218">
      <w:pPr>
        <w:pStyle w:val="7"/>
        <w:spacing w:before="201"/>
        <w:ind w:left="1140"/>
      </w:pPr>
      <w:r>
        <w:t>&lt;li&gt;&lt;a</w:t>
      </w:r>
      <w:r>
        <w:rPr>
          <w:spacing w:val="-4"/>
        </w:rPr>
        <w:t xml:space="preserve"> </w:t>
      </w:r>
      <w:r>
        <w:t>href="{%</w:t>
      </w:r>
      <w:r>
        <w:rPr>
          <w:spacing w:val="-2"/>
        </w:rPr>
        <w:t xml:space="preserve"> </w:t>
      </w:r>
      <w:r>
        <w:t>url</w:t>
      </w:r>
      <w:r>
        <w:rPr>
          <w:spacing w:val="-2"/>
        </w:rPr>
        <w:t xml:space="preserve"> </w:t>
      </w:r>
      <w:r>
        <w:t>'index'</w:t>
      </w:r>
      <w:r>
        <w:rPr>
          <w:spacing w:val="-1"/>
        </w:rPr>
        <w:t xml:space="preserve"> </w:t>
      </w:r>
      <w:r>
        <w:t>%}"&gt;&lt;font</w:t>
      </w:r>
      <w:r>
        <w:rPr>
          <w:spacing w:val="-2"/>
        </w:rPr>
        <w:t xml:space="preserve"> </w:t>
      </w:r>
      <w:r>
        <w:t>size="3"</w:t>
      </w:r>
      <w:r>
        <w:rPr>
          <w:spacing w:val="-2"/>
        </w:rPr>
        <w:t xml:space="preserve"> color="black"&gt;Home&lt;/a&gt;&lt;/li&gt;</w:t>
      </w:r>
    </w:p>
    <w:p w14:paraId="567A1658">
      <w:pPr>
        <w:pStyle w:val="7"/>
        <w:spacing w:before="199"/>
        <w:ind w:left="1200"/>
      </w:pPr>
      <w:r>
        <w:t>&lt;li&gt;&lt;a</w:t>
      </w:r>
      <w:r>
        <w:rPr>
          <w:spacing w:val="-6"/>
        </w:rPr>
        <w:t xml:space="preserve"> </w:t>
      </w:r>
      <w:r>
        <w:t>href="{%</w:t>
      </w:r>
      <w:r>
        <w:rPr>
          <w:spacing w:val="-1"/>
        </w:rPr>
        <w:t xml:space="preserve"> </w:t>
      </w:r>
      <w:r>
        <w:t>url</w:t>
      </w:r>
      <w:r>
        <w:rPr>
          <w:spacing w:val="-2"/>
        </w:rPr>
        <w:t xml:space="preserve"> </w:t>
      </w:r>
      <w:r>
        <w:t>'AdminLogin'</w:t>
      </w:r>
      <w:r>
        <w:rPr>
          <w:spacing w:val="-2"/>
        </w:rPr>
        <w:t xml:space="preserve"> </w:t>
      </w:r>
      <w:r>
        <w:t>%}"&gt;&lt;font</w:t>
      </w:r>
      <w:r>
        <w:rPr>
          <w:spacing w:val="-2"/>
        </w:rPr>
        <w:t xml:space="preserve"> </w:t>
      </w:r>
      <w:r>
        <w:t>size="3"</w:t>
      </w:r>
      <w:r>
        <w:rPr>
          <w:spacing w:val="-2"/>
        </w:rPr>
        <w:t xml:space="preserve"> </w:t>
      </w:r>
      <w:r>
        <w:t>color="black"&gt;Login</w:t>
      </w:r>
      <w:r>
        <w:rPr>
          <w:spacing w:val="-1"/>
        </w:rPr>
        <w:t xml:space="preserve"> </w:t>
      </w:r>
      <w:r>
        <w:rPr>
          <w:spacing w:val="-2"/>
        </w:rPr>
        <w:t>Here&lt;/a&gt;&lt;/li&gt;</w:t>
      </w:r>
    </w:p>
    <w:p w14:paraId="18DAA50E">
      <w:pPr>
        <w:pStyle w:val="7"/>
        <w:spacing w:before="200"/>
        <w:ind w:left="1020"/>
      </w:pPr>
      <w:r>
        <w:rPr>
          <w:spacing w:val="-2"/>
        </w:rPr>
        <w:t>&lt;/ul&gt;</w:t>
      </w:r>
    </w:p>
    <w:p w14:paraId="32B30123">
      <w:pPr>
        <w:pStyle w:val="7"/>
        <w:spacing w:before="201"/>
        <w:ind w:left="1260"/>
      </w:pPr>
      <w:r>
        <w:rPr>
          <w:spacing w:val="-2"/>
        </w:rPr>
        <w:t>&lt;/div&gt;</w:t>
      </w:r>
    </w:p>
    <w:p w14:paraId="79ADB107">
      <w:pPr>
        <w:pStyle w:val="7"/>
        <w:spacing w:before="199"/>
        <w:ind w:left="780" w:firstLine="480"/>
      </w:pPr>
      <w:r>
        <w:t>&lt;div</w:t>
      </w:r>
      <w:r>
        <w:rPr>
          <w:spacing w:val="80"/>
        </w:rPr>
        <w:t xml:space="preserve"> </w:t>
      </w:r>
      <w:r>
        <w:t>class="hbg"&gt;&lt;img</w:t>
      </w:r>
      <w:r>
        <w:rPr>
          <w:spacing w:val="80"/>
        </w:rPr>
        <w:t xml:space="preserve"> </w:t>
      </w:r>
      <w:r>
        <w:t>src="{%</w:t>
      </w:r>
      <w:r>
        <w:rPr>
          <w:spacing w:val="80"/>
        </w:rPr>
        <w:t xml:space="preserve"> </w:t>
      </w:r>
      <w:r>
        <w:t>static</w:t>
      </w:r>
      <w:r>
        <w:rPr>
          <w:spacing w:val="80"/>
        </w:rPr>
        <w:t xml:space="preserve"> </w:t>
      </w:r>
      <w:r>
        <w:t>'images/header_images.jpg'</w:t>
      </w:r>
      <w:r>
        <w:rPr>
          <w:spacing w:val="80"/>
        </w:rPr>
        <w:t xml:space="preserve"> </w:t>
      </w:r>
      <w:r>
        <w:t>%}"</w:t>
      </w:r>
      <w:r>
        <w:rPr>
          <w:spacing w:val="80"/>
        </w:rPr>
        <w:t xml:space="preserve"> </w:t>
      </w:r>
      <w:r>
        <w:t>width="915" height="286" alt="" /&gt;&lt;/div&gt;</w:t>
      </w:r>
    </w:p>
    <w:p w14:paraId="295BC7B4">
      <w:pPr>
        <w:pStyle w:val="7"/>
        <w:spacing w:before="201"/>
        <w:ind w:left="780" w:firstLine="1860"/>
      </w:pPr>
      <w:r>
        <w:t>&lt;p</w:t>
      </w:r>
      <w:r>
        <w:rPr>
          <w:spacing w:val="80"/>
        </w:rPr>
        <w:t xml:space="preserve"> </w:t>
      </w:r>
      <w:r>
        <w:t>align="justify"&gt;&lt;font</w:t>
      </w:r>
      <w:r>
        <w:rPr>
          <w:spacing w:val="80"/>
        </w:rPr>
        <w:t xml:space="preserve"> </w:t>
      </w:r>
      <w:r>
        <w:t>size="3"</w:t>
      </w:r>
      <w:r>
        <w:rPr>
          <w:spacing w:val="80"/>
        </w:rPr>
        <w:t xml:space="preserve"> </w:t>
      </w:r>
      <w:r>
        <w:t>style="font-family:</w:t>
      </w:r>
      <w:r>
        <w:rPr>
          <w:spacing w:val="80"/>
        </w:rPr>
        <w:t xml:space="preserve"> </w:t>
      </w:r>
      <w:r>
        <w:t>Comic</w:t>
      </w:r>
      <w:r>
        <w:rPr>
          <w:spacing w:val="80"/>
        </w:rPr>
        <w:t xml:space="preserve"> </w:t>
      </w:r>
      <w:r>
        <w:t>Sans</w:t>
      </w:r>
      <w:r>
        <w:rPr>
          <w:spacing w:val="80"/>
        </w:rPr>
        <w:t xml:space="preserve"> </w:t>
      </w:r>
      <w:r>
        <w:t>MS" color="black"&gt;Demand Forecasting using ML</w:t>
      </w:r>
    </w:p>
    <w:p w14:paraId="2503E80C">
      <w:pPr>
        <w:pStyle w:val="7"/>
        <w:spacing w:before="200"/>
        <w:ind w:left="780"/>
      </w:pPr>
      <w:r>
        <w:rPr>
          <w:spacing w:val="-4"/>
        </w:rPr>
        <w:t>&lt;/p&gt;</w:t>
      </w:r>
    </w:p>
    <w:p w14:paraId="048E8A4A">
      <w:pPr>
        <w:pStyle w:val="7"/>
        <w:spacing w:before="199"/>
        <w:ind w:left="900"/>
      </w:pPr>
      <w:r>
        <w:rPr>
          <w:spacing w:val="-2"/>
        </w:rPr>
        <w:t>&lt;/body&gt;</w:t>
      </w:r>
    </w:p>
    <w:p w14:paraId="2ADD0F7C">
      <w:pPr>
        <w:pStyle w:val="7"/>
        <w:spacing w:before="201"/>
        <w:ind w:left="780"/>
      </w:pPr>
      <w:r>
        <w:rPr>
          <w:spacing w:val="-2"/>
        </w:rPr>
        <w:t>&lt;/html&gt;</w:t>
      </w:r>
    </w:p>
    <w:p w14:paraId="64B2204C">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7E13FF4">
      <w:pPr>
        <w:pStyle w:val="7"/>
        <w:rPr>
          <w:sz w:val="26"/>
        </w:rPr>
      </w:pPr>
    </w:p>
    <w:p w14:paraId="76019FF4">
      <w:pPr>
        <w:pStyle w:val="7"/>
        <w:spacing w:before="4"/>
        <w:rPr>
          <w:sz w:val="33"/>
        </w:rPr>
      </w:pPr>
    </w:p>
    <w:p w14:paraId="1EB812C8">
      <w:pPr>
        <w:pStyle w:val="7"/>
        <w:ind w:left="780"/>
      </w:pPr>
      <w:r>
        <w:t>Demand</w:t>
      </w:r>
      <w:r>
        <w:rPr>
          <w:spacing w:val="-4"/>
        </w:rPr>
        <w:t xml:space="preserve"> </w:t>
      </w:r>
      <w:r>
        <w:t>Forecasting</w:t>
      </w:r>
      <w:r>
        <w:rPr>
          <w:spacing w:val="-2"/>
        </w:rPr>
        <w:t xml:space="preserve"> </w:t>
      </w:r>
      <w:r>
        <w:t>using</w:t>
      </w:r>
      <w:r>
        <w:rPr>
          <w:spacing w:val="-2"/>
        </w:rPr>
        <w:t xml:space="preserve"> </w:t>
      </w:r>
      <w:r>
        <w:rPr>
          <w:spacing w:val="-5"/>
        </w:rPr>
        <w:t>ML</w:t>
      </w:r>
    </w:p>
    <w:p w14:paraId="13582901">
      <w:pPr>
        <w:pStyle w:val="2"/>
        <w:ind w:left="8"/>
        <w:jc w:val="left"/>
      </w:pPr>
      <w:r>
        <w:rPr>
          <w:b w:val="0"/>
        </w:rPr>
        <w:br w:type="column"/>
      </w:r>
      <w:r>
        <w:rPr>
          <w:spacing w:val="-2"/>
        </w:rPr>
        <w:t>SCREENSHOTS</w:t>
      </w:r>
    </w:p>
    <w:p w14:paraId="73BB31AD">
      <w:pPr>
        <w:spacing w:after="0"/>
        <w:jc w:val="left"/>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equalWidth="0" w:num="2">
            <w:col w:w="3773" w:space="40"/>
            <w:col w:w="6967"/>
          </w:cols>
        </w:sectPr>
      </w:pPr>
    </w:p>
    <w:p w14:paraId="1D63566D">
      <w:pPr>
        <w:pStyle w:val="7"/>
        <w:spacing w:before="3"/>
        <w:rPr>
          <w:b/>
          <w:sz w:val="13"/>
        </w:rPr>
      </w:pPr>
    </w:p>
    <w:p w14:paraId="47F0DD7F">
      <w:pPr>
        <w:pStyle w:val="7"/>
        <w:spacing w:before="90" w:line="276" w:lineRule="auto"/>
        <w:ind w:left="780" w:right="642"/>
        <w:jc w:val="both"/>
      </w:pPr>
      <w:r>
        <w:t>In</w:t>
      </w:r>
      <w:r>
        <w:rPr>
          <w:spacing w:val="-1"/>
        </w:rPr>
        <w:t xml:space="preserve"> </w:t>
      </w:r>
      <w:r>
        <w:t>propose</w:t>
      </w:r>
      <w:r>
        <w:rPr>
          <w:spacing w:val="-3"/>
        </w:rPr>
        <w:t xml:space="preserve"> </w:t>
      </w:r>
      <w:r>
        <w:t>work</w:t>
      </w:r>
      <w:r>
        <w:rPr>
          <w:spacing w:val="-1"/>
        </w:rPr>
        <w:t xml:space="preserve"> </w:t>
      </w:r>
      <w:r>
        <w:t>you</w:t>
      </w:r>
      <w:r>
        <w:rPr>
          <w:spacing w:val="-1"/>
        </w:rPr>
        <w:t xml:space="preserve"> </w:t>
      </w:r>
      <w:r>
        <w:t>ask</w:t>
      </w:r>
      <w:r>
        <w:rPr>
          <w:spacing w:val="-1"/>
        </w:rPr>
        <w:t xml:space="preserve"> </w:t>
      </w:r>
      <w:r>
        <w:t>to</w:t>
      </w:r>
      <w:r>
        <w:rPr>
          <w:spacing w:val="-1"/>
        </w:rPr>
        <w:t xml:space="preserve"> </w:t>
      </w:r>
      <w:r>
        <w:t>implement</w:t>
      </w:r>
      <w:r>
        <w:rPr>
          <w:spacing w:val="-1"/>
        </w:rPr>
        <w:t xml:space="preserve"> </w:t>
      </w:r>
      <w:r>
        <w:t>existing</w:t>
      </w:r>
      <w:r>
        <w:rPr>
          <w:spacing w:val="-2"/>
        </w:rPr>
        <w:t xml:space="preserve"> </w:t>
      </w:r>
      <w:r>
        <w:t>algorithms</w:t>
      </w:r>
      <w:r>
        <w:rPr>
          <w:spacing w:val="-1"/>
        </w:rPr>
        <w:t xml:space="preserve"> </w:t>
      </w:r>
      <w:r>
        <w:t>like</w:t>
      </w:r>
      <w:r>
        <w:rPr>
          <w:spacing w:val="-1"/>
        </w:rPr>
        <w:t xml:space="preserve"> </w:t>
      </w:r>
      <w:r>
        <w:t>Random</w:t>
      </w:r>
      <w:r>
        <w:rPr>
          <w:spacing w:val="-2"/>
        </w:rPr>
        <w:t xml:space="preserve"> </w:t>
      </w:r>
      <w:r>
        <w:t>Forest,</w:t>
      </w:r>
      <w:r>
        <w:rPr>
          <w:spacing w:val="-1"/>
        </w:rPr>
        <w:t xml:space="preserve"> </w:t>
      </w:r>
      <w:r>
        <w:t>LSTM</w:t>
      </w:r>
      <w:r>
        <w:rPr>
          <w:spacing w:val="-1"/>
        </w:rPr>
        <w:t xml:space="preserve"> </w:t>
      </w:r>
      <w:r>
        <w:t>(recurrent neural network) and Gradient boosting to predict demand forecasting and the n ask to implement one advance algorithm. As advance algorithms we have experimented with CNN (convolution neural network), GCN (graph neural network) and XGBOOST and among all 3 algorithms XGBOOST was giving better accuracy so we have used XGBOOST as the extension model.</w:t>
      </w:r>
    </w:p>
    <w:p w14:paraId="16CD853C">
      <w:pPr>
        <w:pStyle w:val="7"/>
        <w:spacing w:before="201"/>
        <w:ind w:left="780"/>
      </w:pPr>
      <w:r>
        <w:t>XGBOOST</w:t>
      </w:r>
      <w:r>
        <w:rPr>
          <w:spacing w:val="70"/>
        </w:rPr>
        <w:t xml:space="preserve"> </w:t>
      </w:r>
      <w:r>
        <w:t>is</w:t>
      </w:r>
      <w:r>
        <w:rPr>
          <w:spacing w:val="72"/>
        </w:rPr>
        <w:t xml:space="preserve"> </w:t>
      </w:r>
      <w:r>
        <w:t>an</w:t>
      </w:r>
      <w:r>
        <w:rPr>
          <w:spacing w:val="72"/>
        </w:rPr>
        <w:t xml:space="preserve"> </w:t>
      </w:r>
      <w:r>
        <w:t>advance</w:t>
      </w:r>
      <w:r>
        <w:rPr>
          <w:spacing w:val="72"/>
        </w:rPr>
        <w:t xml:space="preserve"> </w:t>
      </w:r>
      <w:r>
        <w:t>machine</w:t>
      </w:r>
      <w:r>
        <w:rPr>
          <w:spacing w:val="72"/>
        </w:rPr>
        <w:t xml:space="preserve"> </w:t>
      </w:r>
      <w:r>
        <w:t>learning</w:t>
      </w:r>
      <w:r>
        <w:rPr>
          <w:spacing w:val="71"/>
        </w:rPr>
        <w:t xml:space="preserve"> </w:t>
      </w:r>
      <w:r>
        <w:t>algorithm</w:t>
      </w:r>
      <w:r>
        <w:rPr>
          <w:spacing w:val="71"/>
        </w:rPr>
        <w:t xml:space="preserve"> </w:t>
      </w:r>
      <w:r>
        <w:t>which</w:t>
      </w:r>
      <w:r>
        <w:rPr>
          <w:spacing w:val="72"/>
        </w:rPr>
        <w:t xml:space="preserve"> </w:t>
      </w:r>
      <w:r>
        <w:t>used</w:t>
      </w:r>
      <w:r>
        <w:rPr>
          <w:spacing w:val="72"/>
        </w:rPr>
        <w:t xml:space="preserve"> </w:t>
      </w:r>
      <w:r>
        <w:t>100’s</w:t>
      </w:r>
      <w:r>
        <w:rPr>
          <w:spacing w:val="72"/>
        </w:rPr>
        <w:t xml:space="preserve"> </w:t>
      </w:r>
      <w:r>
        <w:t>of</w:t>
      </w:r>
      <w:r>
        <w:rPr>
          <w:spacing w:val="72"/>
        </w:rPr>
        <w:t xml:space="preserve"> </w:t>
      </w:r>
      <w:r>
        <w:t>decision</w:t>
      </w:r>
      <w:r>
        <w:rPr>
          <w:spacing w:val="73"/>
        </w:rPr>
        <w:t xml:space="preserve"> </w:t>
      </w:r>
      <w:r>
        <w:rPr>
          <w:spacing w:val="-4"/>
        </w:rPr>
        <w:t>tree</w:t>
      </w:r>
    </w:p>
    <w:p w14:paraId="0F3B0375">
      <w:pPr>
        <w:pStyle w:val="7"/>
        <w:spacing w:before="40"/>
        <w:ind w:left="780"/>
      </w:pPr>
      <w:r>
        <w:t>internally</w:t>
      </w:r>
      <w:r>
        <w:rPr>
          <w:spacing w:val="-2"/>
        </w:rPr>
        <w:t xml:space="preserve"> </w:t>
      </w:r>
      <w:r>
        <w:t>to</w:t>
      </w:r>
      <w:r>
        <w:rPr>
          <w:spacing w:val="-2"/>
        </w:rPr>
        <w:t xml:space="preserve"> </w:t>
      </w:r>
      <w:r>
        <w:t>optimize</w:t>
      </w:r>
      <w:r>
        <w:rPr>
          <w:spacing w:val="-1"/>
        </w:rPr>
        <w:t xml:space="preserve"> </w:t>
      </w:r>
      <w:r>
        <w:t>training</w:t>
      </w:r>
      <w:r>
        <w:rPr>
          <w:spacing w:val="-1"/>
        </w:rPr>
        <w:t xml:space="preserve"> </w:t>
      </w:r>
      <w:r>
        <w:t>features</w:t>
      </w:r>
      <w:r>
        <w:rPr>
          <w:spacing w:val="-1"/>
        </w:rPr>
        <w:t xml:space="preserve"> </w:t>
      </w:r>
      <w:r>
        <w:t>which</w:t>
      </w:r>
      <w:r>
        <w:rPr>
          <w:spacing w:val="-1"/>
        </w:rPr>
        <w:t xml:space="preserve"> </w:t>
      </w:r>
      <w:r>
        <w:t>will</w:t>
      </w:r>
      <w:r>
        <w:rPr>
          <w:spacing w:val="-3"/>
        </w:rPr>
        <w:t xml:space="preserve"> </w:t>
      </w:r>
      <w:r>
        <w:t>help</w:t>
      </w:r>
      <w:r>
        <w:rPr>
          <w:spacing w:val="-1"/>
        </w:rPr>
        <w:t xml:space="preserve"> </w:t>
      </w:r>
      <w:r>
        <w:t>XGBOOST</w:t>
      </w:r>
      <w:r>
        <w:rPr>
          <w:spacing w:val="-1"/>
        </w:rPr>
        <w:t xml:space="preserve"> </w:t>
      </w:r>
      <w:r>
        <w:t>in</w:t>
      </w:r>
      <w:r>
        <w:rPr>
          <w:spacing w:val="-1"/>
        </w:rPr>
        <w:t xml:space="preserve"> </w:t>
      </w:r>
      <w:r>
        <w:t>getting</w:t>
      </w:r>
      <w:r>
        <w:rPr>
          <w:spacing w:val="-1"/>
        </w:rPr>
        <w:t xml:space="preserve"> </w:t>
      </w:r>
      <w:r>
        <w:t>best</w:t>
      </w:r>
      <w:r>
        <w:rPr>
          <w:spacing w:val="-1"/>
        </w:rPr>
        <w:t xml:space="preserve"> </w:t>
      </w:r>
      <w:r>
        <w:rPr>
          <w:spacing w:val="-2"/>
        </w:rPr>
        <w:t>accuracy.</w:t>
      </w:r>
    </w:p>
    <w:p w14:paraId="4D04CA63">
      <w:pPr>
        <w:pStyle w:val="7"/>
        <w:rPr>
          <w:sz w:val="21"/>
        </w:rPr>
      </w:pPr>
    </w:p>
    <w:p w14:paraId="2CCB233D">
      <w:pPr>
        <w:pStyle w:val="7"/>
        <w:spacing w:line="276" w:lineRule="auto"/>
        <w:ind w:left="780" w:right="639"/>
        <w:jc w:val="both"/>
      </w:pPr>
      <w:r>
        <w:t>To train and test above algorithms we have used same demand forecasting product dataset given by you. Each algorithm performance is evaluated in terms of Accuracy (R2score) and RMSE (root mean square error). RMSE refers to difference between predicted and true values so the lower the difference the better is the algorithm.</w:t>
      </w:r>
    </w:p>
    <w:p w14:paraId="73794014">
      <w:pPr>
        <w:pStyle w:val="7"/>
        <w:spacing w:before="201"/>
        <w:ind w:left="780"/>
      </w:pPr>
      <w:r>
        <w:t>To</w:t>
      </w:r>
      <w:r>
        <w:rPr>
          <w:spacing w:val="-3"/>
        </w:rPr>
        <w:t xml:space="preserve"> </w:t>
      </w:r>
      <w:r>
        <w:t>implement</w:t>
      </w:r>
      <w:r>
        <w:rPr>
          <w:spacing w:val="-1"/>
        </w:rPr>
        <w:t xml:space="preserve"> </w:t>
      </w:r>
      <w:r>
        <w:t>this</w:t>
      </w:r>
      <w:r>
        <w:rPr>
          <w:spacing w:val="-1"/>
        </w:rPr>
        <w:t xml:space="preserve"> </w:t>
      </w:r>
      <w:r>
        <w:t>project we</w:t>
      </w:r>
      <w:r>
        <w:rPr>
          <w:spacing w:val="-2"/>
        </w:rPr>
        <w:t xml:space="preserve"> </w:t>
      </w:r>
      <w:r>
        <w:t>have</w:t>
      </w:r>
      <w:r>
        <w:rPr>
          <w:spacing w:val="-1"/>
        </w:rPr>
        <w:t xml:space="preserve"> </w:t>
      </w:r>
      <w:r>
        <w:t>designed</w:t>
      </w:r>
      <w:r>
        <w:rPr>
          <w:spacing w:val="-1"/>
        </w:rPr>
        <w:t xml:space="preserve"> </w:t>
      </w:r>
      <w:r>
        <w:t>following</w:t>
      </w:r>
      <w:r>
        <w:rPr>
          <w:spacing w:val="1"/>
        </w:rPr>
        <w:t xml:space="preserve"> </w:t>
      </w:r>
      <w:r>
        <w:rPr>
          <w:spacing w:val="-2"/>
        </w:rPr>
        <w:t>modules</w:t>
      </w:r>
    </w:p>
    <w:p w14:paraId="2D98BE94">
      <w:pPr>
        <w:pStyle w:val="7"/>
        <w:spacing w:before="11"/>
        <w:rPr>
          <w:sz w:val="20"/>
        </w:rPr>
      </w:pPr>
    </w:p>
    <w:p w14:paraId="2741D57E">
      <w:pPr>
        <w:pStyle w:val="9"/>
        <w:numPr>
          <w:ilvl w:val="0"/>
          <w:numId w:val="16"/>
        </w:numPr>
        <w:tabs>
          <w:tab w:val="left" w:pos="1501"/>
        </w:tabs>
        <w:spacing w:before="0" w:after="0" w:line="240" w:lineRule="auto"/>
        <w:ind w:left="1500" w:right="0" w:hanging="361"/>
        <w:jc w:val="both"/>
        <w:rPr>
          <w:sz w:val="24"/>
        </w:rPr>
      </w:pPr>
      <w:r>
        <w:rPr>
          <w:sz w:val="24"/>
        </w:rPr>
        <w:t>User</w:t>
      </w:r>
      <w:r>
        <w:rPr>
          <w:spacing w:val="8"/>
          <w:sz w:val="24"/>
        </w:rPr>
        <w:t xml:space="preserve"> </w:t>
      </w:r>
      <w:r>
        <w:rPr>
          <w:sz w:val="24"/>
        </w:rPr>
        <w:t>Login:</w:t>
      </w:r>
      <w:r>
        <w:rPr>
          <w:spacing w:val="9"/>
          <w:sz w:val="24"/>
        </w:rPr>
        <w:t xml:space="preserve"> </w:t>
      </w:r>
      <w:r>
        <w:rPr>
          <w:sz w:val="24"/>
        </w:rPr>
        <w:t>using</w:t>
      </w:r>
      <w:r>
        <w:rPr>
          <w:spacing w:val="10"/>
          <w:sz w:val="24"/>
        </w:rPr>
        <w:t xml:space="preserve"> </w:t>
      </w:r>
      <w:r>
        <w:rPr>
          <w:sz w:val="24"/>
        </w:rPr>
        <w:t>this</w:t>
      </w:r>
      <w:r>
        <w:rPr>
          <w:spacing w:val="9"/>
          <w:sz w:val="24"/>
        </w:rPr>
        <w:t xml:space="preserve"> </w:t>
      </w:r>
      <w:r>
        <w:rPr>
          <w:sz w:val="24"/>
        </w:rPr>
        <w:t>module</w:t>
      </w:r>
      <w:r>
        <w:rPr>
          <w:spacing w:val="10"/>
          <w:sz w:val="24"/>
        </w:rPr>
        <w:t xml:space="preserve"> </w:t>
      </w:r>
      <w:r>
        <w:rPr>
          <w:sz w:val="24"/>
        </w:rPr>
        <w:t>user</w:t>
      </w:r>
      <w:r>
        <w:rPr>
          <w:spacing w:val="9"/>
          <w:sz w:val="24"/>
        </w:rPr>
        <w:t xml:space="preserve"> </w:t>
      </w:r>
      <w:r>
        <w:rPr>
          <w:sz w:val="24"/>
        </w:rPr>
        <w:t>can</w:t>
      </w:r>
      <w:r>
        <w:rPr>
          <w:spacing w:val="10"/>
          <w:sz w:val="24"/>
        </w:rPr>
        <w:t xml:space="preserve"> </w:t>
      </w:r>
      <w:r>
        <w:rPr>
          <w:sz w:val="24"/>
        </w:rPr>
        <w:t>login</w:t>
      </w:r>
      <w:r>
        <w:rPr>
          <w:spacing w:val="10"/>
          <w:sz w:val="24"/>
        </w:rPr>
        <w:t xml:space="preserve"> </w:t>
      </w:r>
      <w:r>
        <w:rPr>
          <w:sz w:val="24"/>
        </w:rPr>
        <w:t>to</w:t>
      </w:r>
      <w:r>
        <w:rPr>
          <w:spacing w:val="8"/>
          <w:sz w:val="24"/>
        </w:rPr>
        <w:t xml:space="preserve"> </w:t>
      </w:r>
      <w:r>
        <w:rPr>
          <w:sz w:val="24"/>
        </w:rPr>
        <w:t>system</w:t>
      </w:r>
      <w:r>
        <w:rPr>
          <w:spacing w:val="7"/>
          <w:sz w:val="24"/>
        </w:rPr>
        <w:t xml:space="preserve"> </w:t>
      </w:r>
      <w:r>
        <w:rPr>
          <w:sz w:val="24"/>
        </w:rPr>
        <w:t>using</w:t>
      </w:r>
      <w:r>
        <w:rPr>
          <w:spacing w:val="10"/>
          <w:sz w:val="24"/>
        </w:rPr>
        <w:t xml:space="preserve"> </w:t>
      </w:r>
      <w:r>
        <w:rPr>
          <w:sz w:val="24"/>
        </w:rPr>
        <w:t>username</w:t>
      </w:r>
      <w:r>
        <w:rPr>
          <w:spacing w:val="9"/>
          <w:sz w:val="24"/>
        </w:rPr>
        <w:t xml:space="preserve"> </w:t>
      </w:r>
      <w:r>
        <w:rPr>
          <w:sz w:val="24"/>
        </w:rPr>
        <w:t>and</w:t>
      </w:r>
      <w:r>
        <w:rPr>
          <w:spacing w:val="9"/>
          <w:sz w:val="24"/>
        </w:rPr>
        <w:t xml:space="preserve"> </w:t>
      </w:r>
      <w:r>
        <w:rPr>
          <w:sz w:val="24"/>
        </w:rPr>
        <w:t>password</w:t>
      </w:r>
      <w:r>
        <w:rPr>
          <w:spacing w:val="9"/>
          <w:sz w:val="24"/>
        </w:rPr>
        <w:t xml:space="preserve"> </w:t>
      </w:r>
      <w:r>
        <w:rPr>
          <w:spacing w:val="-5"/>
          <w:sz w:val="24"/>
        </w:rPr>
        <w:t>as</w:t>
      </w:r>
    </w:p>
    <w:p w14:paraId="567AF793">
      <w:pPr>
        <w:pStyle w:val="7"/>
        <w:spacing w:before="22"/>
        <w:ind w:left="1500"/>
        <w:jc w:val="both"/>
      </w:pPr>
      <w:r>
        <w:t>‘admin</w:t>
      </w:r>
      <w:r>
        <w:rPr>
          <w:spacing w:val="-1"/>
        </w:rPr>
        <w:t xml:space="preserve"> </w:t>
      </w:r>
      <w:r>
        <w:t>and</w:t>
      </w:r>
      <w:r>
        <w:rPr>
          <w:spacing w:val="-1"/>
        </w:rPr>
        <w:t xml:space="preserve"> </w:t>
      </w:r>
      <w:r>
        <w:rPr>
          <w:spacing w:val="-2"/>
        </w:rPr>
        <w:t>admin’.</w:t>
      </w:r>
    </w:p>
    <w:p w14:paraId="2FA82245">
      <w:pPr>
        <w:pStyle w:val="9"/>
        <w:numPr>
          <w:ilvl w:val="0"/>
          <w:numId w:val="16"/>
        </w:numPr>
        <w:tabs>
          <w:tab w:val="left" w:pos="1501"/>
        </w:tabs>
        <w:spacing w:before="21" w:after="0" w:line="259" w:lineRule="auto"/>
        <w:ind w:left="1500" w:right="638" w:hanging="361"/>
        <w:jc w:val="both"/>
        <w:rPr>
          <w:sz w:val="24"/>
        </w:rPr>
      </w:pPr>
      <w:r>
        <w:rPr>
          <w:sz w:val="24"/>
        </w:rPr>
        <w:t xml:space="preserve">Load &amp; Process Dataset: after login user can run this module to load dataset and then process dataset by applying technique called shuffling and normalization and then split dataset into train and test where application using 80% dataset for training and 20% for </w:t>
      </w:r>
      <w:r>
        <w:rPr>
          <w:spacing w:val="-2"/>
          <w:sz w:val="24"/>
        </w:rPr>
        <w:t>testing</w:t>
      </w:r>
    </w:p>
    <w:p w14:paraId="72EE0619">
      <w:pPr>
        <w:pStyle w:val="9"/>
        <w:numPr>
          <w:ilvl w:val="0"/>
          <w:numId w:val="16"/>
        </w:numPr>
        <w:tabs>
          <w:tab w:val="left" w:pos="1501"/>
        </w:tabs>
        <w:spacing w:before="0" w:after="0" w:line="259" w:lineRule="auto"/>
        <w:ind w:left="1500" w:right="641" w:hanging="361"/>
        <w:jc w:val="both"/>
        <w:rPr>
          <w:sz w:val="24"/>
        </w:rPr>
      </w:pPr>
      <w:r>
        <w:rPr>
          <w:sz w:val="24"/>
        </w:rPr>
        <w:t>Random Forest: 80% training features will be input to Random Forest to train a model and this model will be applied on 20% test data to calculate prediction accuracy and RMSE error rate.</w:t>
      </w:r>
    </w:p>
    <w:p w14:paraId="19C82B28">
      <w:pPr>
        <w:pStyle w:val="9"/>
        <w:numPr>
          <w:ilvl w:val="0"/>
          <w:numId w:val="16"/>
        </w:numPr>
        <w:tabs>
          <w:tab w:val="left" w:pos="1501"/>
        </w:tabs>
        <w:spacing w:before="0" w:after="0" w:line="259" w:lineRule="auto"/>
        <w:ind w:left="1500" w:right="635" w:hanging="361"/>
        <w:jc w:val="both"/>
        <w:rPr>
          <w:sz w:val="24"/>
        </w:rPr>
      </w:pPr>
      <w:r>
        <w:rPr>
          <w:sz w:val="24"/>
        </w:rPr>
        <w:t>Gradient Boosting: 80% training features will be input to Gradient Boosting to train a model and this model will be applied on 20% test data to calculate prediction accuracy and RMSE error rate.</w:t>
      </w:r>
    </w:p>
    <w:p w14:paraId="247DBDEB">
      <w:pPr>
        <w:pStyle w:val="9"/>
        <w:numPr>
          <w:ilvl w:val="0"/>
          <w:numId w:val="16"/>
        </w:numPr>
        <w:tabs>
          <w:tab w:val="left" w:pos="1501"/>
        </w:tabs>
        <w:spacing w:before="0" w:after="0" w:line="259" w:lineRule="auto"/>
        <w:ind w:left="1500" w:right="641" w:hanging="361"/>
        <w:jc w:val="both"/>
        <w:rPr>
          <w:sz w:val="24"/>
        </w:rPr>
      </w:pPr>
      <w:r>
        <w:rPr>
          <w:sz w:val="24"/>
        </w:rPr>
        <w:t>LSTM: 80% training features will be input to LSTM to train a model and this model will be applied on 20% test data to calculate prediction accuracy and RMSE error rate.</w:t>
      </w:r>
    </w:p>
    <w:p w14:paraId="1D927DCF">
      <w:pPr>
        <w:pStyle w:val="9"/>
        <w:numPr>
          <w:ilvl w:val="0"/>
          <w:numId w:val="16"/>
        </w:numPr>
        <w:tabs>
          <w:tab w:val="left" w:pos="1501"/>
        </w:tabs>
        <w:spacing w:before="0" w:after="0" w:line="259" w:lineRule="auto"/>
        <w:ind w:left="1500" w:right="636" w:hanging="361"/>
        <w:jc w:val="both"/>
        <w:rPr>
          <w:sz w:val="24"/>
        </w:rPr>
      </w:pPr>
      <w:r>
        <w:rPr>
          <w:sz w:val="24"/>
        </w:rPr>
        <w:t>Run XGBOOST: 80% training features will be input to XGBOOST to train a model and this model will be applied on 20% test data to calculate prediction accuracy and RMSE error rate.</w:t>
      </w:r>
    </w:p>
    <w:p w14:paraId="264818EA">
      <w:pPr>
        <w:pStyle w:val="9"/>
        <w:numPr>
          <w:ilvl w:val="0"/>
          <w:numId w:val="16"/>
        </w:numPr>
        <w:tabs>
          <w:tab w:val="left" w:pos="1501"/>
        </w:tabs>
        <w:spacing w:before="0" w:after="0" w:line="259" w:lineRule="auto"/>
        <w:ind w:left="1500" w:right="642" w:hanging="361"/>
        <w:jc w:val="both"/>
        <w:rPr>
          <w:sz w:val="24"/>
        </w:rPr>
      </w:pPr>
      <w:r>
        <w:rPr>
          <w:sz w:val="24"/>
        </w:rPr>
        <w:t>Forecast</w:t>
      </w:r>
      <w:r>
        <w:rPr>
          <w:spacing w:val="-1"/>
          <w:sz w:val="24"/>
        </w:rPr>
        <w:t xml:space="preserve"> </w:t>
      </w:r>
      <w:r>
        <w:rPr>
          <w:sz w:val="24"/>
        </w:rPr>
        <w:t>Demand: using</w:t>
      </w:r>
      <w:r>
        <w:rPr>
          <w:spacing w:val="-1"/>
          <w:sz w:val="24"/>
        </w:rPr>
        <w:t xml:space="preserve"> </w:t>
      </w:r>
      <w:r>
        <w:rPr>
          <w:sz w:val="24"/>
        </w:rPr>
        <w:t>this</w:t>
      </w:r>
      <w:r>
        <w:rPr>
          <w:spacing w:val="-1"/>
          <w:sz w:val="24"/>
        </w:rPr>
        <w:t xml:space="preserve"> </w:t>
      </w:r>
      <w:r>
        <w:rPr>
          <w:sz w:val="24"/>
        </w:rPr>
        <w:t>module user can</w:t>
      </w:r>
      <w:r>
        <w:rPr>
          <w:spacing w:val="-2"/>
          <w:sz w:val="24"/>
        </w:rPr>
        <w:t xml:space="preserve"> </w:t>
      </w:r>
      <w:r>
        <w:rPr>
          <w:sz w:val="24"/>
        </w:rPr>
        <w:t>select desired</w:t>
      </w:r>
      <w:r>
        <w:rPr>
          <w:spacing w:val="-2"/>
          <w:sz w:val="24"/>
        </w:rPr>
        <w:t xml:space="preserve"> </w:t>
      </w:r>
      <w:r>
        <w:rPr>
          <w:sz w:val="24"/>
        </w:rPr>
        <w:t>product</w:t>
      </w:r>
      <w:r>
        <w:rPr>
          <w:spacing w:val="-1"/>
          <w:sz w:val="24"/>
        </w:rPr>
        <w:t xml:space="preserve"> </w:t>
      </w:r>
      <w:r>
        <w:rPr>
          <w:sz w:val="24"/>
        </w:rPr>
        <w:t>and</w:t>
      </w:r>
      <w:r>
        <w:rPr>
          <w:spacing w:val="-2"/>
          <w:sz w:val="24"/>
        </w:rPr>
        <w:t xml:space="preserve"> </w:t>
      </w:r>
      <w:r>
        <w:rPr>
          <w:sz w:val="24"/>
        </w:rPr>
        <w:t>then</w:t>
      </w:r>
      <w:r>
        <w:rPr>
          <w:spacing w:val="-1"/>
          <w:sz w:val="24"/>
        </w:rPr>
        <w:t xml:space="preserve"> </w:t>
      </w:r>
      <w:r>
        <w:rPr>
          <w:sz w:val="24"/>
        </w:rPr>
        <w:t>XGBOOST will forecast its future demand.</w:t>
      </w:r>
    </w:p>
    <w:p w14:paraId="28FB3A74">
      <w:pPr>
        <w:spacing w:after="0" w:line="259" w:lineRule="auto"/>
        <w:jc w:val="both"/>
        <w:rPr>
          <w:sz w:val="24"/>
        </w:rPr>
        <w:sectPr>
          <w:type w:val="continuous"/>
          <w:pgSz w:w="12240" w:h="15840"/>
          <w:pgMar w:top="9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6AB7999">
      <w:pPr>
        <w:pStyle w:val="7"/>
        <w:spacing w:before="60"/>
        <w:ind w:left="780"/>
      </w:pPr>
      <w:r>
        <w:t>SCREEN</w:t>
      </w:r>
      <w:r>
        <w:rPr>
          <w:spacing w:val="-2"/>
        </w:rPr>
        <w:t xml:space="preserve"> SHOTS</w:t>
      </w:r>
    </w:p>
    <w:p w14:paraId="509B0C0C">
      <w:pPr>
        <w:pStyle w:val="7"/>
        <w:rPr>
          <w:sz w:val="21"/>
        </w:rPr>
      </w:pPr>
    </w:p>
    <w:p w14:paraId="7D69FD36">
      <w:pPr>
        <w:pStyle w:val="7"/>
        <w:ind w:left="780"/>
      </w:pPr>
      <w:r>
        <w:t>run</w:t>
      </w:r>
      <w:r>
        <w:rPr>
          <w:spacing w:val="-3"/>
        </w:rPr>
        <w:t xml:space="preserve"> </w:t>
      </w:r>
      <w:r>
        <w:t>project</w:t>
      </w:r>
      <w:r>
        <w:rPr>
          <w:spacing w:val="-1"/>
        </w:rPr>
        <w:t xml:space="preserve"> </w:t>
      </w:r>
      <w:r>
        <w:t>install python</w:t>
      </w:r>
      <w:r>
        <w:rPr>
          <w:spacing w:val="-1"/>
        </w:rPr>
        <w:t xml:space="preserve"> </w:t>
      </w:r>
      <w:r>
        <w:t>3.7.2 and</w:t>
      </w:r>
      <w:r>
        <w:rPr>
          <w:spacing w:val="-1"/>
        </w:rPr>
        <w:t xml:space="preserve"> </w:t>
      </w:r>
      <w:r>
        <w:t>then install</w:t>
      </w:r>
      <w:r>
        <w:rPr>
          <w:spacing w:val="-2"/>
        </w:rPr>
        <w:t xml:space="preserve"> </w:t>
      </w:r>
      <w:r>
        <w:t>all packages</w:t>
      </w:r>
      <w:r>
        <w:rPr>
          <w:spacing w:val="-2"/>
        </w:rPr>
        <w:t xml:space="preserve"> </w:t>
      </w:r>
      <w:r>
        <w:t>given in</w:t>
      </w:r>
      <w:r>
        <w:rPr>
          <w:spacing w:val="-3"/>
        </w:rPr>
        <w:t xml:space="preserve"> </w:t>
      </w:r>
      <w:r>
        <w:t>requirements.txt file</w:t>
      </w:r>
      <w:r>
        <w:rPr>
          <w:spacing w:val="-1"/>
        </w:rPr>
        <w:t xml:space="preserve"> </w:t>
      </w:r>
      <w:r>
        <w:t xml:space="preserve">To </w:t>
      </w:r>
      <w:r>
        <w:rPr>
          <w:spacing w:val="-5"/>
        </w:rPr>
        <w:t>and</w:t>
      </w:r>
    </w:p>
    <w:p w14:paraId="6303A152">
      <w:pPr>
        <w:pStyle w:val="7"/>
        <w:spacing w:before="42"/>
        <w:ind w:left="780"/>
      </w:pPr>
      <w:r>
        <w:t>then</w:t>
      </w:r>
      <w:r>
        <w:rPr>
          <w:spacing w:val="-1"/>
        </w:rPr>
        <w:t xml:space="preserve"> </w:t>
      </w:r>
      <w:r>
        <w:t>double</w:t>
      </w:r>
      <w:r>
        <w:rPr>
          <w:spacing w:val="-1"/>
        </w:rPr>
        <w:t xml:space="preserve"> </w:t>
      </w:r>
      <w:r>
        <w:t>click on</w:t>
      </w:r>
      <w:r>
        <w:rPr>
          <w:spacing w:val="-1"/>
        </w:rPr>
        <w:t xml:space="preserve"> </w:t>
      </w:r>
      <w:r>
        <w:t>‘run.bat’</w:t>
      </w:r>
      <w:r>
        <w:rPr>
          <w:spacing w:val="-1"/>
        </w:rPr>
        <w:t xml:space="preserve"> </w:t>
      </w:r>
      <w:r>
        <w:t xml:space="preserve">file to get below </w:t>
      </w:r>
      <w:r>
        <w:rPr>
          <w:spacing w:val="-4"/>
        </w:rPr>
        <w:t>page</w:t>
      </w:r>
    </w:p>
    <w:p w14:paraId="5A28786D">
      <w:pPr>
        <w:pStyle w:val="7"/>
        <w:spacing w:before="3"/>
        <w:rPr>
          <w:sz w:val="4"/>
        </w:rPr>
      </w:pPr>
      <w:r>
        <w:drawing>
          <wp:anchor distT="0" distB="0" distL="0" distR="0" simplePos="0" relativeHeight="251660288" behindDoc="0" locked="0" layoutInCell="1" allowOverlap="1">
            <wp:simplePos x="0" y="0"/>
            <wp:positionH relativeFrom="page">
              <wp:posOffset>914400</wp:posOffset>
            </wp:positionH>
            <wp:positionV relativeFrom="paragraph">
              <wp:posOffset>46355</wp:posOffset>
            </wp:positionV>
            <wp:extent cx="5724525" cy="3197860"/>
            <wp:effectExtent l="0" t="0" r="0" b="0"/>
            <wp:wrapTopAndBottom/>
            <wp:docPr id="3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8.jpeg"/>
                    <pic:cNvPicPr>
                      <a:picLocks noChangeAspect="1"/>
                    </pic:cNvPicPr>
                  </pic:nvPicPr>
                  <pic:blipFill>
                    <a:blip r:embed="rId23" cstate="print"/>
                    <a:stretch>
                      <a:fillRect/>
                    </a:stretch>
                  </pic:blipFill>
                  <pic:spPr>
                    <a:xfrm>
                      <a:off x="0" y="0"/>
                      <a:ext cx="5724507" cy="3197732"/>
                    </a:xfrm>
                    <a:prstGeom prst="rect">
                      <a:avLst/>
                    </a:prstGeom>
                  </pic:spPr>
                </pic:pic>
              </a:graphicData>
            </a:graphic>
          </wp:anchor>
        </w:drawing>
      </w:r>
    </w:p>
    <w:p w14:paraId="490C5DE7">
      <w:pPr>
        <w:pStyle w:val="7"/>
        <w:spacing w:before="6"/>
        <w:rPr>
          <w:sz w:val="21"/>
        </w:rPr>
      </w:pPr>
    </w:p>
    <w:p w14:paraId="618B7AFA">
      <w:pPr>
        <w:pStyle w:val="7"/>
        <w:spacing w:line="276" w:lineRule="auto"/>
        <w:ind w:left="780"/>
      </w:pPr>
      <w:r>
        <w:t>In</w:t>
      </w:r>
      <w:r>
        <w:rPr>
          <w:spacing w:val="37"/>
        </w:rPr>
        <w:t xml:space="preserve">  </w:t>
      </w:r>
      <w:r>
        <w:t>above</w:t>
      </w:r>
      <w:r>
        <w:rPr>
          <w:spacing w:val="37"/>
        </w:rPr>
        <w:t xml:space="preserve">  </w:t>
      </w:r>
      <w:r>
        <w:t>screen</w:t>
      </w:r>
      <w:r>
        <w:rPr>
          <w:spacing w:val="37"/>
        </w:rPr>
        <w:t xml:space="preserve">  </w:t>
      </w:r>
      <w:r>
        <w:t>python</w:t>
      </w:r>
      <w:r>
        <w:rPr>
          <w:spacing w:val="37"/>
        </w:rPr>
        <w:t xml:space="preserve">  </w:t>
      </w:r>
      <w:r>
        <w:t>server</w:t>
      </w:r>
      <w:r>
        <w:rPr>
          <w:spacing w:val="37"/>
        </w:rPr>
        <w:t xml:space="preserve">  </w:t>
      </w:r>
      <w:r>
        <w:t>started</w:t>
      </w:r>
      <w:r>
        <w:rPr>
          <w:spacing w:val="37"/>
        </w:rPr>
        <w:t xml:space="preserve">  </w:t>
      </w:r>
      <w:r>
        <w:t>and</w:t>
      </w:r>
      <w:r>
        <w:rPr>
          <w:spacing w:val="37"/>
        </w:rPr>
        <w:t xml:space="preserve">  </w:t>
      </w:r>
      <w:r>
        <w:t>now</w:t>
      </w:r>
      <w:r>
        <w:rPr>
          <w:spacing w:val="37"/>
        </w:rPr>
        <w:t xml:space="preserve">  </w:t>
      </w:r>
      <w:r>
        <w:t>open</w:t>
      </w:r>
      <w:r>
        <w:rPr>
          <w:spacing w:val="37"/>
        </w:rPr>
        <w:t xml:space="preserve">  </w:t>
      </w:r>
      <w:r>
        <w:t>browser</w:t>
      </w:r>
      <w:r>
        <w:rPr>
          <w:spacing w:val="37"/>
        </w:rPr>
        <w:t xml:space="preserve">  </w:t>
      </w:r>
      <w:r>
        <w:t>and</w:t>
      </w:r>
      <w:r>
        <w:rPr>
          <w:spacing w:val="37"/>
        </w:rPr>
        <w:t xml:space="preserve">  </w:t>
      </w:r>
      <w:r>
        <w:t>enter</w:t>
      </w:r>
      <w:r>
        <w:rPr>
          <w:spacing w:val="37"/>
        </w:rPr>
        <w:t xml:space="preserve">  </w:t>
      </w:r>
      <w:r>
        <w:t>URL</w:t>
      </w:r>
      <w:r>
        <w:rPr>
          <w:spacing w:val="37"/>
        </w:rPr>
        <w:t xml:space="preserve">  </w:t>
      </w:r>
      <w:r>
        <w:t xml:space="preserve">as </w:t>
      </w:r>
      <w:r>
        <w:rPr>
          <w:color w:val="0000FF"/>
          <w:u w:val="single" w:color="0000FF"/>
        </w:rPr>
        <w:t>http://127.0.0.1:8000/index.html</w:t>
      </w:r>
      <w:r>
        <w:rPr>
          <w:color w:val="0000FF"/>
        </w:rPr>
        <w:t xml:space="preserve"> </w:t>
      </w:r>
      <w:r>
        <w:t>and then press enter key to get below page</w:t>
      </w:r>
    </w:p>
    <w:p w14:paraId="265B2B0C">
      <w:pPr>
        <w:pStyle w:val="7"/>
        <w:spacing w:before="3"/>
        <w:rPr>
          <w:sz w:val="15"/>
        </w:rPr>
      </w:pPr>
      <w:r>
        <w:drawing>
          <wp:anchor distT="0" distB="0" distL="0" distR="0" simplePos="0" relativeHeight="251660288" behindDoc="0" locked="0" layoutInCell="1" allowOverlap="1">
            <wp:simplePos x="0" y="0"/>
            <wp:positionH relativeFrom="page">
              <wp:posOffset>914400</wp:posOffset>
            </wp:positionH>
            <wp:positionV relativeFrom="paragraph">
              <wp:posOffset>126365</wp:posOffset>
            </wp:positionV>
            <wp:extent cx="5724525" cy="3218815"/>
            <wp:effectExtent l="0" t="0" r="0" b="0"/>
            <wp:wrapTopAndBottom/>
            <wp:docPr id="3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9.jpeg"/>
                    <pic:cNvPicPr>
                      <a:picLocks noChangeAspect="1"/>
                    </pic:cNvPicPr>
                  </pic:nvPicPr>
                  <pic:blipFill>
                    <a:blip r:embed="rId24" cstate="print"/>
                    <a:stretch>
                      <a:fillRect/>
                    </a:stretch>
                  </pic:blipFill>
                  <pic:spPr>
                    <a:xfrm>
                      <a:off x="0" y="0"/>
                      <a:ext cx="5724507" cy="3218688"/>
                    </a:xfrm>
                    <a:prstGeom prst="rect">
                      <a:avLst/>
                    </a:prstGeom>
                  </pic:spPr>
                </pic:pic>
              </a:graphicData>
            </a:graphic>
          </wp:anchor>
        </w:drawing>
      </w:r>
    </w:p>
    <w:p w14:paraId="1295FF71">
      <w:pPr>
        <w:pStyle w:val="7"/>
        <w:spacing w:before="7"/>
        <w:rPr>
          <w:sz w:val="21"/>
        </w:rPr>
      </w:pPr>
    </w:p>
    <w:p w14:paraId="14EA2DBE">
      <w:pPr>
        <w:pStyle w:val="7"/>
        <w:ind w:left="780"/>
      </w:pPr>
      <w:r>
        <w:t>In</w:t>
      </w:r>
      <w:r>
        <w:rPr>
          <w:spacing w:val="-1"/>
        </w:rPr>
        <w:t xml:space="preserve"> </w:t>
      </w:r>
      <w:r>
        <w:t>above screen</w:t>
      </w:r>
      <w:r>
        <w:rPr>
          <w:spacing w:val="-1"/>
        </w:rPr>
        <w:t xml:space="preserve"> </w:t>
      </w:r>
      <w:r>
        <w:t>click on</w:t>
      </w:r>
      <w:r>
        <w:rPr>
          <w:spacing w:val="-3"/>
        </w:rPr>
        <w:t xml:space="preserve"> </w:t>
      </w:r>
      <w:r>
        <w:t>‘User Login’</w:t>
      </w:r>
      <w:r>
        <w:rPr>
          <w:spacing w:val="-1"/>
        </w:rPr>
        <w:t xml:space="preserve"> </w:t>
      </w:r>
      <w:r>
        <w:t>link</w:t>
      </w:r>
      <w:r>
        <w:rPr>
          <w:spacing w:val="-1"/>
        </w:rPr>
        <w:t xml:space="preserve"> </w:t>
      </w:r>
      <w:r>
        <w:t>to</w:t>
      </w:r>
      <w:r>
        <w:rPr>
          <w:spacing w:val="-1"/>
        </w:rPr>
        <w:t xml:space="preserve"> </w:t>
      </w:r>
      <w:r>
        <w:t>get</w:t>
      </w:r>
      <w:r>
        <w:rPr>
          <w:spacing w:val="-1"/>
        </w:rPr>
        <w:t xml:space="preserve"> </w:t>
      </w:r>
      <w:r>
        <w:t xml:space="preserve">below </w:t>
      </w:r>
      <w:r>
        <w:rPr>
          <w:spacing w:val="-4"/>
        </w:rPr>
        <w:t>page</w:t>
      </w:r>
    </w:p>
    <w:p w14:paraId="72E1C47E">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E6669DF">
      <w:pPr>
        <w:pStyle w:val="7"/>
        <w:ind w:left="780"/>
        <w:rPr>
          <w:sz w:val="20"/>
        </w:rPr>
      </w:pPr>
      <w:r>
        <w:rPr>
          <w:sz w:val="20"/>
        </w:rPr>
        <w:drawing>
          <wp:inline distT="0" distB="0" distL="0" distR="0">
            <wp:extent cx="5723890" cy="3218180"/>
            <wp:effectExtent l="0" t="0" r="0" b="0"/>
            <wp:docPr id="4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0.jpeg"/>
                    <pic:cNvPicPr>
                      <a:picLocks noChangeAspect="1"/>
                    </pic:cNvPicPr>
                  </pic:nvPicPr>
                  <pic:blipFill>
                    <a:blip r:embed="rId25" cstate="print"/>
                    <a:stretch>
                      <a:fillRect/>
                    </a:stretch>
                  </pic:blipFill>
                  <pic:spPr>
                    <a:xfrm>
                      <a:off x="0" y="0"/>
                      <a:ext cx="5724507" cy="3218688"/>
                    </a:xfrm>
                    <a:prstGeom prst="rect">
                      <a:avLst/>
                    </a:prstGeom>
                  </pic:spPr>
                </pic:pic>
              </a:graphicData>
            </a:graphic>
          </wp:inline>
        </w:drawing>
      </w:r>
    </w:p>
    <w:p w14:paraId="796E30B8">
      <w:pPr>
        <w:pStyle w:val="7"/>
        <w:spacing w:before="2"/>
        <w:rPr>
          <w:sz w:val="22"/>
        </w:rPr>
      </w:pPr>
    </w:p>
    <w:p w14:paraId="62707AEF">
      <w:pPr>
        <w:pStyle w:val="7"/>
        <w:spacing w:before="90"/>
        <w:ind w:left="780"/>
      </w:pPr>
      <w:r>
        <w:t>In</w:t>
      </w:r>
      <w:r>
        <w:rPr>
          <w:spacing w:val="5"/>
        </w:rPr>
        <w:t xml:space="preserve"> </w:t>
      </w:r>
      <w:r>
        <w:t>above</w:t>
      </w:r>
      <w:r>
        <w:rPr>
          <w:spacing w:val="5"/>
        </w:rPr>
        <w:t xml:space="preserve"> </w:t>
      </w:r>
      <w:r>
        <w:t>screen</w:t>
      </w:r>
      <w:r>
        <w:rPr>
          <w:spacing w:val="4"/>
        </w:rPr>
        <w:t xml:space="preserve"> </w:t>
      </w:r>
      <w:r>
        <w:t>user</w:t>
      </w:r>
      <w:r>
        <w:rPr>
          <w:spacing w:val="4"/>
        </w:rPr>
        <w:t xml:space="preserve"> </w:t>
      </w:r>
      <w:r>
        <w:t>is</w:t>
      </w:r>
      <w:r>
        <w:rPr>
          <w:spacing w:val="5"/>
        </w:rPr>
        <w:t xml:space="preserve"> </w:t>
      </w:r>
      <w:r>
        <w:t>login</w:t>
      </w:r>
      <w:r>
        <w:rPr>
          <w:spacing w:val="6"/>
        </w:rPr>
        <w:t xml:space="preserve"> </w:t>
      </w:r>
      <w:r>
        <w:t>by</w:t>
      </w:r>
      <w:r>
        <w:rPr>
          <w:spacing w:val="4"/>
        </w:rPr>
        <w:t xml:space="preserve"> </w:t>
      </w:r>
      <w:r>
        <w:t>entering</w:t>
      </w:r>
      <w:r>
        <w:rPr>
          <w:spacing w:val="4"/>
        </w:rPr>
        <w:t xml:space="preserve"> </w:t>
      </w:r>
      <w:r>
        <w:t>username</w:t>
      </w:r>
      <w:r>
        <w:rPr>
          <w:spacing w:val="5"/>
        </w:rPr>
        <w:t xml:space="preserve"> </w:t>
      </w:r>
      <w:r>
        <w:t>and</w:t>
      </w:r>
      <w:r>
        <w:rPr>
          <w:spacing w:val="5"/>
        </w:rPr>
        <w:t xml:space="preserve"> </w:t>
      </w:r>
      <w:r>
        <w:t>password</w:t>
      </w:r>
      <w:r>
        <w:rPr>
          <w:spacing w:val="5"/>
        </w:rPr>
        <w:t xml:space="preserve"> </w:t>
      </w:r>
      <w:r>
        <w:t>as</w:t>
      </w:r>
      <w:r>
        <w:rPr>
          <w:spacing w:val="5"/>
        </w:rPr>
        <w:t xml:space="preserve"> </w:t>
      </w:r>
      <w:r>
        <w:t>‘admin</w:t>
      </w:r>
      <w:r>
        <w:rPr>
          <w:spacing w:val="5"/>
        </w:rPr>
        <w:t xml:space="preserve"> </w:t>
      </w:r>
      <w:r>
        <w:t>and</w:t>
      </w:r>
      <w:r>
        <w:rPr>
          <w:spacing w:val="5"/>
        </w:rPr>
        <w:t xml:space="preserve"> </w:t>
      </w:r>
      <w:r>
        <w:t>admin’</w:t>
      </w:r>
      <w:r>
        <w:rPr>
          <w:spacing w:val="5"/>
        </w:rPr>
        <w:t xml:space="preserve"> </w:t>
      </w:r>
      <w:r>
        <w:t>and</w:t>
      </w:r>
      <w:r>
        <w:rPr>
          <w:spacing w:val="6"/>
        </w:rPr>
        <w:t xml:space="preserve"> </w:t>
      </w:r>
      <w:r>
        <w:rPr>
          <w:spacing w:val="-4"/>
        </w:rPr>
        <w:t>then</w:t>
      </w:r>
    </w:p>
    <w:p w14:paraId="0E2791E0">
      <w:pPr>
        <w:pStyle w:val="7"/>
        <w:spacing w:before="40"/>
        <w:ind w:left="780"/>
      </w:pPr>
      <w:r>
        <w:t>press</w:t>
      </w:r>
      <w:r>
        <w:rPr>
          <w:spacing w:val="-2"/>
        </w:rPr>
        <w:t xml:space="preserve"> </w:t>
      </w:r>
      <w:r>
        <w:t>button</w:t>
      </w:r>
      <w:r>
        <w:rPr>
          <w:spacing w:val="-1"/>
        </w:rPr>
        <w:t xml:space="preserve"> </w:t>
      </w:r>
      <w:r>
        <w:t>to</w:t>
      </w:r>
      <w:r>
        <w:rPr>
          <w:spacing w:val="-1"/>
        </w:rPr>
        <w:t xml:space="preserve"> </w:t>
      </w:r>
      <w:r>
        <w:t xml:space="preserve">get below </w:t>
      </w:r>
      <w:r>
        <w:rPr>
          <w:spacing w:val="-4"/>
        </w:rPr>
        <w:t>page</w:t>
      </w:r>
    </w:p>
    <w:p w14:paraId="3402DEF7">
      <w:pPr>
        <w:pStyle w:val="7"/>
        <w:spacing w:before="10"/>
        <w:rPr>
          <w:sz w:val="18"/>
        </w:rPr>
      </w:pPr>
      <w:r>
        <w:drawing>
          <wp:anchor distT="0" distB="0" distL="0" distR="0" simplePos="0" relativeHeight="251660288" behindDoc="0" locked="0" layoutInCell="1" allowOverlap="1">
            <wp:simplePos x="0" y="0"/>
            <wp:positionH relativeFrom="page">
              <wp:posOffset>914400</wp:posOffset>
            </wp:positionH>
            <wp:positionV relativeFrom="paragraph">
              <wp:posOffset>153035</wp:posOffset>
            </wp:positionV>
            <wp:extent cx="5724525" cy="3218815"/>
            <wp:effectExtent l="0" t="0" r="0" b="0"/>
            <wp:wrapTopAndBottom/>
            <wp:docPr id="4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1.jpeg"/>
                    <pic:cNvPicPr>
                      <a:picLocks noChangeAspect="1"/>
                    </pic:cNvPicPr>
                  </pic:nvPicPr>
                  <pic:blipFill>
                    <a:blip r:embed="rId26" cstate="print"/>
                    <a:stretch>
                      <a:fillRect/>
                    </a:stretch>
                  </pic:blipFill>
                  <pic:spPr>
                    <a:xfrm>
                      <a:off x="0" y="0"/>
                      <a:ext cx="5724507" cy="3218688"/>
                    </a:xfrm>
                    <a:prstGeom prst="rect">
                      <a:avLst/>
                    </a:prstGeom>
                  </pic:spPr>
                </pic:pic>
              </a:graphicData>
            </a:graphic>
          </wp:anchor>
        </w:drawing>
      </w:r>
    </w:p>
    <w:p w14:paraId="3693A382">
      <w:pPr>
        <w:pStyle w:val="7"/>
        <w:spacing w:before="11"/>
        <w:rPr>
          <w:sz w:val="29"/>
        </w:rPr>
      </w:pPr>
    </w:p>
    <w:p w14:paraId="525C07DB">
      <w:pPr>
        <w:pStyle w:val="7"/>
        <w:ind w:left="780"/>
      </w:pPr>
      <w:r>
        <w:t>In</w:t>
      </w:r>
      <w:r>
        <w:rPr>
          <w:spacing w:val="-2"/>
        </w:rPr>
        <w:t xml:space="preserve"> </w:t>
      </w:r>
      <w:r>
        <w:t>above</w:t>
      </w:r>
      <w:r>
        <w:rPr>
          <w:spacing w:val="-1"/>
        </w:rPr>
        <w:t xml:space="preserve"> </w:t>
      </w:r>
      <w:r>
        <w:t>screen</w:t>
      </w:r>
      <w:r>
        <w:rPr>
          <w:spacing w:val="-1"/>
        </w:rPr>
        <w:t xml:space="preserve"> </w:t>
      </w:r>
      <w:r>
        <w:t>click</w:t>
      </w:r>
      <w:r>
        <w:rPr>
          <w:spacing w:val="-1"/>
        </w:rPr>
        <w:t xml:space="preserve"> </w:t>
      </w:r>
      <w:r>
        <w:t>on</w:t>
      </w:r>
      <w:r>
        <w:rPr>
          <w:spacing w:val="-3"/>
        </w:rPr>
        <w:t xml:space="preserve"> </w:t>
      </w:r>
      <w:r>
        <w:t>‘Load</w:t>
      </w:r>
      <w:r>
        <w:rPr>
          <w:spacing w:val="-1"/>
        </w:rPr>
        <w:t xml:space="preserve"> </w:t>
      </w:r>
      <w:r>
        <w:t>&amp;</w:t>
      </w:r>
      <w:r>
        <w:rPr>
          <w:spacing w:val="-1"/>
        </w:rPr>
        <w:t xml:space="preserve"> </w:t>
      </w:r>
      <w:r>
        <w:t>Process</w:t>
      </w:r>
      <w:r>
        <w:rPr>
          <w:spacing w:val="-2"/>
        </w:rPr>
        <w:t xml:space="preserve"> </w:t>
      </w:r>
      <w:r>
        <w:t>Dataset’</w:t>
      </w:r>
      <w:r>
        <w:rPr>
          <w:spacing w:val="-1"/>
        </w:rPr>
        <w:t xml:space="preserve"> </w:t>
      </w:r>
      <w:r>
        <w:t>link</w:t>
      </w:r>
      <w:r>
        <w:rPr>
          <w:spacing w:val="-2"/>
        </w:rPr>
        <w:t xml:space="preserve"> </w:t>
      </w:r>
      <w:r>
        <w:t>to</w:t>
      </w:r>
      <w:r>
        <w:rPr>
          <w:spacing w:val="-1"/>
        </w:rPr>
        <w:t xml:space="preserve"> </w:t>
      </w:r>
      <w:r>
        <w:t>load</w:t>
      </w:r>
      <w:r>
        <w:rPr>
          <w:spacing w:val="-1"/>
        </w:rPr>
        <w:t xml:space="preserve"> </w:t>
      </w:r>
      <w:r>
        <w:t>dataset</w:t>
      </w:r>
      <w:r>
        <w:rPr>
          <w:spacing w:val="-1"/>
        </w:rPr>
        <w:t xml:space="preserve"> </w:t>
      </w:r>
      <w:r>
        <w:t>and</w:t>
      </w:r>
      <w:r>
        <w:rPr>
          <w:spacing w:val="-1"/>
        </w:rPr>
        <w:t xml:space="preserve"> </w:t>
      </w:r>
      <w:r>
        <w:t>get</w:t>
      </w:r>
      <w:r>
        <w:rPr>
          <w:spacing w:val="-1"/>
        </w:rPr>
        <w:t xml:space="preserve"> </w:t>
      </w:r>
      <w:r>
        <w:t>below</w:t>
      </w:r>
      <w:r>
        <w:rPr>
          <w:spacing w:val="-3"/>
        </w:rPr>
        <w:t xml:space="preserve"> </w:t>
      </w:r>
      <w:r>
        <w:rPr>
          <w:spacing w:val="-4"/>
        </w:rPr>
        <w:t>page</w:t>
      </w:r>
    </w:p>
    <w:p w14:paraId="3D8B46EF">
      <w:pPr>
        <w:spacing w:after="0"/>
        <w:sectPr>
          <w:pgSz w:w="12240" w:h="15840"/>
          <w:pgMar w:top="14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DD7F386">
      <w:pPr>
        <w:pStyle w:val="7"/>
        <w:ind w:left="780"/>
        <w:rPr>
          <w:sz w:val="20"/>
        </w:rPr>
      </w:pPr>
      <w:r>
        <w:rPr>
          <w:sz w:val="20"/>
        </w:rPr>
        <w:drawing>
          <wp:inline distT="0" distB="0" distL="0" distR="0">
            <wp:extent cx="5723890" cy="3218180"/>
            <wp:effectExtent l="0" t="0" r="0" b="0"/>
            <wp:docPr id="4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2.jpeg"/>
                    <pic:cNvPicPr>
                      <a:picLocks noChangeAspect="1"/>
                    </pic:cNvPicPr>
                  </pic:nvPicPr>
                  <pic:blipFill>
                    <a:blip r:embed="rId27" cstate="print"/>
                    <a:stretch>
                      <a:fillRect/>
                    </a:stretch>
                  </pic:blipFill>
                  <pic:spPr>
                    <a:xfrm>
                      <a:off x="0" y="0"/>
                      <a:ext cx="5724507" cy="3218688"/>
                    </a:xfrm>
                    <a:prstGeom prst="rect">
                      <a:avLst/>
                    </a:prstGeom>
                  </pic:spPr>
                </pic:pic>
              </a:graphicData>
            </a:graphic>
          </wp:inline>
        </w:drawing>
      </w:r>
    </w:p>
    <w:p w14:paraId="3709CF4E">
      <w:pPr>
        <w:pStyle w:val="7"/>
        <w:spacing w:before="2"/>
        <w:rPr>
          <w:sz w:val="22"/>
        </w:rPr>
      </w:pPr>
    </w:p>
    <w:p w14:paraId="77BCFBE8">
      <w:pPr>
        <w:pStyle w:val="7"/>
        <w:spacing w:before="90"/>
        <w:ind w:left="780"/>
      </w:pPr>
      <w:r>
        <w:t>In</w:t>
      </w:r>
      <w:r>
        <w:rPr>
          <w:spacing w:val="29"/>
        </w:rPr>
        <w:t xml:space="preserve"> </w:t>
      </w:r>
      <w:r>
        <w:t>above</w:t>
      </w:r>
      <w:r>
        <w:rPr>
          <w:spacing w:val="30"/>
        </w:rPr>
        <w:t xml:space="preserve"> </w:t>
      </w:r>
      <w:r>
        <w:t>screen</w:t>
      </w:r>
      <w:r>
        <w:rPr>
          <w:spacing w:val="29"/>
        </w:rPr>
        <w:t xml:space="preserve"> </w:t>
      </w:r>
      <w:r>
        <w:t>dataset</w:t>
      </w:r>
      <w:r>
        <w:rPr>
          <w:spacing w:val="29"/>
        </w:rPr>
        <w:t xml:space="preserve"> </w:t>
      </w:r>
      <w:r>
        <w:t>loading</w:t>
      </w:r>
      <w:r>
        <w:rPr>
          <w:spacing w:val="29"/>
        </w:rPr>
        <w:t xml:space="preserve"> </w:t>
      </w:r>
      <w:r>
        <w:t>and</w:t>
      </w:r>
      <w:r>
        <w:rPr>
          <w:spacing w:val="29"/>
        </w:rPr>
        <w:t xml:space="preserve"> </w:t>
      </w:r>
      <w:r>
        <w:t>processing</w:t>
      </w:r>
      <w:r>
        <w:rPr>
          <w:spacing w:val="28"/>
        </w:rPr>
        <w:t xml:space="preserve"> </w:t>
      </w:r>
      <w:r>
        <w:t>completed</w:t>
      </w:r>
      <w:r>
        <w:rPr>
          <w:spacing w:val="28"/>
        </w:rPr>
        <w:t xml:space="preserve"> </w:t>
      </w:r>
      <w:r>
        <w:t>and</w:t>
      </w:r>
      <w:r>
        <w:rPr>
          <w:spacing w:val="30"/>
        </w:rPr>
        <w:t xml:space="preserve"> </w:t>
      </w:r>
      <w:r>
        <w:t>now</w:t>
      </w:r>
      <w:r>
        <w:rPr>
          <w:spacing w:val="29"/>
        </w:rPr>
        <w:t xml:space="preserve"> </w:t>
      </w:r>
      <w:r>
        <w:t>click</w:t>
      </w:r>
      <w:r>
        <w:rPr>
          <w:spacing w:val="30"/>
        </w:rPr>
        <w:t xml:space="preserve"> </w:t>
      </w:r>
      <w:r>
        <w:t>on</w:t>
      </w:r>
      <w:r>
        <w:rPr>
          <w:spacing w:val="29"/>
        </w:rPr>
        <w:t xml:space="preserve"> </w:t>
      </w:r>
      <w:r>
        <w:t>‘Random</w:t>
      </w:r>
      <w:r>
        <w:rPr>
          <w:spacing w:val="27"/>
        </w:rPr>
        <w:t xml:space="preserve"> </w:t>
      </w:r>
      <w:r>
        <w:rPr>
          <w:spacing w:val="-2"/>
        </w:rPr>
        <w:t>Forest’</w:t>
      </w:r>
    </w:p>
    <w:p w14:paraId="594CC86B">
      <w:pPr>
        <w:pStyle w:val="7"/>
        <w:spacing w:before="40"/>
        <w:ind w:left="780"/>
      </w:pPr>
      <w:r>
        <w:t>link</w:t>
      </w:r>
      <w:r>
        <w:rPr>
          <w:spacing w:val="-1"/>
        </w:rPr>
        <w:t xml:space="preserve"> </w:t>
      </w:r>
      <w:r>
        <w:t>to</w:t>
      </w:r>
      <w:r>
        <w:rPr>
          <w:spacing w:val="-1"/>
        </w:rPr>
        <w:t xml:space="preserve"> </w:t>
      </w:r>
      <w:r>
        <w:t>train</w:t>
      </w:r>
      <w:r>
        <w:rPr>
          <w:spacing w:val="-2"/>
        </w:rPr>
        <w:t xml:space="preserve"> </w:t>
      </w:r>
      <w:r>
        <w:t>and test</w:t>
      </w:r>
      <w:r>
        <w:rPr>
          <w:spacing w:val="-1"/>
        </w:rPr>
        <w:t xml:space="preserve"> </w:t>
      </w:r>
      <w:r>
        <w:t>model on loaded</w:t>
      </w:r>
      <w:r>
        <w:rPr>
          <w:spacing w:val="-2"/>
        </w:rPr>
        <w:t xml:space="preserve"> </w:t>
      </w:r>
      <w:r>
        <w:t>dataset and</w:t>
      </w:r>
      <w:r>
        <w:rPr>
          <w:spacing w:val="-1"/>
        </w:rPr>
        <w:t xml:space="preserve"> </w:t>
      </w:r>
      <w:r>
        <w:t xml:space="preserve">get below </w:t>
      </w:r>
      <w:r>
        <w:rPr>
          <w:spacing w:val="-4"/>
        </w:rPr>
        <w:t>page</w:t>
      </w:r>
    </w:p>
    <w:p w14:paraId="22266AC3">
      <w:pPr>
        <w:pStyle w:val="7"/>
        <w:spacing w:before="10"/>
        <w:rPr>
          <w:sz w:val="18"/>
        </w:rPr>
      </w:pPr>
      <w:r>
        <w:drawing>
          <wp:anchor distT="0" distB="0" distL="0" distR="0" simplePos="0" relativeHeight="251660288" behindDoc="0" locked="0" layoutInCell="1" allowOverlap="1">
            <wp:simplePos x="0" y="0"/>
            <wp:positionH relativeFrom="page">
              <wp:posOffset>914400</wp:posOffset>
            </wp:positionH>
            <wp:positionV relativeFrom="paragraph">
              <wp:posOffset>153035</wp:posOffset>
            </wp:positionV>
            <wp:extent cx="5724525" cy="3218815"/>
            <wp:effectExtent l="0" t="0" r="0" b="0"/>
            <wp:wrapTopAndBottom/>
            <wp:docPr id="4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3.jpeg"/>
                    <pic:cNvPicPr>
                      <a:picLocks noChangeAspect="1"/>
                    </pic:cNvPicPr>
                  </pic:nvPicPr>
                  <pic:blipFill>
                    <a:blip r:embed="rId28" cstate="print"/>
                    <a:stretch>
                      <a:fillRect/>
                    </a:stretch>
                  </pic:blipFill>
                  <pic:spPr>
                    <a:xfrm>
                      <a:off x="0" y="0"/>
                      <a:ext cx="5724507" cy="3218688"/>
                    </a:xfrm>
                    <a:prstGeom prst="rect">
                      <a:avLst/>
                    </a:prstGeom>
                  </pic:spPr>
                </pic:pic>
              </a:graphicData>
            </a:graphic>
          </wp:anchor>
        </w:drawing>
      </w:r>
    </w:p>
    <w:p w14:paraId="342EB65F">
      <w:pPr>
        <w:pStyle w:val="7"/>
        <w:rPr>
          <w:sz w:val="26"/>
        </w:rPr>
      </w:pPr>
    </w:p>
    <w:p w14:paraId="4E7867DB">
      <w:pPr>
        <w:pStyle w:val="7"/>
        <w:rPr>
          <w:sz w:val="26"/>
        </w:rPr>
      </w:pPr>
    </w:p>
    <w:p w14:paraId="398C6EE7">
      <w:pPr>
        <w:pStyle w:val="7"/>
        <w:spacing w:before="5"/>
        <w:rPr>
          <w:sz w:val="31"/>
        </w:rPr>
      </w:pPr>
    </w:p>
    <w:p w14:paraId="5A8326F8">
      <w:pPr>
        <w:pStyle w:val="7"/>
        <w:ind w:left="780"/>
      </w:pPr>
      <w:r>
        <w:t>In</w:t>
      </w:r>
      <w:r>
        <w:rPr>
          <w:spacing w:val="9"/>
        </w:rPr>
        <w:t xml:space="preserve"> </w:t>
      </w:r>
      <w:r>
        <w:t>above</w:t>
      </w:r>
      <w:r>
        <w:rPr>
          <w:spacing w:val="11"/>
        </w:rPr>
        <w:t xml:space="preserve"> </w:t>
      </w:r>
      <w:r>
        <w:t>screen</w:t>
      </w:r>
      <w:r>
        <w:rPr>
          <w:spacing w:val="11"/>
        </w:rPr>
        <w:t xml:space="preserve"> </w:t>
      </w:r>
      <w:r>
        <w:t>in</w:t>
      </w:r>
      <w:r>
        <w:rPr>
          <w:spacing w:val="11"/>
        </w:rPr>
        <w:t xml:space="preserve"> </w:t>
      </w:r>
      <w:r>
        <w:t>tabular</w:t>
      </w:r>
      <w:r>
        <w:rPr>
          <w:spacing w:val="12"/>
        </w:rPr>
        <w:t xml:space="preserve"> </w:t>
      </w:r>
      <w:r>
        <w:t>format</w:t>
      </w:r>
      <w:r>
        <w:rPr>
          <w:spacing w:val="12"/>
        </w:rPr>
        <w:t xml:space="preserve"> </w:t>
      </w:r>
      <w:r>
        <w:t>can</w:t>
      </w:r>
      <w:r>
        <w:rPr>
          <w:spacing w:val="11"/>
        </w:rPr>
        <w:t xml:space="preserve"> </w:t>
      </w:r>
      <w:r>
        <w:t>see</w:t>
      </w:r>
      <w:r>
        <w:rPr>
          <w:spacing w:val="12"/>
        </w:rPr>
        <w:t xml:space="preserve"> </w:t>
      </w:r>
      <w:r>
        <w:t>Random</w:t>
      </w:r>
      <w:r>
        <w:rPr>
          <w:spacing w:val="10"/>
        </w:rPr>
        <w:t xml:space="preserve"> </w:t>
      </w:r>
      <w:r>
        <w:t>Forest</w:t>
      </w:r>
      <w:r>
        <w:rPr>
          <w:spacing w:val="12"/>
        </w:rPr>
        <w:t xml:space="preserve"> </w:t>
      </w:r>
      <w:r>
        <w:t>got</w:t>
      </w:r>
      <w:r>
        <w:rPr>
          <w:spacing w:val="12"/>
        </w:rPr>
        <w:t xml:space="preserve"> </w:t>
      </w:r>
      <w:r>
        <w:t>84%</w:t>
      </w:r>
      <w:r>
        <w:rPr>
          <w:spacing w:val="11"/>
        </w:rPr>
        <w:t xml:space="preserve"> </w:t>
      </w:r>
      <w:r>
        <w:t>accuracy</w:t>
      </w:r>
      <w:r>
        <w:rPr>
          <w:spacing w:val="12"/>
        </w:rPr>
        <w:t xml:space="preserve"> </w:t>
      </w:r>
      <w:r>
        <w:t>and</w:t>
      </w:r>
      <w:r>
        <w:rPr>
          <w:spacing w:val="11"/>
        </w:rPr>
        <w:t xml:space="preserve"> </w:t>
      </w:r>
      <w:r>
        <w:t>RMSE</w:t>
      </w:r>
      <w:r>
        <w:rPr>
          <w:spacing w:val="11"/>
        </w:rPr>
        <w:t xml:space="preserve"> </w:t>
      </w:r>
      <w:r>
        <w:t>error</w:t>
      </w:r>
      <w:r>
        <w:rPr>
          <w:spacing w:val="11"/>
        </w:rPr>
        <w:t xml:space="preserve"> </w:t>
      </w:r>
      <w:r>
        <w:rPr>
          <w:spacing w:val="-5"/>
        </w:rPr>
        <w:t>as</w:t>
      </w:r>
    </w:p>
    <w:p w14:paraId="20B9991F">
      <w:pPr>
        <w:pStyle w:val="7"/>
        <w:spacing w:before="41"/>
        <w:ind w:left="780"/>
      </w:pPr>
      <w:r>
        <w:t>0.092</w:t>
      </w:r>
      <w:r>
        <w:rPr>
          <w:spacing w:val="-1"/>
        </w:rPr>
        <w:t xml:space="preserve"> </w:t>
      </w:r>
      <w:r>
        <w:t>and</w:t>
      </w:r>
      <w:r>
        <w:rPr>
          <w:spacing w:val="1"/>
        </w:rPr>
        <w:t xml:space="preserve"> </w:t>
      </w:r>
      <w:r>
        <w:t>in</w:t>
      </w:r>
      <w:r>
        <w:rPr>
          <w:spacing w:val="-1"/>
        </w:rPr>
        <w:t xml:space="preserve"> </w:t>
      </w:r>
      <w:r>
        <w:t>graph x-axis</w:t>
      </w:r>
      <w:r>
        <w:rPr>
          <w:spacing w:val="-1"/>
        </w:rPr>
        <w:t xml:space="preserve"> </w:t>
      </w:r>
      <w:r>
        <w:t>represents future test</w:t>
      </w:r>
      <w:r>
        <w:rPr>
          <w:spacing w:val="1"/>
        </w:rPr>
        <w:t xml:space="preserve"> </w:t>
      </w:r>
      <w:r>
        <w:t>data count</w:t>
      </w:r>
      <w:r>
        <w:rPr>
          <w:spacing w:val="1"/>
        </w:rPr>
        <w:t xml:space="preserve"> </w:t>
      </w:r>
      <w:r>
        <w:t>and</w:t>
      </w:r>
      <w:r>
        <w:rPr>
          <w:spacing w:val="-1"/>
        </w:rPr>
        <w:t xml:space="preserve"> </w:t>
      </w:r>
      <w:r>
        <w:t>y-axis represents demand and</w:t>
      </w:r>
      <w:r>
        <w:rPr>
          <w:spacing w:val="1"/>
        </w:rPr>
        <w:t xml:space="preserve"> </w:t>
      </w:r>
      <w:r>
        <w:rPr>
          <w:spacing w:val="-4"/>
        </w:rPr>
        <w:t>then</w:t>
      </w:r>
    </w:p>
    <w:p w14:paraId="07D83B1B">
      <w:pPr>
        <w:spacing w:after="0"/>
        <w:sectPr>
          <w:pgSz w:w="12240" w:h="15840"/>
          <w:pgMar w:top="14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D86A562">
      <w:pPr>
        <w:pStyle w:val="7"/>
        <w:tabs>
          <w:tab w:val="left" w:pos="1703"/>
          <w:tab w:val="left" w:pos="2679"/>
          <w:tab w:val="left" w:pos="4269"/>
          <w:tab w:val="left" w:pos="5339"/>
          <w:tab w:val="left" w:pos="6370"/>
          <w:tab w:val="left" w:pos="7386"/>
          <w:tab w:val="left" w:pos="8765"/>
          <w:tab w:val="left" w:pos="9728"/>
        </w:tabs>
        <w:spacing w:before="60"/>
        <w:ind w:left="780"/>
      </w:pPr>
      <w:r>
        <w:rPr>
          <w:spacing w:val="-5"/>
        </w:rPr>
        <w:t>red</w:t>
      </w:r>
      <w:r>
        <w:tab/>
      </w:r>
      <w:r>
        <w:rPr>
          <w:spacing w:val="-4"/>
        </w:rPr>
        <w:t>line</w:t>
      </w:r>
      <w:r>
        <w:tab/>
      </w:r>
      <w:r>
        <w:rPr>
          <w:spacing w:val="-2"/>
        </w:rPr>
        <w:t>represents</w:t>
      </w:r>
      <w:r>
        <w:tab/>
      </w:r>
      <w:r>
        <w:rPr>
          <w:spacing w:val="-4"/>
        </w:rPr>
        <w:t>True</w:t>
      </w:r>
      <w:r>
        <w:tab/>
      </w:r>
      <w:r>
        <w:rPr>
          <w:spacing w:val="-4"/>
        </w:rPr>
        <w:t>Test</w:t>
      </w:r>
      <w:r>
        <w:tab/>
      </w:r>
      <w:r>
        <w:rPr>
          <w:spacing w:val="-4"/>
        </w:rPr>
        <w:t>data</w:t>
      </w:r>
      <w:r>
        <w:tab/>
      </w:r>
      <w:r>
        <w:rPr>
          <w:spacing w:val="-2"/>
        </w:rPr>
        <w:t>demand</w:t>
      </w:r>
      <w:r>
        <w:tab/>
      </w:r>
      <w:r>
        <w:rPr>
          <w:spacing w:val="-5"/>
        </w:rPr>
        <w:t>and</w:t>
      </w:r>
      <w:r>
        <w:tab/>
      </w:r>
      <w:r>
        <w:rPr>
          <w:spacing w:val="-4"/>
        </w:rPr>
        <w:t>gree</w:t>
      </w:r>
    </w:p>
    <w:p w14:paraId="5E308EBB">
      <w:pPr>
        <w:pStyle w:val="7"/>
        <w:spacing w:before="41" w:line="242" w:lineRule="auto"/>
        <w:ind w:left="780" w:right="359"/>
      </w:pPr>
      <w:r>
        <w:drawing>
          <wp:inline distT="0" distB="0" distL="0" distR="0">
            <wp:extent cx="5730875" cy="3222625"/>
            <wp:effectExtent l="0" t="0" r="0" b="0"/>
            <wp:docPr id="4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4.jpeg"/>
                    <pic:cNvPicPr>
                      <a:picLocks noChangeAspect="1"/>
                    </pic:cNvPicPr>
                  </pic:nvPicPr>
                  <pic:blipFill>
                    <a:blip r:embed="rId29" cstate="print"/>
                    <a:stretch>
                      <a:fillRect/>
                    </a:stretch>
                  </pic:blipFill>
                  <pic:spPr>
                    <a:xfrm>
                      <a:off x="0" y="0"/>
                      <a:ext cx="5731509" cy="3222625"/>
                    </a:xfrm>
                    <a:prstGeom prst="rect">
                      <a:avLst/>
                    </a:prstGeom>
                  </pic:spPr>
                </pic:pic>
              </a:graphicData>
            </a:graphic>
          </wp:inline>
        </w:drawing>
      </w:r>
      <w:r>
        <w:rPr>
          <w:spacing w:val="80"/>
          <w:w w:val="150"/>
          <w:sz w:val="20"/>
        </w:rPr>
        <w:t xml:space="preserve"> </w:t>
      </w:r>
      <w:r>
        <w:t>n line</w:t>
      </w:r>
      <w:r>
        <w:rPr>
          <w:spacing w:val="17"/>
        </w:rPr>
        <w:t xml:space="preserve"> </w:t>
      </w:r>
      <w:r>
        <w:t>represents</w:t>
      </w:r>
      <w:r>
        <w:rPr>
          <w:spacing w:val="22"/>
        </w:rPr>
        <w:t xml:space="preserve"> </w:t>
      </w:r>
      <w:r>
        <w:t>Predicted</w:t>
      </w:r>
      <w:r>
        <w:rPr>
          <w:spacing w:val="20"/>
        </w:rPr>
        <w:t xml:space="preserve"> </w:t>
      </w:r>
      <w:r>
        <w:t>demand.</w:t>
      </w:r>
      <w:r>
        <w:rPr>
          <w:spacing w:val="21"/>
        </w:rPr>
        <w:t xml:space="preserve"> </w:t>
      </w:r>
      <w:r>
        <w:t>In</w:t>
      </w:r>
      <w:r>
        <w:rPr>
          <w:spacing w:val="22"/>
        </w:rPr>
        <w:t xml:space="preserve"> </w:t>
      </w:r>
      <w:r>
        <w:t>above</w:t>
      </w:r>
      <w:r>
        <w:rPr>
          <w:spacing w:val="21"/>
        </w:rPr>
        <w:t xml:space="preserve"> </w:t>
      </w:r>
      <w:r>
        <w:t>graph</w:t>
      </w:r>
      <w:r>
        <w:rPr>
          <w:spacing w:val="21"/>
        </w:rPr>
        <w:t xml:space="preserve"> </w:t>
      </w:r>
      <w:r>
        <w:t>can</w:t>
      </w:r>
      <w:r>
        <w:rPr>
          <w:spacing w:val="22"/>
        </w:rPr>
        <w:t xml:space="preserve"> </w:t>
      </w:r>
      <w:r>
        <w:t>see</w:t>
      </w:r>
      <w:r>
        <w:rPr>
          <w:spacing w:val="18"/>
        </w:rPr>
        <w:t xml:space="preserve"> </w:t>
      </w:r>
      <w:r>
        <w:t>both</w:t>
      </w:r>
      <w:r>
        <w:rPr>
          <w:spacing w:val="22"/>
        </w:rPr>
        <w:t xml:space="preserve"> </w:t>
      </w:r>
      <w:r>
        <w:t>lines</w:t>
      </w:r>
      <w:r>
        <w:rPr>
          <w:spacing w:val="22"/>
        </w:rPr>
        <w:t xml:space="preserve"> </w:t>
      </w:r>
      <w:r>
        <w:t>are</w:t>
      </w:r>
      <w:r>
        <w:rPr>
          <w:spacing w:val="21"/>
        </w:rPr>
        <w:t xml:space="preserve"> </w:t>
      </w:r>
      <w:r>
        <w:t>overlapping</w:t>
      </w:r>
      <w:r>
        <w:rPr>
          <w:spacing w:val="21"/>
        </w:rPr>
        <w:t xml:space="preserve"> </w:t>
      </w:r>
      <w:r>
        <w:t>with</w:t>
      </w:r>
      <w:r>
        <w:rPr>
          <w:spacing w:val="21"/>
        </w:rPr>
        <w:t xml:space="preserve"> </w:t>
      </w:r>
      <w:r>
        <w:rPr>
          <w:spacing w:val="-2"/>
        </w:rPr>
        <w:t>little</w:t>
      </w:r>
    </w:p>
    <w:p w14:paraId="3088131C">
      <w:pPr>
        <w:pStyle w:val="7"/>
        <w:spacing w:before="29"/>
        <w:ind w:left="780"/>
      </w:pPr>
      <w:r>
        <w:t>gap</w:t>
      </w:r>
      <w:r>
        <w:rPr>
          <w:spacing w:val="1"/>
        </w:rPr>
        <w:t xml:space="preserve"> </w:t>
      </w:r>
      <w:r>
        <w:t>and</w:t>
      </w:r>
      <w:r>
        <w:rPr>
          <w:spacing w:val="2"/>
        </w:rPr>
        <w:t xml:space="preserve"> </w:t>
      </w:r>
      <w:r>
        <w:t>can</w:t>
      </w:r>
      <w:r>
        <w:rPr>
          <w:spacing w:val="1"/>
        </w:rPr>
        <w:t xml:space="preserve"> </w:t>
      </w:r>
      <w:r>
        <w:t>say</w:t>
      </w:r>
      <w:r>
        <w:rPr>
          <w:spacing w:val="2"/>
        </w:rPr>
        <w:t xml:space="preserve"> </w:t>
      </w:r>
      <w:r>
        <w:t>Random Forest</w:t>
      </w:r>
      <w:r>
        <w:rPr>
          <w:spacing w:val="2"/>
        </w:rPr>
        <w:t xml:space="preserve"> </w:t>
      </w:r>
      <w:r>
        <w:t>is</w:t>
      </w:r>
      <w:r>
        <w:rPr>
          <w:spacing w:val="1"/>
        </w:rPr>
        <w:t xml:space="preserve"> </w:t>
      </w:r>
      <w:r>
        <w:t>little</w:t>
      </w:r>
      <w:r>
        <w:rPr>
          <w:spacing w:val="2"/>
        </w:rPr>
        <w:t xml:space="preserve"> </w:t>
      </w:r>
      <w:r>
        <w:t>accurate</w:t>
      </w:r>
      <w:r>
        <w:rPr>
          <w:spacing w:val="1"/>
        </w:rPr>
        <w:t xml:space="preserve"> </w:t>
      </w:r>
      <w:r>
        <w:t>in</w:t>
      </w:r>
      <w:r>
        <w:rPr>
          <w:spacing w:val="1"/>
        </w:rPr>
        <w:t xml:space="preserve"> </w:t>
      </w:r>
      <w:r>
        <w:t>prediction. Now</w:t>
      </w:r>
      <w:r>
        <w:rPr>
          <w:spacing w:val="2"/>
        </w:rPr>
        <w:t xml:space="preserve"> </w:t>
      </w:r>
      <w:r>
        <w:t>click</w:t>
      </w:r>
      <w:r>
        <w:rPr>
          <w:spacing w:val="1"/>
        </w:rPr>
        <w:t xml:space="preserve"> </w:t>
      </w:r>
      <w:r>
        <w:t>on</w:t>
      </w:r>
      <w:r>
        <w:rPr>
          <w:spacing w:val="2"/>
        </w:rPr>
        <w:t xml:space="preserve"> </w:t>
      </w:r>
      <w:r>
        <w:t>‘Gradient</w:t>
      </w:r>
      <w:r>
        <w:rPr>
          <w:spacing w:val="2"/>
        </w:rPr>
        <w:t xml:space="preserve"> </w:t>
      </w:r>
      <w:r>
        <w:rPr>
          <w:spacing w:val="-2"/>
        </w:rPr>
        <w:t>Boosting’</w:t>
      </w:r>
    </w:p>
    <w:p w14:paraId="6EFB711E">
      <w:pPr>
        <w:pStyle w:val="7"/>
        <w:spacing w:before="41"/>
        <w:ind w:left="780"/>
      </w:pPr>
      <w:r>
        <w:t>link</w:t>
      </w:r>
      <w:r>
        <w:rPr>
          <w:spacing w:val="-1"/>
        </w:rPr>
        <w:t xml:space="preserve"> </w:t>
      </w:r>
      <w:r>
        <w:t>to get</w:t>
      </w:r>
      <w:r>
        <w:rPr>
          <w:spacing w:val="-1"/>
        </w:rPr>
        <w:t xml:space="preserve"> </w:t>
      </w:r>
      <w:r>
        <w:t xml:space="preserve">below </w:t>
      </w:r>
      <w:r>
        <w:rPr>
          <w:spacing w:val="-4"/>
        </w:rPr>
        <w:t>page</w:t>
      </w:r>
    </w:p>
    <w:p w14:paraId="695C6DFE">
      <w:pPr>
        <w:pStyle w:val="7"/>
        <w:rPr>
          <w:sz w:val="26"/>
        </w:rPr>
      </w:pPr>
    </w:p>
    <w:p w14:paraId="59B76816">
      <w:pPr>
        <w:pStyle w:val="7"/>
        <w:rPr>
          <w:sz w:val="26"/>
        </w:rPr>
      </w:pPr>
    </w:p>
    <w:p w14:paraId="2D2AC5ED">
      <w:pPr>
        <w:pStyle w:val="7"/>
        <w:spacing w:before="162"/>
        <w:ind w:left="780"/>
      </w:pPr>
      <w:r>
        <w:t>In</w:t>
      </w:r>
      <w:r>
        <w:rPr>
          <w:spacing w:val="33"/>
        </w:rPr>
        <w:t xml:space="preserve"> </w:t>
      </w:r>
      <w:r>
        <w:t>above</w:t>
      </w:r>
      <w:r>
        <w:rPr>
          <w:spacing w:val="35"/>
        </w:rPr>
        <w:t xml:space="preserve"> </w:t>
      </w:r>
      <w:r>
        <w:t>screen</w:t>
      </w:r>
      <w:r>
        <w:rPr>
          <w:spacing w:val="34"/>
        </w:rPr>
        <w:t xml:space="preserve"> </w:t>
      </w:r>
      <w:r>
        <w:t>gradient</w:t>
      </w:r>
      <w:r>
        <w:rPr>
          <w:spacing w:val="37"/>
        </w:rPr>
        <w:t xml:space="preserve"> </w:t>
      </w:r>
      <w:r>
        <w:t>boosting</w:t>
      </w:r>
      <w:r>
        <w:rPr>
          <w:spacing w:val="33"/>
        </w:rPr>
        <w:t xml:space="preserve"> </w:t>
      </w:r>
      <w:r>
        <w:t>got</w:t>
      </w:r>
      <w:r>
        <w:rPr>
          <w:spacing w:val="35"/>
        </w:rPr>
        <w:t xml:space="preserve"> </w:t>
      </w:r>
      <w:r>
        <w:t>91%</w:t>
      </w:r>
      <w:r>
        <w:rPr>
          <w:spacing w:val="35"/>
        </w:rPr>
        <w:t xml:space="preserve"> </w:t>
      </w:r>
      <w:r>
        <w:t>accuracy</w:t>
      </w:r>
      <w:r>
        <w:rPr>
          <w:spacing w:val="36"/>
        </w:rPr>
        <w:t xml:space="preserve"> </w:t>
      </w:r>
      <w:r>
        <w:t>and</w:t>
      </w:r>
      <w:r>
        <w:rPr>
          <w:spacing w:val="33"/>
        </w:rPr>
        <w:t xml:space="preserve"> </w:t>
      </w:r>
      <w:r>
        <w:t>can</w:t>
      </w:r>
      <w:r>
        <w:rPr>
          <w:spacing w:val="35"/>
        </w:rPr>
        <w:t xml:space="preserve"> </w:t>
      </w:r>
      <w:r>
        <w:t>see</w:t>
      </w:r>
      <w:r>
        <w:rPr>
          <w:spacing w:val="36"/>
        </w:rPr>
        <w:t xml:space="preserve"> </w:t>
      </w:r>
      <w:r>
        <w:t>prediction</w:t>
      </w:r>
      <w:r>
        <w:rPr>
          <w:spacing w:val="34"/>
        </w:rPr>
        <w:t xml:space="preserve"> </w:t>
      </w:r>
      <w:r>
        <w:t>graph</w:t>
      </w:r>
      <w:r>
        <w:rPr>
          <w:spacing w:val="34"/>
        </w:rPr>
        <w:t xml:space="preserve"> </w:t>
      </w:r>
      <w:r>
        <w:t>also.</w:t>
      </w:r>
      <w:r>
        <w:rPr>
          <w:spacing w:val="35"/>
        </w:rPr>
        <w:t xml:space="preserve"> </w:t>
      </w:r>
      <w:r>
        <w:rPr>
          <w:spacing w:val="-5"/>
        </w:rPr>
        <w:t>Now</w:t>
      </w:r>
    </w:p>
    <w:p w14:paraId="0CBB2CAE">
      <w:pPr>
        <w:pStyle w:val="7"/>
        <w:spacing w:before="41"/>
        <w:ind w:left="780"/>
      </w:pPr>
      <w:r>
        <w:t>click</w:t>
      </w:r>
      <w:r>
        <w:rPr>
          <w:spacing w:val="-1"/>
        </w:rPr>
        <w:t xml:space="preserve"> </w:t>
      </w:r>
      <w:r>
        <w:t>on</w:t>
      </w:r>
      <w:r>
        <w:rPr>
          <w:spacing w:val="-1"/>
        </w:rPr>
        <w:t xml:space="preserve"> </w:t>
      </w:r>
      <w:r>
        <w:t>‘LSTM’ link</w:t>
      </w:r>
      <w:r>
        <w:rPr>
          <w:spacing w:val="-1"/>
        </w:rPr>
        <w:t xml:space="preserve"> </w:t>
      </w:r>
      <w:r>
        <w:t>to</w:t>
      </w:r>
      <w:r>
        <w:rPr>
          <w:spacing w:val="-1"/>
        </w:rPr>
        <w:t xml:space="preserve"> </w:t>
      </w:r>
      <w:r>
        <w:t>train</w:t>
      </w:r>
      <w:r>
        <w:rPr>
          <w:spacing w:val="-1"/>
        </w:rPr>
        <w:t xml:space="preserve"> </w:t>
      </w:r>
      <w:r>
        <w:t>LSTM and get below</w:t>
      </w:r>
      <w:r>
        <w:rPr>
          <w:spacing w:val="-1"/>
        </w:rPr>
        <w:t xml:space="preserve"> </w:t>
      </w:r>
      <w:r>
        <w:rPr>
          <w:spacing w:val="-4"/>
        </w:rPr>
        <w:t>page</w:t>
      </w:r>
    </w:p>
    <w:p w14:paraId="1B96AB30">
      <w:pPr>
        <w:spacing w:after="0"/>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354EE23">
      <w:pPr>
        <w:pStyle w:val="7"/>
        <w:ind w:left="780"/>
        <w:rPr>
          <w:sz w:val="20"/>
        </w:rPr>
      </w:pPr>
      <w:r>
        <w:rPr>
          <w:sz w:val="20"/>
        </w:rPr>
        <w:drawing>
          <wp:inline distT="0" distB="0" distL="0" distR="0">
            <wp:extent cx="5723890" cy="3218180"/>
            <wp:effectExtent l="0" t="0" r="0" b="0"/>
            <wp:docPr id="5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5.jpeg"/>
                    <pic:cNvPicPr>
                      <a:picLocks noChangeAspect="1"/>
                    </pic:cNvPicPr>
                  </pic:nvPicPr>
                  <pic:blipFill>
                    <a:blip r:embed="rId30" cstate="print"/>
                    <a:stretch>
                      <a:fillRect/>
                    </a:stretch>
                  </pic:blipFill>
                  <pic:spPr>
                    <a:xfrm>
                      <a:off x="0" y="0"/>
                      <a:ext cx="5724507" cy="3218688"/>
                    </a:xfrm>
                    <a:prstGeom prst="rect">
                      <a:avLst/>
                    </a:prstGeom>
                  </pic:spPr>
                </pic:pic>
              </a:graphicData>
            </a:graphic>
          </wp:inline>
        </w:drawing>
      </w:r>
    </w:p>
    <w:p w14:paraId="5B1C2302">
      <w:pPr>
        <w:pStyle w:val="7"/>
        <w:spacing w:before="8"/>
        <w:rPr>
          <w:sz w:val="13"/>
        </w:rPr>
      </w:pPr>
    </w:p>
    <w:p w14:paraId="7DA80337">
      <w:pPr>
        <w:pStyle w:val="7"/>
        <w:spacing w:before="90"/>
        <w:ind w:left="780"/>
        <w:jc w:val="both"/>
      </w:pPr>
      <w:r>
        <w:t>In</w:t>
      </w:r>
      <w:r>
        <w:rPr>
          <w:spacing w:val="-1"/>
        </w:rPr>
        <w:t xml:space="preserve"> </w:t>
      </w:r>
      <w:r>
        <w:t>above</w:t>
      </w:r>
      <w:r>
        <w:rPr>
          <w:spacing w:val="-1"/>
        </w:rPr>
        <w:t xml:space="preserve"> </w:t>
      </w:r>
      <w:r>
        <w:t>screen</w:t>
      </w:r>
      <w:r>
        <w:rPr>
          <w:spacing w:val="-1"/>
        </w:rPr>
        <w:t xml:space="preserve"> </w:t>
      </w:r>
      <w:r>
        <w:t>LSTM</w:t>
      </w:r>
      <w:r>
        <w:rPr>
          <w:spacing w:val="-1"/>
        </w:rPr>
        <w:t xml:space="preserve"> </w:t>
      </w:r>
      <w:r>
        <w:t>got</w:t>
      </w:r>
      <w:r>
        <w:rPr>
          <w:spacing w:val="-1"/>
        </w:rPr>
        <w:t xml:space="preserve"> </w:t>
      </w:r>
      <w:r>
        <w:t>87%</w:t>
      </w:r>
      <w:r>
        <w:rPr>
          <w:spacing w:val="-1"/>
        </w:rPr>
        <w:t xml:space="preserve"> </w:t>
      </w:r>
      <w:r>
        <w:t>accuracy</w:t>
      </w:r>
      <w:r>
        <w:rPr>
          <w:spacing w:val="-1"/>
        </w:rPr>
        <w:t xml:space="preserve"> </w:t>
      </w:r>
      <w:r>
        <w:t>and</w:t>
      </w:r>
      <w:r>
        <w:rPr>
          <w:spacing w:val="-1"/>
        </w:rPr>
        <w:t xml:space="preserve"> </w:t>
      </w:r>
      <w:r>
        <w:t>now</w:t>
      </w:r>
      <w:r>
        <w:rPr>
          <w:spacing w:val="-2"/>
        </w:rPr>
        <w:t xml:space="preserve"> </w:t>
      </w:r>
      <w:r>
        <w:t>click</w:t>
      </w:r>
      <w:r>
        <w:rPr>
          <w:spacing w:val="-1"/>
        </w:rPr>
        <w:t xml:space="preserve"> </w:t>
      </w:r>
      <w:r>
        <w:t>on</w:t>
      </w:r>
      <w:r>
        <w:rPr>
          <w:spacing w:val="-1"/>
        </w:rPr>
        <w:t xml:space="preserve"> </w:t>
      </w:r>
      <w:r>
        <w:t>‘XGBOOST’</w:t>
      </w:r>
      <w:r>
        <w:rPr>
          <w:spacing w:val="-1"/>
        </w:rPr>
        <w:t xml:space="preserve"> </w:t>
      </w:r>
      <w:r>
        <w:t>link</w:t>
      </w:r>
      <w:r>
        <w:rPr>
          <w:spacing w:val="-1"/>
        </w:rPr>
        <w:t xml:space="preserve"> </w:t>
      </w:r>
      <w:r>
        <w:t>to</w:t>
      </w:r>
      <w:r>
        <w:rPr>
          <w:spacing w:val="-1"/>
        </w:rPr>
        <w:t xml:space="preserve"> </w:t>
      </w:r>
      <w:r>
        <w:t>get</w:t>
      </w:r>
      <w:r>
        <w:rPr>
          <w:spacing w:val="-1"/>
        </w:rPr>
        <w:t xml:space="preserve"> </w:t>
      </w:r>
      <w:r>
        <w:t>below</w:t>
      </w:r>
      <w:r>
        <w:rPr>
          <w:spacing w:val="-1"/>
        </w:rPr>
        <w:t xml:space="preserve"> </w:t>
      </w:r>
      <w:r>
        <w:rPr>
          <w:spacing w:val="-4"/>
        </w:rPr>
        <w:t>page</w:t>
      </w:r>
    </w:p>
    <w:p w14:paraId="1EFF10CC">
      <w:pPr>
        <w:pStyle w:val="7"/>
        <w:rPr>
          <w:sz w:val="20"/>
        </w:rPr>
      </w:pPr>
    </w:p>
    <w:p w14:paraId="156C2C2C">
      <w:pPr>
        <w:pStyle w:val="7"/>
        <w:rPr>
          <w:sz w:val="20"/>
        </w:rPr>
      </w:pPr>
    </w:p>
    <w:p w14:paraId="4DF06F63">
      <w:pPr>
        <w:pStyle w:val="7"/>
        <w:spacing w:before="10"/>
        <w:rPr>
          <w:sz w:val="23"/>
        </w:rPr>
      </w:pPr>
      <w:r>
        <w:drawing>
          <wp:anchor distT="0" distB="0" distL="0" distR="0" simplePos="0" relativeHeight="251660288" behindDoc="0" locked="0" layoutInCell="1" allowOverlap="1">
            <wp:simplePos x="0" y="0"/>
            <wp:positionH relativeFrom="page">
              <wp:posOffset>914400</wp:posOffset>
            </wp:positionH>
            <wp:positionV relativeFrom="paragraph">
              <wp:posOffset>189865</wp:posOffset>
            </wp:positionV>
            <wp:extent cx="5725160" cy="3218815"/>
            <wp:effectExtent l="0" t="0" r="0" b="0"/>
            <wp:wrapTopAndBottom/>
            <wp:docPr id="5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6.jpeg"/>
                    <pic:cNvPicPr>
                      <a:picLocks noChangeAspect="1"/>
                    </pic:cNvPicPr>
                  </pic:nvPicPr>
                  <pic:blipFill>
                    <a:blip r:embed="rId31" cstate="print"/>
                    <a:stretch>
                      <a:fillRect/>
                    </a:stretch>
                  </pic:blipFill>
                  <pic:spPr>
                    <a:xfrm>
                      <a:off x="0" y="0"/>
                      <a:ext cx="5724959" cy="3218688"/>
                    </a:xfrm>
                    <a:prstGeom prst="rect">
                      <a:avLst/>
                    </a:prstGeom>
                  </pic:spPr>
                </pic:pic>
              </a:graphicData>
            </a:graphic>
          </wp:anchor>
        </w:drawing>
      </w:r>
    </w:p>
    <w:p w14:paraId="6A5D854E">
      <w:pPr>
        <w:pStyle w:val="7"/>
        <w:spacing w:before="6"/>
        <w:rPr>
          <w:sz w:val="21"/>
        </w:rPr>
      </w:pPr>
    </w:p>
    <w:p w14:paraId="4FC2951B">
      <w:pPr>
        <w:pStyle w:val="7"/>
        <w:spacing w:before="1" w:line="276" w:lineRule="auto"/>
        <w:ind w:left="780" w:right="638"/>
        <w:jc w:val="both"/>
      </w:pPr>
      <w:r>
        <w:t>In above screen XGBOOST got 98% accuracy and can see both lines are fully overlapping with minor gap so XGBOOST is accurate in demand forecasting. Now click on ‘Forecast demand’ link to get below page</w:t>
      </w:r>
    </w:p>
    <w:p w14:paraId="4AB281ED">
      <w:pPr>
        <w:spacing w:after="0" w:line="276" w:lineRule="auto"/>
        <w:jc w:val="both"/>
        <w:sectPr>
          <w:pgSz w:w="12240" w:h="15840"/>
          <w:pgMar w:top="14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65FB02F">
      <w:pPr>
        <w:pStyle w:val="7"/>
        <w:ind w:left="780"/>
        <w:rPr>
          <w:sz w:val="20"/>
        </w:rPr>
      </w:pPr>
      <w:r>
        <w:rPr>
          <w:sz w:val="20"/>
        </w:rPr>
        <w:drawing>
          <wp:inline distT="0" distB="0" distL="0" distR="0">
            <wp:extent cx="5723890" cy="3218180"/>
            <wp:effectExtent l="0" t="0" r="0" b="0"/>
            <wp:docPr id="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jpeg"/>
                    <pic:cNvPicPr>
                      <a:picLocks noChangeAspect="1"/>
                    </pic:cNvPicPr>
                  </pic:nvPicPr>
                  <pic:blipFill>
                    <a:blip r:embed="rId32" cstate="print"/>
                    <a:stretch>
                      <a:fillRect/>
                    </a:stretch>
                  </pic:blipFill>
                  <pic:spPr>
                    <a:xfrm>
                      <a:off x="0" y="0"/>
                      <a:ext cx="5724507" cy="3218688"/>
                    </a:xfrm>
                    <a:prstGeom prst="rect">
                      <a:avLst/>
                    </a:prstGeom>
                  </pic:spPr>
                </pic:pic>
              </a:graphicData>
            </a:graphic>
          </wp:inline>
        </w:drawing>
      </w:r>
    </w:p>
    <w:p w14:paraId="2F38F971">
      <w:pPr>
        <w:pStyle w:val="7"/>
        <w:spacing w:before="8"/>
        <w:rPr>
          <w:sz w:val="13"/>
        </w:rPr>
      </w:pPr>
    </w:p>
    <w:p w14:paraId="59E33B52">
      <w:pPr>
        <w:pStyle w:val="7"/>
        <w:spacing w:before="90" w:line="276" w:lineRule="auto"/>
        <w:ind w:left="780" w:right="642"/>
      </w:pPr>
      <w:r>
        <w:t>In above screen select any product name and then press button to forecast demand and then will get below page</w:t>
      </w:r>
    </w:p>
    <w:p w14:paraId="605D7BD7">
      <w:pPr>
        <w:pStyle w:val="7"/>
        <w:spacing w:before="3"/>
        <w:rPr>
          <w:sz w:val="15"/>
        </w:rPr>
      </w:pPr>
      <w:r>
        <w:drawing>
          <wp:anchor distT="0" distB="0" distL="0" distR="0" simplePos="0" relativeHeight="251660288" behindDoc="0" locked="0" layoutInCell="1" allowOverlap="1">
            <wp:simplePos x="0" y="0"/>
            <wp:positionH relativeFrom="page">
              <wp:posOffset>914400</wp:posOffset>
            </wp:positionH>
            <wp:positionV relativeFrom="paragraph">
              <wp:posOffset>126365</wp:posOffset>
            </wp:positionV>
            <wp:extent cx="5724525" cy="3218815"/>
            <wp:effectExtent l="0" t="0" r="0" b="0"/>
            <wp:wrapTopAndBottom/>
            <wp:docPr id="5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8.jpeg"/>
                    <pic:cNvPicPr>
                      <a:picLocks noChangeAspect="1"/>
                    </pic:cNvPicPr>
                  </pic:nvPicPr>
                  <pic:blipFill>
                    <a:blip r:embed="rId33" cstate="print"/>
                    <a:stretch>
                      <a:fillRect/>
                    </a:stretch>
                  </pic:blipFill>
                  <pic:spPr>
                    <a:xfrm>
                      <a:off x="0" y="0"/>
                      <a:ext cx="5724507" cy="3218688"/>
                    </a:xfrm>
                    <a:prstGeom prst="rect">
                      <a:avLst/>
                    </a:prstGeom>
                  </pic:spPr>
                </pic:pic>
              </a:graphicData>
            </a:graphic>
          </wp:anchor>
        </w:drawing>
      </w:r>
    </w:p>
    <w:p w14:paraId="378FED40">
      <w:pPr>
        <w:pStyle w:val="7"/>
        <w:spacing w:before="6"/>
        <w:rPr>
          <w:sz w:val="21"/>
        </w:rPr>
      </w:pPr>
    </w:p>
    <w:p w14:paraId="6ED2B93F">
      <w:pPr>
        <w:pStyle w:val="7"/>
        <w:spacing w:before="1" w:line="276" w:lineRule="auto"/>
        <w:ind w:left="780" w:right="850"/>
      </w:pPr>
      <w:r>
        <w:t>In above screen in blue colour text can see selected product demand is 5 and similarly you can</w:t>
      </w:r>
      <w:r>
        <w:rPr>
          <w:spacing w:val="80"/>
        </w:rPr>
        <w:t xml:space="preserve"> </w:t>
      </w:r>
      <w:r>
        <w:t>select any product and then forecast demand and below is another sample</w:t>
      </w:r>
    </w:p>
    <w:p w14:paraId="2117C32D">
      <w:pPr>
        <w:spacing w:after="0" w:line="276" w:lineRule="auto"/>
        <w:sectPr>
          <w:pgSz w:w="12240" w:h="15840"/>
          <w:pgMar w:top="144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18033F6">
      <w:pPr>
        <w:pStyle w:val="2"/>
        <w:ind w:right="1732"/>
      </w:pPr>
      <w:r>
        <w:rPr>
          <w:spacing w:val="-2"/>
        </w:rPr>
        <w:t>CONCLUSION</w:t>
      </w:r>
    </w:p>
    <w:p w14:paraId="3B486209">
      <w:pPr>
        <w:pStyle w:val="7"/>
        <w:spacing w:before="255" w:line="360" w:lineRule="auto"/>
        <w:ind w:left="780" w:right="637"/>
        <w:jc w:val="both"/>
      </w:pPr>
      <w:r>
        <w:t>In conclusion, demand forecasting using Machine Learning provides an efficient and reliable solution for predicting future product demand. Traditional forecasting methods often fail to handle complex market conditions, seasonal changes, customer behavior, and external factors. The proposed system overcomes these limitations by using advanced Machine Learning algorithms to analyze historical and real-time data more effectively.</w:t>
      </w:r>
    </w:p>
    <w:p w14:paraId="4B66CBCE">
      <w:pPr>
        <w:pStyle w:val="7"/>
        <w:spacing w:before="201" w:line="360" w:lineRule="auto"/>
        <w:ind w:left="780" w:right="640"/>
        <w:jc w:val="both"/>
      </w:pPr>
      <w:r>
        <w:t>By applying models such as Linear Regression, Decision Tree, Random Forest, Gradient Boosting, and XGBoost, the system can generate accurate demand predictions for different products and time periods. These predictions help businesses reduce stock shortages, avoid overstocking, improve inventory control, and optimize supply chain operations.</w:t>
      </w:r>
    </w:p>
    <w:p w14:paraId="63BC9FB2">
      <w:pPr>
        <w:pStyle w:val="7"/>
        <w:spacing w:before="199" w:line="360" w:lineRule="auto"/>
        <w:ind w:left="780" w:right="637"/>
        <w:jc w:val="both"/>
      </w:pPr>
      <w:r>
        <w:t>The system also supports better business planning by providing useful insights through dashboards and reports. Managers can make informed decisions regarding production, purchasing, warehouse management, and workforce allocation. In addition, the use of data preprocessing</w:t>
      </w:r>
      <w:r>
        <w:rPr>
          <w:spacing w:val="-3"/>
        </w:rPr>
        <w:t xml:space="preserve"> </w:t>
      </w:r>
      <w:r>
        <w:t>and</w:t>
      </w:r>
      <w:r>
        <w:rPr>
          <w:spacing w:val="-2"/>
        </w:rPr>
        <w:t xml:space="preserve"> </w:t>
      </w:r>
      <w:r>
        <w:t>evaluation</w:t>
      </w:r>
      <w:r>
        <w:rPr>
          <w:spacing w:val="-3"/>
        </w:rPr>
        <w:t xml:space="preserve"> </w:t>
      </w:r>
      <w:r>
        <w:t>metrics</w:t>
      </w:r>
      <w:r>
        <w:rPr>
          <w:spacing w:val="-3"/>
        </w:rPr>
        <w:t xml:space="preserve"> </w:t>
      </w:r>
      <w:r>
        <w:t>such</w:t>
      </w:r>
      <w:r>
        <w:rPr>
          <w:spacing w:val="-2"/>
        </w:rPr>
        <w:t xml:space="preserve"> </w:t>
      </w:r>
      <w:r>
        <w:t>as</w:t>
      </w:r>
      <w:r>
        <w:rPr>
          <w:spacing w:val="-2"/>
        </w:rPr>
        <w:t xml:space="preserve"> </w:t>
      </w:r>
      <w:r>
        <w:t>MAE</w:t>
      </w:r>
      <w:r>
        <w:rPr>
          <w:spacing w:val="-4"/>
        </w:rPr>
        <w:t xml:space="preserve"> </w:t>
      </w:r>
      <w:r>
        <w:t>and</w:t>
      </w:r>
      <w:r>
        <w:rPr>
          <w:spacing w:val="-3"/>
        </w:rPr>
        <w:t xml:space="preserve"> </w:t>
      </w:r>
      <w:r>
        <w:t>RMSE</w:t>
      </w:r>
      <w:r>
        <w:rPr>
          <w:spacing w:val="-3"/>
        </w:rPr>
        <w:t xml:space="preserve"> </w:t>
      </w:r>
      <w:r>
        <w:t>improves</w:t>
      </w:r>
      <w:r>
        <w:rPr>
          <w:spacing w:val="-1"/>
        </w:rPr>
        <w:t xml:space="preserve"> </w:t>
      </w:r>
      <w:r>
        <w:t>the</w:t>
      </w:r>
      <w:r>
        <w:rPr>
          <w:spacing w:val="-2"/>
        </w:rPr>
        <w:t xml:space="preserve"> </w:t>
      </w:r>
      <w:r>
        <w:t>overall</w:t>
      </w:r>
      <w:r>
        <w:rPr>
          <w:spacing w:val="-2"/>
        </w:rPr>
        <w:t xml:space="preserve"> </w:t>
      </w:r>
      <w:r>
        <w:t>performance and reliability of the forecasting model.</w:t>
      </w:r>
    </w:p>
    <w:p w14:paraId="32382F5E">
      <w:pPr>
        <w:spacing w:after="0" w:line="360" w:lineRule="auto"/>
        <w:jc w:val="both"/>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7979256">
      <w:pPr>
        <w:pStyle w:val="2"/>
        <w:ind w:right="1294"/>
      </w:pPr>
      <w:r>
        <w:t>FUTURE</w:t>
      </w:r>
      <w:r>
        <w:rPr>
          <w:spacing w:val="-8"/>
        </w:rPr>
        <w:t xml:space="preserve"> </w:t>
      </w:r>
      <w:r>
        <w:rPr>
          <w:spacing w:val="-4"/>
        </w:rPr>
        <w:t>WORK</w:t>
      </w:r>
    </w:p>
    <w:p w14:paraId="5E7630C9">
      <w:pPr>
        <w:pStyle w:val="9"/>
        <w:numPr>
          <w:ilvl w:val="0"/>
          <w:numId w:val="17"/>
        </w:numPr>
        <w:tabs>
          <w:tab w:val="left" w:pos="1500"/>
          <w:tab w:val="left" w:pos="1501"/>
        </w:tabs>
        <w:spacing w:before="255" w:after="0" w:line="360" w:lineRule="auto"/>
        <w:ind w:left="1500" w:right="638" w:hanging="361"/>
        <w:jc w:val="left"/>
        <w:rPr>
          <w:sz w:val="24"/>
        </w:rPr>
      </w:pPr>
      <w:r>
        <w:rPr>
          <w:sz w:val="24"/>
        </w:rPr>
        <w:t>Future versions of the system can include real-time demand forecasting using live sales</w:t>
      </w:r>
      <w:r>
        <w:rPr>
          <w:spacing w:val="40"/>
          <w:sz w:val="24"/>
        </w:rPr>
        <w:t xml:space="preserve"> </w:t>
      </w:r>
      <w:r>
        <w:rPr>
          <w:sz w:val="24"/>
        </w:rPr>
        <w:t>and customer transaction data.</w:t>
      </w:r>
    </w:p>
    <w:p w14:paraId="202C24AB">
      <w:pPr>
        <w:pStyle w:val="9"/>
        <w:numPr>
          <w:ilvl w:val="0"/>
          <w:numId w:val="17"/>
        </w:numPr>
        <w:tabs>
          <w:tab w:val="left" w:pos="1500"/>
          <w:tab w:val="left" w:pos="1501"/>
        </w:tabs>
        <w:spacing w:before="161" w:after="0" w:line="360" w:lineRule="auto"/>
        <w:ind w:left="1500" w:right="637" w:hanging="361"/>
        <w:jc w:val="left"/>
        <w:rPr>
          <w:sz w:val="24"/>
        </w:rPr>
      </w:pPr>
      <w:r>
        <w:rPr>
          <w:sz w:val="24"/>
        </w:rPr>
        <w:t>Advanced</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models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Long</w:t>
      </w:r>
      <w:r>
        <w:rPr>
          <w:spacing w:val="40"/>
          <w:sz w:val="24"/>
        </w:rPr>
        <w:t xml:space="preserve"> </w:t>
      </w:r>
      <w:r>
        <w:rPr>
          <w:sz w:val="24"/>
        </w:rPr>
        <w:t>Short-Term</w:t>
      </w:r>
      <w:r>
        <w:rPr>
          <w:spacing w:val="40"/>
          <w:sz w:val="24"/>
        </w:rPr>
        <w:t xml:space="preserve"> </w:t>
      </w:r>
      <w:r>
        <w:rPr>
          <w:sz w:val="24"/>
        </w:rPr>
        <w:t>Memory</w:t>
      </w:r>
      <w:r>
        <w:rPr>
          <w:spacing w:val="40"/>
          <w:sz w:val="24"/>
        </w:rPr>
        <w:t xml:space="preserve"> </w:t>
      </w:r>
      <w:r>
        <w:rPr>
          <w:sz w:val="24"/>
        </w:rPr>
        <w:t>and</w:t>
      </w:r>
      <w:r>
        <w:rPr>
          <w:spacing w:val="40"/>
          <w:sz w:val="24"/>
        </w:rPr>
        <w:t xml:space="preserve"> </w:t>
      </w:r>
      <w:r>
        <w:rPr>
          <w:sz w:val="24"/>
        </w:rPr>
        <w:t>Recurrent Neural Network can be used to improve forecasting accuracy for time-series data.</w:t>
      </w:r>
    </w:p>
    <w:p w14:paraId="538E4125">
      <w:pPr>
        <w:pStyle w:val="9"/>
        <w:numPr>
          <w:ilvl w:val="0"/>
          <w:numId w:val="17"/>
        </w:numPr>
        <w:tabs>
          <w:tab w:val="left" w:pos="1500"/>
          <w:tab w:val="left" w:pos="1501"/>
        </w:tabs>
        <w:spacing w:before="160" w:after="0" w:line="360" w:lineRule="auto"/>
        <w:ind w:left="1500" w:right="638" w:hanging="361"/>
        <w:jc w:val="left"/>
        <w:rPr>
          <w:sz w:val="24"/>
        </w:rPr>
      </w:pPr>
      <w:r>
        <w:rPr>
          <w:sz w:val="24"/>
        </w:rPr>
        <w:t>Integration</w:t>
      </w:r>
      <w:r>
        <w:rPr>
          <w:spacing w:val="40"/>
          <w:sz w:val="24"/>
        </w:rPr>
        <w:t xml:space="preserve"> </w:t>
      </w:r>
      <w:r>
        <w:rPr>
          <w:sz w:val="24"/>
        </w:rPr>
        <w:t>with</w:t>
      </w:r>
      <w:r>
        <w:rPr>
          <w:spacing w:val="40"/>
          <w:sz w:val="24"/>
        </w:rPr>
        <w:t xml:space="preserve"> </w:t>
      </w:r>
      <w:r>
        <w:rPr>
          <w:sz w:val="24"/>
        </w:rPr>
        <w:t>Internet</w:t>
      </w:r>
      <w:r>
        <w:rPr>
          <w:spacing w:val="40"/>
          <w:sz w:val="24"/>
        </w:rPr>
        <w:t xml:space="preserve"> </w:t>
      </w:r>
      <w:r>
        <w:rPr>
          <w:sz w:val="24"/>
        </w:rPr>
        <w:t>of</w:t>
      </w:r>
      <w:r>
        <w:rPr>
          <w:spacing w:val="40"/>
          <w:sz w:val="24"/>
        </w:rPr>
        <w:t xml:space="preserve"> </w:t>
      </w:r>
      <w:r>
        <w:rPr>
          <w:sz w:val="24"/>
        </w:rPr>
        <w:t>Things</w:t>
      </w:r>
      <w:r>
        <w:rPr>
          <w:spacing w:val="40"/>
          <w:sz w:val="24"/>
        </w:rPr>
        <w:t xml:space="preserve"> </w:t>
      </w:r>
      <w:r>
        <w:rPr>
          <w:sz w:val="24"/>
        </w:rPr>
        <w:t>devices</w:t>
      </w:r>
      <w:r>
        <w:rPr>
          <w:spacing w:val="40"/>
          <w:sz w:val="24"/>
        </w:rPr>
        <w:t xml:space="preserve"> </w:t>
      </w:r>
      <w:r>
        <w:rPr>
          <w:sz w:val="24"/>
        </w:rPr>
        <w:t>can</w:t>
      </w:r>
      <w:r>
        <w:rPr>
          <w:spacing w:val="40"/>
          <w:sz w:val="24"/>
        </w:rPr>
        <w:t xml:space="preserve"> </w:t>
      </w:r>
      <w:r>
        <w:rPr>
          <w:sz w:val="24"/>
        </w:rPr>
        <w:t>help</w:t>
      </w:r>
      <w:r>
        <w:rPr>
          <w:spacing w:val="40"/>
          <w:sz w:val="24"/>
        </w:rPr>
        <w:t xml:space="preserve"> </w:t>
      </w:r>
      <w:r>
        <w:rPr>
          <w:sz w:val="24"/>
        </w:rPr>
        <w:t>collect</w:t>
      </w:r>
      <w:r>
        <w:rPr>
          <w:spacing w:val="40"/>
          <w:sz w:val="24"/>
        </w:rPr>
        <w:t xml:space="preserve"> </w:t>
      </w:r>
      <w:r>
        <w:rPr>
          <w:sz w:val="24"/>
        </w:rPr>
        <w:t>real-time</w:t>
      </w:r>
      <w:r>
        <w:rPr>
          <w:spacing w:val="40"/>
          <w:sz w:val="24"/>
        </w:rPr>
        <w:t xml:space="preserve"> </w:t>
      </w:r>
      <w:r>
        <w:rPr>
          <w:sz w:val="24"/>
        </w:rPr>
        <w:t>inventory</w:t>
      </w:r>
      <w:r>
        <w:rPr>
          <w:spacing w:val="40"/>
          <w:sz w:val="24"/>
        </w:rPr>
        <w:t xml:space="preserve"> </w:t>
      </w:r>
      <w:r>
        <w:rPr>
          <w:sz w:val="24"/>
        </w:rPr>
        <w:t>and warehouse data automatically.</w:t>
      </w:r>
    </w:p>
    <w:p w14:paraId="7F24DDDF">
      <w:pPr>
        <w:pStyle w:val="9"/>
        <w:numPr>
          <w:ilvl w:val="0"/>
          <w:numId w:val="17"/>
        </w:numPr>
        <w:tabs>
          <w:tab w:val="left" w:pos="1500"/>
          <w:tab w:val="left" w:pos="1501"/>
        </w:tabs>
        <w:spacing w:before="159" w:after="0" w:line="360" w:lineRule="auto"/>
        <w:ind w:left="1500" w:right="640" w:hanging="361"/>
        <w:jc w:val="left"/>
        <w:rPr>
          <w:sz w:val="24"/>
        </w:rPr>
      </w:pPr>
      <w:r>
        <w:rPr>
          <w:sz w:val="24"/>
        </w:rPr>
        <w:t>The</w:t>
      </w:r>
      <w:r>
        <w:rPr>
          <w:spacing w:val="77"/>
          <w:sz w:val="24"/>
        </w:rPr>
        <w:t xml:space="preserve"> </w:t>
      </w:r>
      <w:r>
        <w:rPr>
          <w:sz w:val="24"/>
        </w:rPr>
        <w:t>system</w:t>
      </w:r>
      <w:r>
        <w:rPr>
          <w:spacing w:val="76"/>
          <w:sz w:val="24"/>
        </w:rPr>
        <w:t xml:space="preserve"> </w:t>
      </w:r>
      <w:r>
        <w:rPr>
          <w:sz w:val="24"/>
        </w:rPr>
        <w:t>can</w:t>
      </w:r>
      <w:r>
        <w:rPr>
          <w:spacing w:val="77"/>
          <w:sz w:val="24"/>
        </w:rPr>
        <w:t xml:space="preserve"> </w:t>
      </w:r>
      <w:r>
        <w:rPr>
          <w:sz w:val="24"/>
        </w:rPr>
        <w:t>be</w:t>
      </w:r>
      <w:r>
        <w:rPr>
          <w:spacing w:val="77"/>
          <w:sz w:val="24"/>
        </w:rPr>
        <w:t xml:space="preserve"> </w:t>
      </w:r>
      <w:r>
        <w:rPr>
          <w:sz w:val="24"/>
        </w:rPr>
        <w:t>extended</w:t>
      </w:r>
      <w:r>
        <w:rPr>
          <w:spacing w:val="77"/>
          <w:sz w:val="24"/>
        </w:rPr>
        <w:t xml:space="preserve"> </w:t>
      </w:r>
      <w:r>
        <w:rPr>
          <w:sz w:val="24"/>
        </w:rPr>
        <w:t>to</w:t>
      </w:r>
      <w:r>
        <w:rPr>
          <w:spacing w:val="77"/>
          <w:sz w:val="24"/>
        </w:rPr>
        <w:t xml:space="preserve"> </w:t>
      </w:r>
      <w:r>
        <w:rPr>
          <w:sz w:val="24"/>
        </w:rPr>
        <w:t>support</w:t>
      </w:r>
      <w:r>
        <w:rPr>
          <w:spacing w:val="77"/>
          <w:sz w:val="24"/>
        </w:rPr>
        <w:t xml:space="preserve"> </w:t>
      </w:r>
      <w:r>
        <w:rPr>
          <w:sz w:val="24"/>
        </w:rPr>
        <w:t>demand</w:t>
      </w:r>
      <w:r>
        <w:rPr>
          <w:spacing w:val="76"/>
          <w:sz w:val="24"/>
        </w:rPr>
        <w:t xml:space="preserve"> </w:t>
      </w:r>
      <w:r>
        <w:rPr>
          <w:sz w:val="24"/>
        </w:rPr>
        <w:t>forecasting</w:t>
      </w:r>
      <w:r>
        <w:rPr>
          <w:spacing w:val="77"/>
          <w:sz w:val="24"/>
        </w:rPr>
        <w:t xml:space="preserve"> </w:t>
      </w:r>
      <w:r>
        <w:rPr>
          <w:sz w:val="24"/>
        </w:rPr>
        <w:t>for</w:t>
      </w:r>
      <w:r>
        <w:rPr>
          <w:spacing w:val="78"/>
          <w:sz w:val="24"/>
        </w:rPr>
        <w:t xml:space="preserve"> </w:t>
      </w:r>
      <w:r>
        <w:rPr>
          <w:sz w:val="24"/>
        </w:rPr>
        <w:t>multiple</w:t>
      </w:r>
      <w:r>
        <w:rPr>
          <w:spacing w:val="77"/>
          <w:sz w:val="24"/>
        </w:rPr>
        <w:t xml:space="preserve"> </w:t>
      </w:r>
      <w:r>
        <w:rPr>
          <w:sz w:val="24"/>
        </w:rPr>
        <w:t>business branches and global supply chain networks.</w:t>
      </w:r>
    </w:p>
    <w:p w14:paraId="4EB407F1">
      <w:pPr>
        <w:pStyle w:val="9"/>
        <w:numPr>
          <w:ilvl w:val="0"/>
          <w:numId w:val="17"/>
        </w:numPr>
        <w:tabs>
          <w:tab w:val="left" w:pos="1500"/>
          <w:tab w:val="left" w:pos="1501"/>
        </w:tabs>
        <w:spacing w:before="160" w:after="0" w:line="360" w:lineRule="auto"/>
        <w:ind w:left="1500" w:right="641" w:hanging="361"/>
        <w:jc w:val="left"/>
        <w:rPr>
          <w:sz w:val="24"/>
        </w:rPr>
      </w:pPr>
      <w:r>
        <w:rPr>
          <w:sz w:val="24"/>
        </w:rPr>
        <w:t>Future models can include sentiment analysis from social media and customer reviews to better understand market demand.</w:t>
      </w:r>
    </w:p>
    <w:p w14:paraId="2DAD457E">
      <w:pPr>
        <w:pStyle w:val="9"/>
        <w:numPr>
          <w:ilvl w:val="0"/>
          <w:numId w:val="17"/>
        </w:numPr>
        <w:tabs>
          <w:tab w:val="left" w:pos="1500"/>
          <w:tab w:val="left" w:pos="1501"/>
        </w:tabs>
        <w:spacing w:before="161" w:after="0" w:line="360" w:lineRule="auto"/>
        <w:ind w:left="1500" w:right="641" w:hanging="361"/>
        <w:jc w:val="left"/>
        <w:rPr>
          <w:sz w:val="24"/>
        </w:rPr>
      </w:pPr>
      <w:r>
        <w:rPr>
          <w:sz w:val="24"/>
        </w:rPr>
        <w:t>Integration with cloud platforms such as Amazon Web Services, Microsoft Azure, and</w:t>
      </w:r>
      <w:r>
        <w:rPr>
          <w:spacing w:val="80"/>
          <w:sz w:val="24"/>
        </w:rPr>
        <w:t xml:space="preserve"> </w:t>
      </w:r>
      <w:r>
        <w:rPr>
          <w:sz w:val="24"/>
        </w:rPr>
        <w:t>Google Cloud Platform can improve scalability and storage capacity.</w:t>
      </w:r>
    </w:p>
    <w:p w14:paraId="793D5D9B">
      <w:pPr>
        <w:pStyle w:val="9"/>
        <w:numPr>
          <w:ilvl w:val="0"/>
          <w:numId w:val="17"/>
        </w:numPr>
        <w:tabs>
          <w:tab w:val="left" w:pos="1500"/>
          <w:tab w:val="left" w:pos="1501"/>
        </w:tabs>
        <w:spacing w:before="160" w:after="0" w:line="360" w:lineRule="auto"/>
        <w:ind w:left="1500" w:right="639" w:hanging="361"/>
        <w:jc w:val="left"/>
        <w:rPr>
          <w:sz w:val="24"/>
        </w:rPr>
      </w:pPr>
      <w:r>
        <w:rPr>
          <w:sz w:val="24"/>
        </w:rPr>
        <w:t>The</w:t>
      </w:r>
      <w:r>
        <w:rPr>
          <w:spacing w:val="40"/>
          <w:sz w:val="24"/>
        </w:rPr>
        <w:t xml:space="preserve"> </w:t>
      </w:r>
      <w:r>
        <w:rPr>
          <w:sz w:val="24"/>
        </w:rPr>
        <w:t>system</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enhanced</w:t>
      </w:r>
      <w:r>
        <w:rPr>
          <w:spacing w:val="40"/>
          <w:sz w:val="24"/>
        </w:rPr>
        <w:t xml:space="preserve"> </w:t>
      </w:r>
      <w:r>
        <w:rPr>
          <w:sz w:val="24"/>
        </w:rPr>
        <w:t>with</w:t>
      </w:r>
      <w:r>
        <w:rPr>
          <w:spacing w:val="40"/>
          <w:sz w:val="24"/>
        </w:rPr>
        <w:t xml:space="preserve"> </w:t>
      </w:r>
      <w:r>
        <w:rPr>
          <w:sz w:val="24"/>
        </w:rPr>
        <w:t>automated</w:t>
      </w:r>
      <w:r>
        <w:rPr>
          <w:spacing w:val="40"/>
          <w:sz w:val="24"/>
        </w:rPr>
        <w:t xml:space="preserve"> </w:t>
      </w:r>
      <w:r>
        <w:rPr>
          <w:sz w:val="24"/>
        </w:rPr>
        <w:t>inventory</w:t>
      </w:r>
      <w:r>
        <w:rPr>
          <w:spacing w:val="40"/>
          <w:sz w:val="24"/>
        </w:rPr>
        <w:t xml:space="preserve"> </w:t>
      </w:r>
      <w:r>
        <w:rPr>
          <w:sz w:val="24"/>
        </w:rPr>
        <w:t>replenishment</w:t>
      </w:r>
      <w:r>
        <w:rPr>
          <w:spacing w:val="40"/>
          <w:sz w:val="24"/>
        </w:rPr>
        <w:t xml:space="preserve"> </w:t>
      </w:r>
      <w:r>
        <w:rPr>
          <w:sz w:val="24"/>
        </w:rPr>
        <w:t>and</w:t>
      </w:r>
      <w:r>
        <w:rPr>
          <w:spacing w:val="40"/>
          <w:sz w:val="24"/>
        </w:rPr>
        <w:t xml:space="preserve"> </w:t>
      </w:r>
      <w:r>
        <w:rPr>
          <w:sz w:val="24"/>
        </w:rPr>
        <w:t>supplier</w:t>
      </w:r>
      <w:r>
        <w:rPr>
          <w:spacing w:val="80"/>
          <w:sz w:val="24"/>
        </w:rPr>
        <w:t xml:space="preserve"> </w:t>
      </w:r>
      <w:r>
        <w:rPr>
          <w:sz w:val="24"/>
        </w:rPr>
        <w:t>notification features.</w:t>
      </w:r>
    </w:p>
    <w:p w14:paraId="7A955D14">
      <w:pPr>
        <w:pStyle w:val="9"/>
        <w:numPr>
          <w:ilvl w:val="0"/>
          <w:numId w:val="17"/>
        </w:numPr>
        <w:tabs>
          <w:tab w:val="left" w:pos="1500"/>
          <w:tab w:val="left" w:pos="1501"/>
        </w:tabs>
        <w:spacing w:before="160" w:after="0" w:line="360" w:lineRule="auto"/>
        <w:ind w:left="1500" w:right="641" w:hanging="361"/>
        <w:jc w:val="left"/>
        <w:rPr>
          <w:sz w:val="24"/>
        </w:rPr>
      </w:pPr>
      <w:r>
        <w:rPr>
          <w:sz w:val="24"/>
        </w:rPr>
        <w:t>Future</w:t>
      </w:r>
      <w:r>
        <w:rPr>
          <w:spacing w:val="-3"/>
          <w:sz w:val="24"/>
        </w:rPr>
        <w:t xml:space="preserve"> </w:t>
      </w:r>
      <w:r>
        <w:rPr>
          <w:sz w:val="24"/>
        </w:rPr>
        <w:t>work</w:t>
      </w:r>
      <w:r>
        <w:rPr>
          <w:spacing w:val="-5"/>
          <w:sz w:val="24"/>
        </w:rPr>
        <w:t xml:space="preserve"> </w:t>
      </w:r>
      <w:r>
        <w:rPr>
          <w:sz w:val="24"/>
        </w:rPr>
        <w:t>may</w:t>
      </w:r>
      <w:r>
        <w:rPr>
          <w:spacing w:val="-3"/>
          <w:sz w:val="24"/>
        </w:rPr>
        <w:t xml:space="preserve"> </w:t>
      </w:r>
      <w:r>
        <w:rPr>
          <w:sz w:val="24"/>
        </w:rPr>
        <w:t>include</w:t>
      </w:r>
      <w:r>
        <w:rPr>
          <w:spacing w:val="-3"/>
          <w:sz w:val="24"/>
        </w:rPr>
        <w:t xml:space="preserve"> </w:t>
      </w:r>
      <w:r>
        <w:rPr>
          <w:sz w:val="24"/>
        </w:rPr>
        <w:t>mobile</w:t>
      </w:r>
      <w:r>
        <w:rPr>
          <w:spacing w:val="-3"/>
          <w:sz w:val="24"/>
        </w:rPr>
        <w:t xml:space="preserve"> </w:t>
      </w:r>
      <w:r>
        <w:rPr>
          <w:sz w:val="24"/>
        </w:rPr>
        <w:t>application</w:t>
      </w:r>
      <w:r>
        <w:rPr>
          <w:spacing w:val="-5"/>
          <w:sz w:val="24"/>
        </w:rPr>
        <w:t xml:space="preserve"> </w:t>
      </w:r>
      <w:r>
        <w:rPr>
          <w:sz w:val="24"/>
        </w:rPr>
        <w:t>support</w:t>
      </w:r>
      <w:r>
        <w:rPr>
          <w:spacing w:val="-3"/>
          <w:sz w:val="24"/>
        </w:rPr>
        <w:t xml:space="preserve"> </w:t>
      </w:r>
      <w:r>
        <w:rPr>
          <w:sz w:val="24"/>
        </w:rPr>
        <w:t>for</w:t>
      </w:r>
      <w:r>
        <w:rPr>
          <w:spacing w:val="-4"/>
          <w:sz w:val="24"/>
        </w:rPr>
        <w:t xml:space="preserve"> </w:t>
      </w:r>
      <w:r>
        <w:rPr>
          <w:sz w:val="24"/>
        </w:rPr>
        <w:t>accessing</w:t>
      </w:r>
      <w:r>
        <w:rPr>
          <w:spacing w:val="-3"/>
          <w:sz w:val="24"/>
        </w:rPr>
        <w:t xml:space="preserve"> </w:t>
      </w:r>
      <w:r>
        <w:rPr>
          <w:sz w:val="24"/>
        </w:rPr>
        <w:t>forecasting</w:t>
      </w:r>
      <w:r>
        <w:rPr>
          <w:spacing w:val="-4"/>
          <w:sz w:val="24"/>
        </w:rPr>
        <w:t xml:space="preserve"> </w:t>
      </w:r>
      <w:r>
        <w:rPr>
          <w:sz w:val="24"/>
        </w:rPr>
        <w:t>reports</w:t>
      </w:r>
      <w:r>
        <w:rPr>
          <w:spacing w:val="-4"/>
          <w:sz w:val="24"/>
        </w:rPr>
        <w:t xml:space="preserve"> </w:t>
      </w:r>
      <w:r>
        <w:rPr>
          <w:sz w:val="24"/>
        </w:rPr>
        <w:t>and business dashboards from anywhere.</w:t>
      </w:r>
    </w:p>
    <w:p w14:paraId="628E2EEC">
      <w:pPr>
        <w:pStyle w:val="9"/>
        <w:numPr>
          <w:ilvl w:val="0"/>
          <w:numId w:val="17"/>
        </w:numPr>
        <w:tabs>
          <w:tab w:val="left" w:pos="1500"/>
          <w:tab w:val="left" w:pos="1501"/>
        </w:tabs>
        <w:spacing w:before="161" w:after="0" w:line="360" w:lineRule="auto"/>
        <w:ind w:left="1500" w:right="642" w:hanging="361"/>
        <w:jc w:val="left"/>
        <w:rPr>
          <w:sz w:val="24"/>
        </w:rPr>
      </w:pPr>
      <w:r>
        <w:rPr>
          <w:sz w:val="24"/>
        </w:rPr>
        <w:t>Hybrid models combining Machine Learning and statistical forecasting methods can be developed for better prediction performance.</w:t>
      </w:r>
    </w:p>
    <w:p w14:paraId="61586AF7">
      <w:pPr>
        <w:pStyle w:val="9"/>
        <w:numPr>
          <w:ilvl w:val="0"/>
          <w:numId w:val="17"/>
        </w:numPr>
        <w:tabs>
          <w:tab w:val="left" w:pos="1500"/>
          <w:tab w:val="left" w:pos="1501"/>
        </w:tabs>
        <w:spacing w:before="159" w:after="0" w:line="360" w:lineRule="auto"/>
        <w:ind w:left="1500" w:right="641" w:hanging="361"/>
        <w:jc w:val="left"/>
        <w:rPr>
          <w:sz w:val="24"/>
        </w:rPr>
      </w:pPr>
      <w:r>
        <w:rPr>
          <w:sz w:val="24"/>
        </w:rPr>
        <w:t>Integration with weather forecasting APIs and economic indicators can further improve the accuracy of demand prediction.</w:t>
      </w:r>
    </w:p>
    <w:p w14:paraId="4815DA5B">
      <w:pPr>
        <w:pStyle w:val="9"/>
        <w:numPr>
          <w:ilvl w:val="0"/>
          <w:numId w:val="17"/>
        </w:numPr>
        <w:tabs>
          <w:tab w:val="left" w:pos="1500"/>
          <w:tab w:val="left" w:pos="1501"/>
        </w:tabs>
        <w:spacing w:before="160" w:after="0" w:line="360" w:lineRule="auto"/>
        <w:ind w:left="1500" w:right="640" w:hanging="361"/>
        <w:jc w:val="left"/>
        <w:rPr>
          <w:sz w:val="24"/>
        </w:rPr>
      </w:pPr>
      <w:r>
        <w:rPr>
          <w:sz w:val="24"/>
        </w:rPr>
        <w:t>The</w:t>
      </w:r>
      <w:r>
        <w:rPr>
          <w:spacing w:val="40"/>
          <w:sz w:val="24"/>
        </w:rPr>
        <w:t xml:space="preserve"> </w:t>
      </w:r>
      <w:r>
        <w:rPr>
          <w:sz w:val="24"/>
        </w:rPr>
        <w:t>system</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enhanced</w:t>
      </w:r>
      <w:r>
        <w:rPr>
          <w:spacing w:val="40"/>
          <w:sz w:val="24"/>
        </w:rPr>
        <w:t xml:space="preserve"> </w:t>
      </w:r>
      <w:r>
        <w:rPr>
          <w:sz w:val="24"/>
        </w:rPr>
        <w:t>with</w:t>
      </w:r>
      <w:r>
        <w:rPr>
          <w:spacing w:val="40"/>
          <w:sz w:val="24"/>
        </w:rPr>
        <w:t xml:space="preserve"> </w:t>
      </w:r>
      <w:r>
        <w:rPr>
          <w:sz w:val="24"/>
        </w:rPr>
        <w:t>anomaly</w:t>
      </w:r>
      <w:r>
        <w:rPr>
          <w:spacing w:val="40"/>
          <w:sz w:val="24"/>
        </w:rPr>
        <w:t xml:space="preserve"> </w:t>
      </w:r>
      <w:r>
        <w:rPr>
          <w:sz w:val="24"/>
        </w:rPr>
        <w:t>detection</w:t>
      </w:r>
      <w:r>
        <w:rPr>
          <w:spacing w:val="40"/>
          <w:sz w:val="24"/>
        </w:rPr>
        <w:t xml:space="preserve"> </w:t>
      </w:r>
      <w:r>
        <w:rPr>
          <w:sz w:val="24"/>
        </w:rPr>
        <w:t>techniques</w:t>
      </w:r>
      <w:r>
        <w:rPr>
          <w:spacing w:val="40"/>
          <w:sz w:val="24"/>
        </w:rPr>
        <w:t xml:space="preserve"> </w:t>
      </w:r>
      <w:r>
        <w:rPr>
          <w:sz w:val="24"/>
        </w:rPr>
        <w:t>to</w:t>
      </w:r>
      <w:r>
        <w:rPr>
          <w:spacing w:val="40"/>
          <w:sz w:val="24"/>
        </w:rPr>
        <w:t xml:space="preserve"> </w:t>
      </w:r>
      <w:r>
        <w:rPr>
          <w:sz w:val="24"/>
        </w:rPr>
        <w:t>identify</w:t>
      </w:r>
      <w:r>
        <w:rPr>
          <w:spacing w:val="40"/>
          <w:sz w:val="24"/>
        </w:rPr>
        <w:t xml:space="preserve"> </w:t>
      </w:r>
      <w:r>
        <w:rPr>
          <w:sz w:val="24"/>
        </w:rPr>
        <w:t>unusual demand spikes or sudden market changes.</w:t>
      </w:r>
    </w:p>
    <w:p w14:paraId="68618CC7">
      <w:pPr>
        <w:pStyle w:val="9"/>
        <w:numPr>
          <w:ilvl w:val="0"/>
          <w:numId w:val="17"/>
        </w:numPr>
        <w:tabs>
          <w:tab w:val="left" w:pos="1500"/>
          <w:tab w:val="left" w:pos="1501"/>
        </w:tabs>
        <w:spacing w:before="160" w:after="0" w:line="360" w:lineRule="auto"/>
        <w:ind w:left="1500" w:right="640" w:hanging="361"/>
        <w:jc w:val="left"/>
        <w:rPr>
          <w:sz w:val="24"/>
        </w:rPr>
      </w:pPr>
      <w:r>
        <w:rPr>
          <w:sz w:val="24"/>
        </w:rPr>
        <w:t>Future implementations can use Explainable AI techniques to make forecasting decisions more transparent and understandable for business users.</w:t>
      </w:r>
    </w:p>
    <w:p w14:paraId="330A7282">
      <w:pPr>
        <w:spacing w:after="0" w:line="360" w:lineRule="auto"/>
        <w:jc w:val="left"/>
        <w:rPr>
          <w:sz w:val="24"/>
        </w:rPr>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E367AEB">
      <w:pPr>
        <w:pStyle w:val="2"/>
        <w:ind w:left="25" w:right="128"/>
      </w:pPr>
      <w:r>
        <w:rPr>
          <w:spacing w:val="-2"/>
        </w:rPr>
        <w:t>REFERENCES</w:t>
      </w:r>
    </w:p>
    <w:p w14:paraId="7738FAC3">
      <w:pPr>
        <w:pStyle w:val="9"/>
        <w:numPr>
          <w:ilvl w:val="0"/>
          <w:numId w:val="18"/>
        </w:numPr>
        <w:tabs>
          <w:tab w:val="left" w:pos="1501"/>
        </w:tabs>
        <w:spacing w:before="255" w:after="0" w:line="240" w:lineRule="auto"/>
        <w:ind w:left="1500" w:right="0" w:hanging="361"/>
        <w:jc w:val="left"/>
        <w:rPr>
          <w:sz w:val="24"/>
        </w:rPr>
      </w:pPr>
      <w:r>
        <w:rPr>
          <w:b/>
          <w:sz w:val="24"/>
        </w:rPr>
        <w:t>Makridakis,</w:t>
      </w:r>
      <w:r>
        <w:rPr>
          <w:b/>
          <w:spacing w:val="13"/>
          <w:sz w:val="24"/>
        </w:rPr>
        <w:t xml:space="preserve"> </w:t>
      </w:r>
      <w:r>
        <w:rPr>
          <w:b/>
          <w:sz w:val="24"/>
        </w:rPr>
        <w:t>S.,</w:t>
      </w:r>
      <w:r>
        <w:rPr>
          <w:b/>
          <w:spacing w:val="13"/>
          <w:sz w:val="24"/>
        </w:rPr>
        <w:t xml:space="preserve"> </w:t>
      </w:r>
      <w:r>
        <w:rPr>
          <w:b/>
          <w:sz w:val="24"/>
        </w:rPr>
        <w:t>Wheelwright,</w:t>
      </w:r>
      <w:r>
        <w:rPr>
          <w:b/>
          <w:spacing w:val="14"/>
          <w:sz w:val="24"/>
        </w:rPr>
        <w:t xml:space="preserve"> </w:t>
      </w:r>
      <w:r>
        <w:rPr>
          <w:b/>
          <w:sz w:val="24"/>
        </w:rPr>
        <w:t>S.</w:t>
      </w:r>
      <w:r>
        <w:rPr>
          <w:b/>
          <w:spacing w:val="15"/>
          <w:sz w:val="24"/>
        </w:rPr>
        <w:t xml:space="preserve"> </w:t>
      </w:r>
      <w:r>
        <w:rPr>
          <w:b/>
          <w:sz w:val="24"/>
        </w:rPr>
        <w:t>C.,</w:t>
      </w:r>
      <w:r>
        <w:rPr>
          <w:b/>
          <w:spacing w:val="13"/>
          <w:sz w:val="24"/>
        </w:rPr>
        <w:t xml:space="preserve"> </w:t>
      </w:r>
      <w:r>
        <w:rPr>
          <w:b/>
          <w:sz w:val="24"/>
        </w:rPr>
        <w:t>and</w:t>
      </w:r>
      <w:r>
        <w:rPr>
          <w:b/>
          <w:spacing w:val="13"/>
          <w:sz w:val="24"/>
        </w:rPr>
        <w:t xml:space="preserve"> </w:t>
      </w:r>
      <w:r>
        <w:rPr>
          <w:b/>
          <w:sz w:val="24"/>
        </w:rPr>
        <w:t>Hyndman,</w:t>
      </w:r>
      <w:r>
        <w:rPr>
          <w:b/>
          <w:spacing w:val="14"/>
          <w:sz w:val="24"/>
        </w:rPr>
        <w:t xml:space="preserve"> </w:t>
      </w:r>
      <w:r>
        <w:rPr>
          <w:b/>
          <w:sz w:val="24"/>
        </w:rPr>
        <w:t>R.</w:t>
      </w:r>
      <w:r>
        <w:rPr>
          <w:b/>
          <w:spacing w:val="15"/>
          <w:sz w:val="24"/>
        </w:rPr>
        <w:t xml:space="preserve"> </w:t>
      </w:r>
      <w:r>
        <w:rPr>
          <w:b/>
          <w:sz w:val="24"/>
        </w:rPr>
        <w:t>J.,</w:t>
      </w:r>
      <w:r>
        <w:rPr>
          <w:b/>
          <w:spacing w:val="16"/>
          <w:sz w:val="24"/>
        </w:rPr>
        <w:t xml:space="preserve"> </w:t>
      </w:r>
      <w:r>
        <w:rPr>
          <w:sz w:val="24"/>
        </w:rPr>
        <w:t>“Forecasting:</w:t>
      </w:r>
      <w:r>
        <w:rPr>
          <w:spacing w:val="8"/>
          <w:sz w:val="24"/>
        </w:rPr>
        <w:t xml:space="preserve"> </w:t>
      </w:r>
      <w:r>
        <w:rPr>
          <w:sz w:val="24"/>
        </w:rPr>
        <w:t>Methods</w:t>
      </w:r>
      <w:r>
        <w:rPr>
          <w:spacing w:val="9"/>
          <w:sz w:val="24"/>
        </w:rPr>
        <w:t xml:space="preserve"> </w:t>
      </w:r>
      <w:r>
        <w:rPr>
          <w:spacing w:val="-5"/>
          <w:sz w:val="24"/>
        </w:rPr>
        <w:t>and</w:t>
      </w:r>
    </w:p>
    <w:p w14:paraId="2881B05F">
      <w:pPr>
        <w:pStyle w:val="7"/>
        <w:spacing w:before="138"/>
        <w:ind w:left="1500"/>
      </w:pPr>
      <w:r>
        <w:t>Applications,”</w:t>
      </w:r>
      <w:r>
        <w:rPr>
          <w:spacing w:val="-3"/>
        </w:rPr>
        <w:t xml:space="preserve"> </w:t>
      </w:r>
      <w:r>
        <w:t>3rd</w:t>
      </w:r>
      <w:r>
        <w:rPr>
          <w:spacing w:val="-3"/>
        </w:rPr>
        <w:t xml:space="preserve"> </w:t>
      </w:r>
      <w:r>
        <w:t>Edition,</w:t>
      </w:r>
      <w:r>
        <w:rPr>
          <w:spacing w:val="-3"/>
        </w:rPr>
        <w:t xml:space="preserve"> </w:t>
      </w:r>
      <w:r>
        <w:t>Wiley</w:t>
      </w:r>
      <w:r>
        <w:rPr>
          <w:spacing w:val="-2"/>
        </w:rPr>
        <w:t xml:space="preserve"> Publications.</w:t>
      </w:r>
    </w:p>
    <w:p w14:paraId="16D5CFEC">
      <w:pPr>
        <w:pStyle w:val="7"/>
        <w:rPr>
          <w:sz w:val="26"/>
        </w:rPr>
      </w:pPr>
    </w:p>
    <w:p w14:paraId="5D05E0F6">
      <w:pPr>
        <w:pStyle w:val="9"/>
        <w:numPr>
          <w:ilvl w:val="0"/>
          <w:numId w:val="18"/>
        </w:numPr>
        <w:tabs>
          <w:tab w:val="left" w:pos="1501"/>
        </w:tabs>
        <w:spacing w:before="0" w:after="0" w:line="240" w:lineRule="auto"/>
        <w:ind w:left="1500" w:right="0" w:hanging="361"/>
        <w:jc w:val="left"/>
        <w:rPr>
          <w:sz w:val="24"/>
        </w:rPr>
      </w:pPr>
      <w:r>
        <w:rPr>
          <w:b/>
          <w:sz w:val="24"/>
        </w:rPr>
        <w:t>Hyndman,</w:t>
      </w:r>
      <w:r>
        <w:rPr>
          <w:b/>
          <w:spacing w:val="64"/>
          <w:sz w:val="24"/>
        </w:rPr>
        <w:t xml:space="preserve"> </w:t>
      </w:r>
      <w:r>
        <w:rPr>
          <w:b/>
          <w:sz w:val="24"/>
        </w:rPr>
        <w:t>R.</w:t>
      </w:r>
      <w:r>
        <w:rPr>
          <w:b/>
          <w:spacing w:val="65"/>
          <w:sz w:val="24"/>
        </w:rPr>
        <w:t xml:space="preserve"> </w:t>
      </w:r>
      <w:r>
        <w:rPr>
          <w:b/>
          <w:sz w:val="24"/>
        </w:rPr>
        <w:t>J.,</w:t>
      </w:r>
      <w:r>
        <w:rPr>
          <w:b/>
          <w:spacing w:val="66"/>
          <w:sz w:val="24"/>
        </w:rPr>
        <w:t xml:space="preserve"> </w:t>
      </w:r>
      <w:r>
        <w:rPr>
          <w:b/>
          <w:sz w:val="24"/>
        </w:rPr>
        <w:t>and</w:t>
      </w:r>
      <w:r>
        <w:rPr>
          <w:b/>
          <w:spacing w:val="66"/>
          <w:sz w:val="24"/>
        </w:rPr>
        <w:t xml:space="preserve"> </w:t>
      </w:r>
      <w:r>
        <w:rPr>
          <w:b/>
          <w:sz w:val="24"/>
        </w:rPr>
        <w:t>Athanasopoulos,</w:t>
      </w:r>
      <w:r>
        <w:rPr>
          <w:b/>
          <w:spacing w:val="66"/>
          <w:sz w:val="24"/>
        </w:rPr>
        <w:t xml:space="preserve"> </w:t>
      </w:r>
      <w:r>
        <w:rPr>
          <w:b/>
          <w:sz w:val="24"/>
        </w:rPr>
        <w:t>G.,</w:t>
      </w:r>
      <w:r>
        <w:rPr>
          <w:b/>
          <w:spacing w:val="69"/>
          <w:sz w:val="24"/>
        </w:rPr>
        <w:t xml:space="preserve"> </w:t>
      </w:r>
      <w:r>
        <w:rPr>
          <w:sz w:val="24"/>
        </w:rPr>
        <w:t>“Forecasting:</w:t>
      </w:r>
      <w:r>
        <w:rPr>
          <w:spacing w:val="61"/>
          <w:sz w:val="24"/>
        </w:rPr>
        <w:t xml:space="preserve"> </w:t>
      </w:r>
      <w:r>
        <w:rPr>
          <w:sz w:val="24"/>
        </w:rPr>
        <w:t>Principles</w:t>
      </w:r>
      <w:r>
        <w:rPr>
          <w:spacing w:val="60"/>
          <w:sz w:val="24"/>
        </w:rPr>
        <w:t xml:space="preserve"> </w:t>
      </w:r>
      <w:r>
        <w:rPr>
          <w:sz w:val="24"/>
        </w:rPr>
        <w:t>and</w:t>
      </w:r>
      <w:r>
        <w:rPr>
          <w:spacing w:val="61"/>
          <w:sz w:val="24"/>
        </w:rPr>
        <w:t xml:space="preserve"> </w:t>
      </w:r>
      <w:r>
        <w:rPr>
          <w:spacing w:val="-2"/>
          <w:sz w:val="24"/>
        </w:rPr>
        <w:t>Practice,”</w:t>
      </w:r>
    </w:p>
    <w:p w14:paraId="1A1D1F11">
      <w:pPr>
        <w:pStyle w:val="7"/>
        <w:spacing w:before="138"/>
        <w:ind w:left="1500"/>
      </w:pPr>
      <w:r>
        <w:t>OTexts</w:t>
      </w:r>
      <w:r>
        <w:rPr>
          <w:spacing w:val="-2"/>
        </w:rPr>
        <w:t xml:space="preserve"> Publications.</w:t>
      </w:r>
    </w:p>
    <w:p w14:paraId="2539A137">
      <w:pPr>
        <w:pStyle w:val="7"/>
        <w:spacing w:before="10"/>
        <w:rPr>
          <w:sz w:val="25"/>
        </w:rPr>
      </w:pPr>
    </w:p>
    <w:p w14:paraId="2AC35640">
      <w:pPr>
        <w:pStyle w:val="9"/>
        <w:numPr>
          <w:ilvl w:val="0"/>
          <w:numId w:val="18"/>
        </w:numPr>
        <w:tabs>
          <w:tab w:val="left" w:pos="1501"/>
        </w:tabs>
        <w:spacing w:before="0" w:after="0" w:line="360" w:lineRule="auto"/>
        <w:ind w:left="1500" w:right="638" w:hanging="361"/>
        <w:jc w:val="left"/>
        <w:rPr>
          <w:sz w:val="24"/>
        </w:rPr>
      </w:pPr>
      <w:r>
        <w:rPr>
          <w:b/>
          <w:sz w:val="24"/>
        </w:rPr>
        <w:t>James, G., Witten,</w:t>
      </w:r>
      <w:r>
        <w:rPr>
          <w:b/>
          <w:spacing w:val="26"/>
          <w:sz w:val="24"/>
        </w:rPr>
        <w:t xml:space="preserve"> </w:t>
      </w:r>
      <w:r>
        <w:rPr>
          <w:b/>
          <w:sz w:val="24"/>
        </w:rPr>
        <w:t xml:space="preserve">D., Hastie, T., and Tibshirani, R., </w:t>
      </w:r>
      <w:r>
        <w:rPr>
          <w:sz w:val="24"/>
        </w:rPr>
        <w:t>“An Introduction to Statistical</w:t>
      </w:r>
      <w:r>
        <w:rPr>
          <w:spacing w:val="80"/>
          <w:sz w:val="24"/>
        </w:rPr>
        <w:t xml:space="preserve"> </w:t>
      </w:r>
      <w:r>
        <w:rPr>
          <w:sz w:val="24"/>
        </w:rPr>
        <w:t>Learning,” Springer Publications.</w:t>
      </w:r>
    </w:p>
    <w:p w14:paraId="60FE6766">
      <w:pPr>
        <w:pStyle w:val="9"/>
        <w:numPr>
          <w:ilvl w:val="0"/>
          <w:numId w:val="18"/>
        </w:numPr>
        <w:tabs>
          <w:tab w:val="left" w:pos="1501"/>
        </w:tabs>
        <w:spacing w:before="160" w:after="0" w:line="240" w:lineRule="auto"/>
        <w:ind w:left="1500" w:right="0" w:hanging="361"/>
        <w:jc w:val="left"/>
        <w:rPr>
          <w:sz w:val="24"/>
        </w:rPr>
      </w:pPr>
      <w:r>
        <w:rPr>
          <w:b/>
          <w:sz w:val="24"/>
        </w:rPr>
        <w:t>Goodfellow,</w:t>
      </w:r>
      <w:r>
        <w:rPr>
          <w:b/>
          <w:spacing w:val="-4"/>
          <w:sz w:val="24"/>
        </w:rPr>
        <w:t xml:space="preserve"> </w:t>
      </w:r>
      <w:r>
        <w:rPr>
          <w:b/>
          <w:sz w:val="24"/>
        </w:rPr>
        <w:t>I.,</w:t>
      </w:r>
      <w:r>
        <w:rPr>
          <w:b/>
          <w:spacing w:val="-2"/>
          <w:sz w:val="24"/>
        </w:rPr>
        <w:t xml:space="preserve"> </w:t>
      </w:r>
      <w:r>
        <w:rPr>
          <w:b/>
          <w:sz w:val="24"/>
        </w:rPr>
        <w:t>Bengio,</w:t>
      </w:r>
      <w:r>
        <w:rPr>
          <w:b/>
          <w:spacing w:val="-2"/>
          <w:sz w:val="24"/>
        </w:rPr>
        <w:t xml:space="preserve"> </w:t>
      </w:r>
      <w:r>
        <w:rPr>
          <w:b/>
          <w:sz w:val="24"/>
        </w:rPr>
        <w:t>Y.,</w:t>
      </w:r>
      <w:r>
        <w:rPr>
          <w:b/>
          <w:spacing w:val="-2"/>
          <w:sz w:val="24"/>
        </w:rPr>
        <w:t xml:space="preserve"> </w:t>
      </w:r>
      <w:r>
        <w:rPr>
          <w:b/>
          <w:sz w:val="24"/>
        </w:rPr>
        <w:t>and</w:t>
      </w:r>
      <w:r>
        <w:rPr>
          <w:b/>
          <w:spacing w:val="-2"/>
          <w:sz w:val="24"/>
        </w:rPr>
        <w:t xml:space="preserve"> </w:t>
      </w:r>
      <w:r>
        <w:rPr>
          <w:b/>
          <w:sz w:val="24"/>
        </w:rPr>
        <w:t>Courville,</w:t>
      </w:r>
      <w:r>
        <w:rPr>
          <w:b/>
          <w:spacing w:val="-2"/>
          <w:sz w:val="24"/>
        </w:rPr>
        <w:t xml:space="preserve"> </w:t>
      </w:r>
      <w:r>
        <w:rPr>
          <w:b/>
          <w:sz w:val="24"/>
        </w:rPr>
        <w:t>A.,</w:t>
      </w:r>
      <w:r>
        <w:rPr>
          <w:b/>
          <w:spacing w:val="-1"/>
          <w:sz w:val="24"/>
        </w:rPr>
        <w:t xml:space="preserve"> </w:t>
      </w:r>
      <w:r>
        <w:rPr>
          <w:sz w:val="24"/>
        </w:rPr>
        <w:t>“Deep</w:t>
      </w:r>
      <w:r>
        <w:rPr>
          <w:spacing w:val="-3"/>
          <w:sz w:val="24"/>
        </w:rPr>
        <w:t xml:space="preserve"> </w:t>
      </w:r>
      <w:r>
        <w:rPr>
          <w:sz w:val="24"/>
        </w:rPr>
        <w:t>Learning,”</w:t>
      </w:r>
      <w:r>
        <w:rPr>
          <w:spacing w:val="-1"/>
          <w:sz w:val="24"/>
        </w:rPr>
        <w:t xml:space="preserve"> </w:t>
      </w:r>
      <w:r>
        <w:rPr>
          <w:sz w:val="24"/>
        </w:rPr>
        <w:t>MIT</w:t>
      </w:r>
      <w:r>
        <w:rPr>
          <w:spacing w:val="-2"/>
          <w:sz w:val="24"/>
        </w:rPr>
        <w:t xml:space="preserve"> Press.</w:t>
      </w:r>
    </w:p>
    <w:p w14:paraId="26841EC3">
      <w:pPr>
        <w:pStyle w:val="7"/>
        <w:spacing w:before="10"/>
        <w:rPr>
          <w:sz w:val="25"/>
        </w:rPr>
      </w:pPr>
    </w:p>
    <w:p w14:paraId="5EFF0D79">
      <w:pPr>
        <w:pStyle w:val="9"/>
        <w:numPr>
          <w:ilvl w:val="0"/>
          <w:numId w:val="18"/>
        </w:numPr>
        <w:tabs>
          <w:tab w:val="left" w:pos="1501"/>
        </w:tabs>
        <w:spacing w:before="0" w:after="0" w:line="240" w:lineRule="auto"/>
        <w:ind w:left="1500" w:right="0" w:hanging="361"/>
        <w:jc w:val="left"/>
        <w:rPr>
          <w:sz w:val="24"/>
        </w:rPr>
      </w:pPr>
      <w:r>
        <w:rPr>
          <w:b/>
          <w:sz w:val="24"/>
        </w:rPr>
        <w:t>Chollet,</w:t>
      </w:r>
      <w:r>
        <w:rPr>
          <w:b/>
          <w:spacing w:val="-2"/>
          <w:sz w:val="24"/>
        </w:rPr>
        <w:t xml:space="preserve"> </w:t>
      </w:r>
      <w:r>
        <w:rPr>
          <w:b/>
          <w:sz w:val="24"/>
        </w:rPr>
        <w:t>F.,</w:t>
      </w:r>
      <w:r>
        <w:rPr>
          <w:b/>
          <w:spacing w:val="-3"/>
          <w:sz w:val="24"/>
        </w:rPr>
        <w:t xml:space="preserve"> </w:t>
      </w:r>
      <w:r>
        <w:rPr>
          <w:sz w:val="24"/>
        </w:rPr>
        <w:t>“Deep</w:t>
      </w:r>
      <w:r>
        <w:rPr>
          <w:spacing w:val="-1"/>
          <w:sz w:val="24"/>
        </w:rPr>
        <w:t xml:space="preserve"> </w:t>
      </w:r>
      <w:r>
        <w:rPr>
          <w:sz w:val="24"/>
        </w:rPr>
        <w:t>Learning</w:t>
      </w:r>
      <w:r>
        <w:rPr>
          <w:spacing w:val="-2"/>
          <w:sz w:val="24"/>
        </w:rPr>
        <w:t xml:space="preserve"> </w:t>
      </w:r>
      <w:r>
        <w:rPr>
          <w:sz w:val="24"/>
        </w:rPr>
        <w:t>with</w:t>
      </w:r>
      <w:r>
        <w:rPr>
          <w:spacing w:val="-1"/>
          <w:sz w:val="24"/>
        </w:rPr>
        <w:t xml:space="preserve"> </w:t>
      </w:r>
      <w:r>
        <w:rPr>
          <w:sz w:val="24"/>
        </w:rPr>
        <w:t>Python,”</w:t>
      </w:r>
      <w:r>
        <w:rPr>
          <w:spacing w:val="-2"/>
          <w:sz w:val="24"/>
        </w:rPr>
        <w:t xml:space="preserve"> </w:t>
      </w:r>
      <w:r>
        <w:rPr>
          <w:sz w:val="24"/>
        </w:rPr>
        <w:t>Manning</w:t>
      </w:r>
      <w:r>
        <w:rPr>
          <w:spacing w:val="-1"/>
          <w:sz w:val="24"/>
        </w:rPr>
        <w:t xml:space="preserve"> </w:t>
      </w:r>
      <w:r>
        <w:rPr>
          <w:spacing w:val="-2"/>
          <w:sz w:val="24"/>
        </w:rPr>
        <w:t>Publications.</w:t>
      </w:r>
    </w:p>
    <w:p w14:paraId="506F8716">
      <w:pPr>
        <w:pStyle w:val="7"/>
        <w:rPr>
          <w:sz w:val="26"/>
        </w:rPr>
      </w:pPr>
    </w:p>
    <w:p w14:paraId="49F6051C">
      <w:pPr>
        <w:pStyle w:val="9"/>
        <w:numPr>
          <w:ilvl w:val="0"/>
          <w:numId w:val="18"/>
        </w:numPr>
        <w:tabs>
          <w:tab w:val="left" w:pos="1501"/>
        </w:tabs>
        <w:spacing w:before="0" w:after="0" w:line="240" w:lineRule="auto"/>
        <w:ind w:left="1500" w:right="0" w:hanging="361"/>
        <w:jc w:val="left"/>
        <w:rPr>
          <w:sz w:val="24"/>
        </w:rPr>
      </w:pPr>
      <w:r>
        <w:rPr>
          <w:b/>
          <w:sz w:val="24"/>
        </w:rPr>
        <w:t>Han,</w:t>
      </w:r>
      <w:r>
        <w:rPr>
          <w:b/>
          <w:spacing w:val="25"/>
          <w:sz w:val="24"/>
        </w:rPr>
        <w:t xml:space="preserve"> </w:t>
      </w:r>
      <w:r>
        <w:rPr>
          <w:b/>
          <w:sz w:val="24"/>
        </w:rPr>
        <w:t>J.,</w:t>
      </w:r>
      <w:r>
        <w:rPr>
          <w:b/>
          <w:spacing w:val="28"/>
          <w:sz w:val="24"/>
        </w:rPr>
        <w:t xml:space="preserve"> </w:t>
      </w:r>
      <w:r>
        <w:rPr>
          <w:b/>
          <w:sz w:val="24"/>
        </w:rPr>
        <w:t>Kamber,</w:t>
      </w:r>
      <w:r>
        <w:rPr>
          <w:b/>
          <w:spacing w:val="28"/>
          <w:sz w:val="24"/>
        </w:rPr>
        <w:t xml:space="preserve"> </w:t>
      </w:r>
      <w:r>
        <w:rPr>
          <w:b/>
          <w:sz w:val="24"/>
        </w:rPr>
        <w:t>M.,</w:t>
      </w:r>
      <w:r>
        <w:rPr>
          <w:b/>
          <w:spacing w:val="27"/>
          <w:sz w:val="24"/>
        </w:rPr>
        <w:t xml:space="preserve"> </w:t>
      </w:r>
      <w:r>
        <w:rPr>
          <w:b/>
          <w:sz w:val="24"/>
        </w:rPr>
        <w:t>and</w:t>
      </w:r>
      <w:r>
        <w:rPr>
          <w:b/>
          <w:spacing w:val="28"/>
          <w:sz w:val="24"/>
        </w:rPr>
        <w:t xml:space="preserve"> </w:t>
      </w:r>
      <w:r>
        <w:rPr>
          <w:b/>
          <w:sz w:val="24"/>
        </w:rPr>
        <w:t>Pei,</w:t>
      </w:r>
      <w:r>
        <w:rPr>
          <w:b/>
          <w:spacing w:val="28"/>
          <w:sz w:val="24"/>
        </w:rPr>
        <w:t xml:space="preserve"> </w:t>
      </w:r>
      <w:r>
        <w:rPr>
          <w:b/>
          <w:sz w:val="24"/>
        </w:rPr>
        <w:t>J.,</w:t>
      </w:r>
      <w:r>
        <w:rPr>
          <w:b/>
          <w:spacing w:val="23"/>
          <w:sz w:val="24"/>
        </w:rPr>
        <w:t xml:space="preserve"> </w:t>
      </w:r>
      <w:r>
        <w:rPr>
          <w:sz w:val="24"/>
        </w:rPr>
        <w:t>“Data</w:t>
      </w:r>
      <w:r>
        <w:rPr>
          <w:spacing w:val="23"/>
          <w:sz w:val="24"/>
        </w:rPr>
        <w:t xml:space="preserve"> </w:t>
      </w:r>
      <w:r>
        <w:rPr>
          <w:sz w:val="24"/>
        </w:rPr>
        <w:t>Mining:</w:t>
      </w:r>
      <w:r>
        <w:rPr>
          <w:spacing w:val="21"/>
          <w:sz w:val="24"/>
        </w:rPr>
        <w:t xml:space="preserve"> </w:t>
      </w:r>
      <w:r>
        <w:rPr>
          <w:sz w:val="24"/>
        </w:rPr>
        <w:t>Concepts</w:t>
      </w:r>
      <w:r>
        <w:rPr>
          <w:spacing w:val="22"/>
          <w:sz w:val="24"/>
        </w:rPr>
        <w:t xml:space="preserve"> </w:t>
      </w:r>
      <w:r>
        <w:rPr>
          <w:sz w:val="24"/>
        </w:rPr>
        <w:t>and</w:t>
      </w:r>
      <w:r>
        <w:rPr>
          <w:spacing w:val="22"/>
          <w:sz w:val="24"/>
        </w:rPr>
        <w:t xml:space="preserve"> </w:t>
      </w:r>
      <w:r>
        <w:rPr>
          <w:sz w:val="24"/>
        </w:rPr>
        <w:t>Techniques,”</w:t>
      </w:r>
      <w:r>
        <w:rPr>
          <w:spacing w:val="22"/>
          <w:sz w:val="24"/>
        </w:rPr>
        <w:t xml:space="preserve"> </w:t>
      </w:r>
      <w:r>
        <w:rPr>
          <w:spacing w:val="-2"/>
          <w:sz w:val="24"/>
        </w:rPr>
        <w:t>Morgan</w:t>
      </w:r>
    </w:p>
    <w:p w14:paraId="1646199E">
      <w:pPr>
        <w:pStyle w:val="7"/>
        <w:spacing w:before="138"/>
        <w:ind w:left="1500"/>
      </w:pPr>
      <w:r>
        <w:t>Kaufmann</w:t>
      </w:r>
      <w:r>
        <w:rPr>
          <w:spacing w:val="-6"/>
        </w:rPr>
        <w:t xml:space="preserve"> </w:t>
      </w:r>
      <w:r>
        <w:rPr>
          <w:spacing w:val="-2"/>
        </w:rPr>
        <w:t>Publications.</w:t>
      </w:r>
    </w:p>
    <w:p w14:paraId="7C1CA2D9">
      <w:pPr>
        <w:pStyle w:val="7"/>
        <w:spacing w:before="10"/>
        <w:rPr>
          <w:sz w:val="25"/>
        </w:rPr>
      </w:pPr>
    </w:p>
    <w:p w14:paraId="46D5DBD9">
      <w:pPr>
        <w:pStyle w:val="9"/>
        <w:numPr>
          <w:ilvl w:val="0"/>
          <w:numId w:val="18"/>
        </w:numPr>
        <w:tabs>
          <w:tab w:val="left" w:pos="1501"/>
        </w:tabs>
        <w:spacing w:before="0" w:after="0" w:line="240" w:lineRule="auto"/>
        <w:ind w:left="1500" w:right="0" w:hanging="361"/>
        <w:jc w:val="left"/>
        <w:rPr>
          <w:sz w:val="24"/>
        </w:rPr>
      </w:pPr>
      <w:r>
        <w:rPr>
          <w:b/>
          <w:sz w:val="24"/>
        </w:rPr>
        <w:t>Kotu,</w:t>
      </w:r>
      <w:r>
        <w:rPr>
          <w:b/>
          <w:spacing w:val="57"/>
          <w:w w:val="150"/>
          <w:sz w:val="24"/>
        </w:rPr>
        <w:t xml:space="preserve"> </w:t>
      </w:r>
      <w:r>
        <w:rPr>
          <w:b/>
          <w:sz w:val="24"/>
        </w:rPr>
        <w:t>V.,</w:t>
      </w:r>
      <w:r>
        <w:rPr>
          <w:b/>
          <w:spacing w:val="58"/>
          <w:w w:val="150"/>
          <w:sz w:val="24"/>
        </w:rPr>
        <w:t xml:space="preserve"> </w:t>
      </w:r>
      <w:r>
        <w:rPr>
          <w:b/>
          <w:sz w:val="24"/>
        </w:rPr>
        <w:t>and</w:t>
      </w:r>
      <w:r>
        <w:rPr>
          <w:b/>
          <w:spacing w:val="57"/>
          <w:w w:val="150"/>
          <w:sz w:val="24"/>
        </w:rPr>
        <w:t xml:space="preserve"> </w:t>
      </w:r>
      <w:r>
        <w:rPr>
          <w:b/>
          <w:sz w:val="24"/>
        </w:rPr>
        <w:t>Deshpande,</w:t>
      </w:r>
      <w:r>
        <w:rPr>
          <w:b/>
          <w:spacing w:val="59"/>
          <w:w w:val="150"/>
          <w:sz w:val="24"/>
        </w:rPr>
        <w:t xml:space="preserve"> </w:t>
      </w:r>
      <w:r>
        <w:rPr>
          <w:b/>
          <w:sz w:val="24"/>
        </w:rPr>
        <w:t>B.,</w:t>
      </w:r>
      <w:r>
        <w:rPr>
          <w:b/>
          <w:spacing w:val="53"/>
          <w:w w:val="150"/>
          <w:sz w:val="24"/>
        </w:rPr>
        <w:t xml:space="preserve"> </w:t>
      </w:r>
      <w:r>
        <w:rPr>
          <w:sz w:val="24"/>
        </w:rPr>
        <w:t>“Predictive</w:t>
      </w:r>
      <w:r>
        <w:rPr>
          <w:spacing w:val="51"/>
          <w:w w:val="150"/>
          <w:sz w:val="24"/>
        </w:rPr>
        <w:t xml:space="preserve"> </w:t>
      </w:r>
      <w:r>
        <w:rPr>
          <w:sz w:val="24"/>
        </w:rPr>
        <w:t>Analytics</w:t>
      </w:r>
      <w:r>
        <w:rPr>
          <w:spacing w:val="53"/>
          <w:w w:val="150"/>
          <w:sz w:val="24"/>
        </w:rPr>
        <w:t xml:space="preserve"> </w:t>
      </w:r>
      <w:r>
        <w:rPr>
          <w:sz w:val="24"/>
        </w:rPr>
        <w:t>and</w:t>
      </w:r>
      <w:r>
        <w:rPr>
          <w:spacing w:val="51"/>
          <w:w w:val="150"/>
          <w:sz w:val="24"/>
        </w:rPr>
        <w:t xml:space="preserve"> </w:t>
      </w:r>
      <w:r>
        <w:rPr>
          <w:sz w:val="24"/>
        </w:rPr>
        <w:t>Data</w:t>
      </w:r>
      <w:r>
        <w:rPr>
          <w:spacing w:val="53"/>
          <w:w w:val="150"/>
          <w:sz w:val="24"/>
        </w:rPr>
        <w:t xml:space="preserve"> </w:t>
      </w:r>
      <w:r>
        <w:rPr>
          <w:sz w:val="24"/>
        </w:rPr>
        <w:t>Mining,”</w:t>
      </w:r>
      <w:r>
        <w:rPr>
          <w:spacing w:val="52"/>
          <w:w w:val="150"/>
          <w:sz w:val="24"/>
        </w:rPr>
        <w:t xml:space="preserve"> </w:t>
      </w:r>
      <w:r>
        <w:rPr>
          <w:spacing w:val="-2"/>
          <w:sz w:val="24"/>
        </w:rPr>
        <w:t>Morgan</w:t>
      </w:r>
    </w:p>
    <w:p w14:paraId="1322FF80">
      <w:pPr>
        <w:pStyle w:val="7"/>
        <w:spacing w:before="138"/>
        <w:ind w:left="1500"/>
      </w:pPr>
      <w:r>
        <w:t>Kaufmann</w:t>
      </w:r>
      <w:r>
        <w:rPr>
          <w:spacing w:val="-6"/>
        </w:rPr>
        <w:t xml:space="preserve"> </w:t>
      </w:r>
      <w:r>
        <w:rPr>
          <w:spacing w:val="-2"/>
        </w:rPr>
        <w:t>Publications.</w:t>
      </w:r>
    </w:p>
    <w:p w14:paraId="05D0AB22">
      <w:pPr>
        <w:pStyle w:val="7"/>
        <w:spacing w:before="11"/>
        <w:rPr>
          <w:sz w:val="25"/>
        </w:rPr>
      </w:pPr>
    </w:p>
    <w:p w14:paraId="23220EF1">
      <w:pPr>
        <w:pStyle w:val="9"/>
        <w:numPr>
          <w:ilvl w:val="0"/>
          <w:numId w:val="18"/>
        </w:numPr>
        <w:tabs>
          <w:tab w:val="left" w:pos="1501"/>
        </w:tabs>
        <w:spacing w:before="0" w:after="0" w:line="240" w:lineRule="auto"/>
        <w:ind w:left="1500" w:right="0" w:hanging="361"/>
        <w:jc w:val="left"/>
        <w:rPr>
          <w:sz w:val="24"/>
        </w:rPr>
      </w:pPr>
      <w:r>
        <w:rPr>
          <w:b/>
          <w:sz w:val="24"/>
        </w:rPr>
        <w:t>Brownlee,</w:t>
      </w:r>
      <w:r>
        <w:rPr>
          <w:b/>
          <w:spacing w:val="51"/>
          <w:sz w:val="24"/>
        </w:rPr>
        <w:t xml:space="preserve"> </w:t>
      </w:r>
      <w:r>
        <w:rPr>
          <w:b/>
          <w:sz w:val="24"/>
        </w:rPr>
        <w:t>J.,</w:t>
      </w:r>
      <w:r>
        <w:rPr>
          <w:b/>
          <w:spacing w:val="48"/>
          <w:sz w:val="24"/>
        </w:rPr>
        <w:t xml:space="preserve"> </w:t>
      </w:r>
      <w:r>
        <w:rPr>
          <w:sz w:val="24"/>
        </w:rPr>
        <w:t>“Machine</w:t>
      </w:r>
      <w:r>
        <w:rPr>
          <w:spacing w:val="47"/>
          <w:sz w:val="24"/>
        </w:rPr>
        <w:t xml:space="preserve"> </w:t>
      </w:r>
      <w:r>
        <w:rPr>
          <w:sz w:val="24"/>
        </w:rPr>
        <w:t>Learning</w:t>
      </w:r>
      <w:r>
        <w:rPr>
          <w:spacing w:val="46"/>
          <w:sz w:val="24"/>
        </w:rPr>
        <w:t xml:space="preserve"> </w:t>
      </w:r>
      <w:r>
        <w:rPr>
          <w:sz w:val="24"/>
        </w:rPr>
        <w:t>Mastery</w:t>
      </w:r>
      <w:r>
        <w:rPr>
          <w:spacing w:val="48"/>
          <w:sz w:val="24"/>
        </w:rPr>
        <w:t xml:space="preserve"> </w:t>
      </w:r>
      <w:r>
        <w:rPr>
          <w:sz w:val="24"/>
        </w:rPr>
        <w:t>with</w:t>
      </w:r>
      <w:r>
        <w:rPr>
          <w:spacing w:val="47"/>
          <w:sz w:val="24"/>
        </w:rPr>
        <w:t xml:space="preserve"> </w:t>
      </w:r>
      <w:r>
        <w:rPr>
          <w:sz w:val="24"/>
        </w:rPr>
        <w:t>Python,”</w:t>
      </w:r>
      <w:r>
        <w:rPr>
          <w:spacing w:val="47"/>
          <w:sz w:val="24"/>
        </w:rPr>
        <w:t xml:space="preserve"> </w:t>
      </w:r>
      <w:r>
        <w:rPr>
          <w:sz w:val="24"/>
        </w:rPr>
        <w:t>Machine</w:t>
      </w:r>
      <w:r>
        <w:rPr>
          <w:spacing w:val="47"/>
          <w:sz w:val="24"/>
        </w:rPr>
        <w:t xml:space="preserve"> </w:t>
      </w:r>
      <w:r>
        <w:rPr>
          <w:sz w:val="24"/>
        </w:rPr>
        <w:t>Learning</w:t>
      </w:r>
      <w:r>
        <w:rPr>
          <w:spacing w:val="48"/>
          <w:sz w:val="24"/>
        </w:rPr>
        <w:t xml:space="preserve"> </w:t>
      </w:r>
      <w:r>
        <w:rPr>
          <w:spacing w:val="-2"/>
          <w:sz w:val="24"/>
        </w:rPr>
        <w:t>Mastery</w:t>
      </w:r>
    </w:p>
    <w:p w14:paraId="3E6CD0A7">
      <w:pPr>
        <w:pStyle w:val="7"/>
        <w:spacing w:before="138"/>
        <w:ind w:left="1500"/>
      </w:pPr>
      <w:r>
        <w:rPr>
          <w:spacing w:val="-2"/>
        </w:rPr>
        <w:t>Publications.</w:t>
      </w:r>
    </w:p>
    <w:p w14:paraId="0DADBBA4">
      <w:pPr>
        <w:pStyle w:val="7"/>
        <w:spacing w:before="11"/>
        <w:rPr>
          <w:sz w:val="25"/>
        </w:rPr>
      </w:pPr>
    </w:p>
    <w:p w14:paraId="3CC560D8">
      <w:pPr>
        <w:pStyle w:val="9"/>
        <w:numPr>
          <w:ilvl w:val="0"/>
          <w:numId w:val="18"/>
        </w:numPr>
        <w:tabs>
          <w:tab w:val="left" w:pos="1501"/>
        </w:tabs>
        <w:spacing w:before="0" w:after="0" w:line="240" w:lineRule="auto"/>
        <w:ind w:left="1500" w:right="0" w:hanging="361"/>
        <w:jc w:val="left"/>
        <w:rPr>
          <w:sz w:val="24"/>
        </w:rPr>
      </w:pPr>
      <w:r>
        <w:rPr>
          <w:sz w:val="24"/>
        </w:rPr>
        <w:t>IEEE</w:t>
      </w:r>
      <w:r>
        <w:rPr>
          <w:spacing w:val="-2"/>
          <w:sz w:val="24"/>
        </w:rPr>
        <w:t xml:space="preserve"> </w:t>
      </w:r>
      <w:r>
        <w:rPr>
          <w:sz w:val="24"/>
        </w:rPr>
        <w:t>Research</w:t>
      </w:r>
      <w:r>
        <w:rPr>
          <w:spacing w:val="-2"/>
          <w:sz w:val="24"/>
        </w:rPr>
        <w:t xml:space="preserve"> </w:t>
      </w:r>
      <w:r>
        <w:rPr>
          <w:sz w:val="24"/>
        </w:rPr>
        <w:t>Papers</w:t>
      </w:r>
      <w:r>
        <w:rPr>
          <w:spacing w:val="-3"/>
          <w:sz w:val="24"/>
        </w:rPr>
        <w:t xml:space="preserve"> </w:t>
      </w:r>
      <w:r>
        <w:rPr>
          <w:sz w:val="24"/>
        </w:rPr>
        <w:t>on</w:t>
      </w:r>
      <w:r>
        <w:rPr>
          <w:spacing w:val="-2"/>
          <w:sz w:val="24"/>
        </w:rPr>
        <w:t xml:space="preserve"> </w:t>
      </w:r>
      <w:r>
        <w:rPr>
          <w:sz w:val="24"/>
        </w:rPr>
        <w:t>Demand</w:t>
      </w:r>
      <w:r>
        <w:rPr>
          <w:spacing w:val="-2"/>
          <w:sz w:val="24"/>
        </w:rPr>
        <w:t xml:space="preserve"> </w:t>
      </w:r>
      <w:r>
        <w:rPr>
          <w:sz w:val="24"/>
        </w:rPr>
        <w:t>Forecasting</w:t>
      </w:r>
      <w:r>
        <w:rPr>
          <w:spacing w:val="-2"/>
          <w:sz w:val="24"/>
        </w:rPr>
        <w:t xml:space="preserve"> </w:t>
      </w:r>
      <w:r>
        <w:rPr>
          <w:sz w:val="24"/>
        </w:rPr>
        <w:t>using</w:t>
      </w:r>
      <w:r>
        <w:rPr>
          <w:spacing w:val="-3"/>
          <w:sz w:val="24"/>
        </w:rPr>
        <w:t xml:space="preserve"> </w:t>
      </w:r>
      <w:r>
        <w:rPr>
          <w:sz w:val="24"/>
        </w:rPr>
        <w:t>Machine</w:t>
      </w:r>
      <w:r>
        <w:rPr>
          <w:spacing w:val="-1"/>
          <w:sz w:val="24"/>
        </w:rPr>
        <w:t xml:space="preserve"> </w:t>
      </w:r>
      <w:r>
        <w:rPr>
          <w:spacing w:val="-2"/>
          <w:sz w:val="24"/>
        </w:rPr>
        <w:t>Learning.</w:t>
      </w:r>
    </w:p>
    <w:p w14:paraId="5F8C40D1">
      <w:pPr>
        <w:pStyle w:val="7"/>
        <w:spacing w:before="10"/>
        <w:rPr>
          <w:sz w:val="25"/>
        </w:rPr>
      </w:pPr>
    </w:p>
    <w:p w14:paraId="0CB5A7FE">
      <w:pPr>
        <w:pStyle w:val="9"/>
        <w:numPr>
          <w:ilvl w:val="0"/>
          <w:numId w:val="18"/>
        </w:numPr>
        <w:tabs>
          <w:tab w:val="left" w:pos="1501"/>
        </w:tabs>
        <w:spacing w:before="0" w:after="0" w:line="240" w:lineRule="auto"/>
        <w:ind w:left="1500" w:right="0" w:hanging="361"/>
        <w:jc w:val="left"/>
        <w:rPr>
          <w:sz w:val="24"/>
        </w:rPr>
      </w:pPr>
      <w:r>
        <w:rPr>
          <w:sz w:val="24"/>
        </w:rPr>
        <w:t>Springer</w:t>
      </w:r>
      <w:r>
        <w:rPr>
          <w:spacing w:val="-3"/>
          <w:sz w:val="24"/>
        </w:rPr>
        <w:t xml:space="preserve"> </w:t>
      </w:r>
      <w:r>
        <w:rPr>
          <w:sz w:val="24"/>
        </w:rPr>
        <w:t>Journals</w:t>
      </w:r>
      <w:r>
        <w:rPr>
          <w:spacing w:val="-2"/>
          <w:sz w:val="24"/>
        </w:rPr>
        <w:t xml:space="preserve"> </w:t>
      </w:r>
      <w:r>
        <w:rPr>
          <w:sz w:val="24"/>
        </w:rPr>
        <w:t>on</w:t>
      </w:r>
      <w:r>
        <w:rPr>
          <w:spacing w:val="-3"/>
          <w:sz w:val="24"/>
        </w:rPr>
        <w:t xml:space="preserve"> </w:t>
      </w:r>
      <w:r>
        <w:rPr>
          <w:sz w:val="24"/>
        </w:rPr>
        <w:t>Forecasting</w:t>
      </w:r>
      <w:r>
        <w:rPr>
          <w:spacing w:val="-2"/>
          <w:sz w:val="24"/>
        </w:rPr>
        <w:t xml:space="preserve"> </w:t>
      </w:r>
      <w:r>
        <w:rPr>
          <w:sz w:val="24"/>
        </w:rPr>
        <w:t>and</w:t>
      </w:r>
      <w:r>
        <w:rPr>
          <w:spacing w:val="-4"/>
          <w:sz w:val="24"/>
        </w:rPr>
        <w:t xml:space="preserve"> </w:t>
      </w:r>
      <w:r>
        <w:rPr>
          <w:sz w:val="24"/>
        </w:rPr>
        <w:t>Predictive</w:t>
      </w:r>
      <w:r>
        <w:rPr>
          <w:spacing w:val="-3"/>
          <w:sz w:val="24"/>
        </w:rPr>
        <w:t xml:space="preserve"> </w:t>
      </w:r>
      <w:r>
        <w:rPr>
          <w:spacing w:val="-2"/>
          <w:sz w:val="24"/>
        </w:rPr>
        <w:t>Analytics.</w:t>
      </w:r>
    </w:p>
    <w:p w14:paraId="420FE408">
      <w:pPr>
        <w:pStyle w:val="7"/>
        <w:spacing w:before="10"/>
        <w:rPr>
          <w:sz w:val="25"/>
        </w:rPr>
      </w:pPr>
    </w:p>
    <w:p w14:paraId="26B5F14D">
      <w:pPr>
        <w:pStyle w:val="9"/>
        <w:numPr>
          <w:ilvl w:val="0"/>
          <w:numId w:val="18"/>
        </w:numPr>
        <w:tabs>
          <w:tab w:val="left" w:pos="1501"/>
        </w:tabs>
        <w:spacing w:before="0" w:after="0" w:line="240" w:lineRule="auto"/>
        <w:ind w:left="1500" w:right="0" w:hanging="361"/>
        <w:jc w:val="left"/>
        <w:rPr>
          <w:sz w:val="24"/>
        </w:rPr>
      </w:pPr>
      <w:r>
        <w:rPr>
          <w:sz w:val="24"/>
        </w:rPr>
        <w:t>Elsevier</w:t>
      </w:r>
      <w:r>
        <w:rPr>
          <w:spacing w:val="-2"/>
          <w:sz w:val="24"/>
        </w:rPr>
        <w:t xml:space="preserve"> </w:t>
      </w:r>
      <w:r>
        <w:rPr>
          <w:sz w:val="24"/>
        </w:rPr>
        <w:t>Research</w:t>
      </w:r>
      <w:r>
        <w:rPr>
          <w:spacing w:val="-1"/>
          <w:sz w:val="24"/>
        </w:rPr>
        <w:t xml:space="preserve"> </w:t>
      </w:r>
      <w:r>
        <w:rPr>
          <w:sz w:val="24"/>
        </w:rPr>
        <w:t>Articles</w:t>
      </w:r>
      <w:r>
        <w:rPr>
          <w:spacing w:val="-2"/>
          <w:sz w:val="24"/>
        </w:rPr>
        <w:t xml:space="preserve"> </w:t>
      </w:r>
      <w:r>
        <w:rPr>
          <w:sz w:val="24"/>
        </w:rPr>
        <w:t>on</w:t>
      </w:r>
      <w:r>
        <w:rPr>
          <w:spacing w:val="-1"/>
          <w:sz w:val="24"/>
        </w:rPr>
        <w:t xml:space="preserve"> </w:t>
      </w:r>
      <w:r>
        <w:rPr>
          <w:sz w:val="24"/>
        </w:rPr>
        <w:t>Retail</w:t>
      </w:r>
      <w:r>
        <w:rPr>
          <w:spacing w:val="-3"/>
          <w:sz w:val="24"/>
        </w:rPr>
        <w:t xml:space="preserve"> </w:t>
      </w:r>
      <w:r>
        <w:rPr>
          <w:sz w:val="24"/>
        </w:rPr>
        <w:t>Demand</w:t>
      </w:r>
      <w:r>
        <w:rPr>
          <w:spacing w:val="-1"/>
          <w:sz w:val="24"/>
        </w:rPr>
        <w:t xml:space="preserve"> </w:t>
      </w:r>
      <w:r>
        <w:rPr>
          <w:spacing w:val="-2"/>
          <w:sz w:val="24"/>
        </w:rPr>
        <w:t>Forecasting.</w:t>
      </w:r>
    </w:p>
    <w:p w14:paraId="357E2B36">
      <w:pPr>
        <w:pStyle w:val="7"/>
        <w:spacing w:before="10"/>
        <w:rPr>
          <w:sz w:val="25"/>
        </w:rPr>
      </w:pPr>
    </w:p>
    <w:p w14:paraId="04F34330">
      <w:pPr>
        <w:pStyle w:val="9"/>
        <w:numPr>
          <w:ilvl w:val="0"/>
          <w:numId w:val="18"/>
        </w:numPr>
        <w:tabs>
          <w:tab w:val="left" w:pos="1501"/>
        </w:tabs>
        <w:spacing w:before="1" w:after="0" w:line="240" w:lineRule="auto"/>
        <w:ind w:left="1500" w:right="0" w:hanging="361"/>
        <w:jc w:val="left"/>
        <w:rPr>
          <w:sz w:val="24"/>
        </w:rPr>
      </w:pPr>
      <w:r>
        <w:rPr>
          <w:sz w:val="24"/>
        </w:rPr>
        <w:t>ScienceDirect</w:t>
      </w:r>
      <w:r>
        <w:rPr>
          <w:spacing w:val="-6"/>
          <w:sz w:val="24"/>
        </w:rPr>
        <w:t xml:space="preserve"> </w:t>
      </w:r>
      <w:r>
        <w:rPr>
          <w:sz w:val="24"/>
        </w:rPr>
        <w:t>Papers</w:t>
      </w:r>
      <w:r>
        <w:rPr>
          <w:spacing w:val="-4"/>
          <w:sz w:val="24"/>
        </w:rPr>
        <w:t xml:space="preserve"> </w:t>
      </w:r>
      <w:r>
        <w:rPr>
          <w:sz w:val="24"/>
        </w:rPr>
        <w:t>on</w:t>
      </w:r>
      <w:r>
        <w:rPr>
          <w:spacing w:val="-4"/>
          <w:sz w:val="24"/>
        </w:rPr>
        <w:t xml:space="preserve"> </w:t>
      </w:r>
      <w:r>
        <w:rPr>
          <w:sz w:val="24"/>
        </w:rPr>
        <w:t>Machine</w:t>
      </w:r>
      <w:r>
        <w:rPr>
          <w:spacing w:val="-3"/>
          <w:sz w:val="24"/>
        </w:rPr>
        <w:t xml:space="preserve"> </w:t>
      </w:r>
      <w:r>
        <w:rPr>
          <w:sz w:val="24"/>
        </w:rPr>
        <w:t>Learning-Based</w:t>
      </w:r>
      <w:r>
        <w:rPr>
          <w:spacing w:val="-3"/>
          <w:sz w:val="24"/>
        </w:rPr>
        <w:t xml:space="preserve"> </w:t>
      </w:r>
      <w:r>
        <w:rPr>
          <w:sz w:val="24"/>
        </w:rPr>
        <w:t>Demand</w:t>
      </w:r>
      <w:r>
        <w:rPr>
          <w:spacing w:val="-3"/>
          <w:sz w:val="24"/>
        </w:rPr>
        <w:t xml:space="preserve"> </w:t>
      </w:r>
      <w:r>
        <w:rPr>
          <w:spacing w:val="-2"/>
          <w:sz w:val="24"/>
        </w:rPr>
        <w:t>Prediction.</w:t>
      </w:r>
    </w:p>
    <w:p w14:paraId="44ED6EA6">
      <w:pPr>
        <w:pStyle w:val="7"/>
        <w:spacing w:before="11"/>
        <w:rPr>
          <w:sz w:val="25"/>
        </w:rPr>
      </w:pPr>
    </w:p>
    <w:p w14:paraId="1BDF7F9F">
      <w:pPr>
        <w:pStyle w:val="9"/>
        <w:numPr>
          <w:ilvl w:val="0"/>
          <w:numId w:val="18"/>
        </w:numPr>
        <w:tabs>
          <w:tab w:val="left" w:pos="1501"/>
        </w:tabs>
        <w:spacing w:before="0" w:after="0" w:line="240" w:lineRule="auto"/>
        <w:ind w:left="1500" w:right="0" w:hanging="361"/>
        <w:jc w:val="left"/>
        <w:rPr>
          <w:sz w:val="24"/>
        </w:rPr>
      </w:pPr>
      <w:r>
        <w:rPr>
          <w:sz w:val="24"/>
        </w:rPr>
        <w:t>Google</w:t>
      </w:r>
      <w:r>
        <w:rPr>
          <w:spacing w:val="-3"/>
          <w:sz w:val="24"/>
        </w:rPr>
        <w:t xml:space="preserve"> </w:t>
      </w:r>
      <w:r>
        <w:rPr>
          <w:sz w:val="24"/>
        </w:rPr>
        <w:t>Scholar</w:t>
      </w:r>
      <w:r>
        <w:rPr>
          <w:spacing w:val="-2"/>
          <w:sz w:val="24"/>
        </w:rPr>
        <w:t xml:space="preserve"> </w:t>
      </w:r>
      <w:r>
        <w:rPr>
          <w:sz w:val="24"/>
        </w:rPr>
        <w:t>for</w:t>
      </w:r>
      <w:r>
        <w:rPr>
          <w:spacing w:val="-2"/>
          <w:sz w:val="24"/>
        </w:rPr>
        <w:t xml:space="preserve"> </w:t>
      </w:r>
      <w:r>
        <w:rPr>
          <w:sz w:val="24"/>
        </w:rPr>
        <w:t>accessing</w:t>
      </w:r>
      <w:r>
        <w:rPr>
          <w:spacing w:val="-2"/>
          <w:sz w:val="24"/>
        </w:rPr>
        <w:t xml:space="preserve"> </w:t>
      </w:r>
      <w:r>
        <w:rPr>
          <w:sz w:val="24"/>
        </w:rPr>
        <w:t>recent</w:t>
      </w:r>
      <w:r>
        <w:rPr>
          <w:spacing w:val="-2"/>
          <w:sz w:val="24"/>
        </w:rPr>
        <w:t xml:space="preserve"> </w:t>
      </w:r>
      <w:r>
        <w:rPr>
          <w:sz w:val="24"/>
        </w:rPr>
        <w:t>research</w:t>
      </w:r>
      <w:r>
        <w:rPr>
          <w:spacing w:val="-2"/>
          <w:sz w:val="24"/>
        </w:rPr>
        <w:t xml:space="preserve"> </w:t>
      </w:r>
      <w:r>
        <w:rPr>
          <w:sz w:val="24"/>
        </w:rPr>
        <w:t>papers</w:t>
      </w:r>
      <w:r>
        <w:rPr>
          <w:spacing w:val="-2"/>
          <w:sz w:val="24"/>
        </w:rPr>
        <w:t xml:space="preserve"> </w:t>
      </w:r>
      <w:r>
        <w:rPr>
          <w:sz w:val="24"/>
        </w:rPr>
        <w:t>related</w:t>
      </w:r>
      <w:r>
        <w:rPr>
          <w:spacing w:val="-2"/>
          <w:sz w:val="24"/>
        </w:rPr>
        <w:t xml:space="preserve"> </w:t>
      </w:r>
      <w:r>
        <w:rPr>
          <w:sz w:val="24"/>
        </w:rPr>
        <w:t>to</w:t>
      </w:r>
      <w:r>
        <w:rPr>
          <w:spacing w:val="-2"/>
          <w:sz w:val="24"/>
        </w:rPr>
        <w:t xml:space="preserve"> </w:t>
      </w:r>
      <w:r>
        <w:rPr>
          <w:sz w:val="24"/>
        </w:rPr>
        <w:t xml:space="preserve">demand </w:t>
      </w:r>
      <w:r>
        <w:rPr>
          <w:spacing w:val="-2"/>
          <w:sz w:val="24"/>
        </w:rPr>
        <w:t>forecasting.</w:t>
      </w:r>
    </w:p>
    <w:p w14:paraId="2127D9B3">
      <w:pPr>
        <w:pStyle w:val="7"/>
        <w:spacing w:before="10"/>
        <w:rPr>
          <w:sz w:val="25"/>
        </w:rPr>
      </w:pPr>
    </w:p>
    <w:p w14:paraId="318E3EFB">
      <w:pPr>
        <w:pStyle w:val="9"/>
        <w:numPr>
          <w:ilvl w:val="0"/>
          <w:numId w:val="18"/>
        </w:numPr>
        <w:tabs>
          <w:tab w:val="left" w:pos="1501"/>
        </w:tabs>
        <w:spacing w:before="0" w:after="0" w:line="240" w:lineRule="auto"/>
        <w:ind w:left="1500" w:right="0" w:hanging="361"/>
        <w:jc w:val="left"/>
        <w:rPr>
          <w:sz w:val="24"/>
        </w:rPr>
      </w:pPr>
      <w:r>
        <w:rPr>
          <w:sz w:val="24"/>
        </w:rPr>
        <w:t>Kaggle</w:t>
      </w:r>
      <w:r>
        <w:rPr>
          <w:spacing w:val="-5"/>
          <w:sz w:val="24"/>
        </w:rPr>
        <w:t xml:space="preserve"> </w:t>
      </w:r>
      <w:r>
        <w:rPr>
          <w:sz w:val="24"/>
        </w:rPr>
        <w:t>datasets</w:t>
      </w:r>
      <w:r>
        <w:rPr>
          <w:spacing w:val="-1"/>
          <w:sz w:val="24"/>
        </w:rPr>
        <w:t xml:space="preserve"> </w:t>
      </w:r>
      <w:r>
        <w:rPr>
          <w:sz w:val="24"/>
        </w:rPr>
        <w:t>for</w:t>
      </w:r>
      <w:r>
        <w:rPr>
          <w:spacing w:val="-2"/>
          <w:sz w:val="24"/>
        </w:rPr>
        <w:t xml:space="preserve"> </w:t>
      </w:r>
      <w:r>
        <w:rPr>
          <w:sz w:val="24"/>
        </w:rPr>
        <w:t>sales</w:t>
      </w:r>
      <w:r>
        <w:rPr>
          <w:spacing w:val="-2"/>
          <w:sz w:val="24"/>
        </w:rPr>
        <w:t xml:space="preserve"> </w:t>
      </w:r>
      <w:r>
        <w:rPr>
          <w:sz w:val="24"/>
        </w:rPr>
        <w:t>and</w:t>
      </w:r>
      <w:r>
        <w:rPr>
          <w:spacing w:val="-2"/>
          <w:sz w:val="24"/>
        </w:rPr>
        <w:t xml:space="preserve"> </w:t>
      </w:r>
      <w:r>
        <w:rPr>
          <w:sz w:val="24"/>
        </w:rPr>
        <w:t>demand forecasting</w:t>
      </w:r>
      <w:r>
        <w:rPr>
          <w:spacing w:val="-3"/>
          <w:sz w:val="24"/>
        </w:rPr>
        <w:t xml:space="preserve"> </w:t>
      </w:r>
      <w:r>
        <w:rPr>
          <w:spacing w:val="-2"/>
          <w:sz w:val="24"/>
        </w:rPr>
        <w:t>projects.</w:t>
      </w:r>
    </w:p>
    <w:p w14:paraId="05F15EC3">
      <w:pPr>
        <w:pStyle w:val="7"/>
        <w:spacing w:before="10"/>
        <w:rPr>
          <w:sz w:val="25"/>
        </w:rPr>
      </w:pPr>
    </w:p>
    <w:p w14:paraId="7026E91A">
      <w:pPr>
        <w:pStyle w:val="9"/>
        <w:numPr>
          <w:ilvl w:val="0"/>
          <w:numId w:val="18"/>
        </w:numPr>
        <w:tabs>
          <w:tab w:val="left" w:pos="1501"/>
        </w:tabs>
        <w:spacing w:before="0" w:after="0" w:line="240" w:lineRule="auto"/>
        <w:ind w:left="1500" w:right="0" w:hanging="361"/>
        <w:jc w:val="left"/>
        <w:rPr>
          <w:sz w:val="24"/>
        </w:rPr>
      </w:pPr>
      <w:r>
        <w:rPr>
          <w:sz w:val="24"/>
        </w:rPr>
        <w:t>UCI</w:t>
      </w:r>
      <w:r>
        <w:rPr>
          <w:spacing w:val="-2"/>
          <w:sz w:val="24"/>
        </w:rPr>
        <w:t xml:space="preserve"> </w:t>
      </w:r>
      <w:r>
        <w:rPr>
          <w:sz w:val="24"/>
        </w:rPr>
        <w:t>Machine</w:t>
      </w:r>
      <w:r>
        <w:rPr>
          <w:spacing w:val="-1"/>
          <w:sz w:val="24"/>
        </w:rPr>
        <w:t xml:space="preserve"> </w:t>
      </w:r>
      <w:r>
        <w:rPr>
          <w:sz w:val="24"/>
        </w:rPr>
        <w:t>Learning</w:t>
      </w:r>
      <w:r>
        <w:rPr>
          <w:spacing w:val="-3"/>
          <w:sz w:val="24"/>
        </w:rPr>
        <w:t xml:space="preserve"> </w:t>
      </w:r>
      <w:r>
        <w:rPr>
          <w:sz w:val="24"/>
        </w:rPr>
        <w:t>Repository</w:t>
      </w:r>
      <w:r>
        <w:rPr>
          <w:spacing w:val="-1"/>
          <w:sz w:val="24"/>
        </w:rPr>
        <w:t xml:space="preserve"> </w:t>
      </w:r>
      <w:r>
        <w:rPr>
          <w:sz w:val="24"/>
        </w:rPr>
        <w:t>for</w:t>
      </w:r>
      <w:r>
        <w:rPr>
          <w:spacing w:val="-1"/>
          <w:sz w:val="24"/>
        </w:rPr>
        <w:t xml:space="preserve"> </w:t>
      </w:r>
      <w:r>
        <w:rPr>
          <w:sz w:val="24"/>
        </w:rPr>
        <w:t>benchmark</w:t>
      </w:r>
      <w:r>
        <w:rPr>
          <w:spacing w:val="-1"/>
          <w:sz w:val="24"/>
        </w:rPr>
        <w:t xml:space="preserve"> </w:t>
      </w:r>
      <w:r>
        <w:rPr>
          <w:sz w:val="24"/>
        </w:rPr>
        <w:t>demand forecasting</w:t>
      </w:r>
      <w:r>
        <w:rPr>
          <w:spacing w:val="-1"/>
          <w:sz w:val="24"/>
        </w:rPr>
        <w:t xml:space="preserve"> </w:t>
      </w:r>
      <w:r>
        <w:rPr>
          <w:spacing w:val="-2"/>
          <w:sz w:val="24"/>
        </w:rPr>
        <w:t>datasets.</w:t>
      </w:r>
    </w:p>
    <w:sectPr>
      <w:pgSz w:w="12240" w:h="15840"/>
      <w:pgMar w:top="1380" w:right="800" w:bottom="280" w:left="6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lowerLetter"/>
      <w:lvlText w:val="(%1)"/>
      <w:lvlJc w:val="left"/>
      <w:pPr>
        <w:ind w:left="1266" w:hanging="397"/>
        <w:jc w:val="left"/>
      </w:pPr>
      <w:rPr>
        <w:rFonts w:hint="default" w:ascii="Times New Roman" w:hAnsi="Times New Roman" w:eastAsia="Times New Roman" w:cs="Times New Roman"/>
        <w:b/>
        <w:bCs/>
        <w:i w:val="0"/>
        <w:iCs w:val="0"/>
        <w:w w:val="99"/>
        <w:sz w:val="28"/>
        <w:szCs w:val="28"/>
        <w:lang w:val="en-US" w:eastAsia="en-US" w:bidi="ar-SA"/>
      </w:rPr>
    </w:lvl>
    <w:lvl w:ilvl="1" w:tentative="0">
      <w:start w:val="0"/>
      <w:numFmt w:val="bullet"/>
      <w:lvlText w:val="•"/>
      <w:lvlJc w:val="left"/>
      <w:pPr>
        <w:ind w:left="2212" w:hanging="397"/>
      </w:pPr>
      <w:rPr>
        <w:rFonts w:hint="default"/>
        <w:lang w:val="en-US" w:eastAsia="en-US" w:bidi="ar-SA"/>
      </w:rPr>
    </w:lvl>
    <w:lvl w:ilvl="2" w:tentative="0">
      <w:start w:val="0"/>
      <w:numFmt w:val="bullet"/>
      <w:lvlText w:val="•"/>
      <w:lvlJc w:val="left"/>
      <w:pPr>
        <w:ind w:left="3164" w:hanging="397"/>
      </w:pPr>
      <w:rPr>
        <w:rFonts w:hint="default"/>
        <w:lang w:val="en-US" w:eastAsia="en-US" w:bidi="ar-SA"/>
      </w:rPr>
    </w:lvl>
    <w:lvl w:ilvl="3" w:tentative="0">
      <w:start w:val="0"/>
      <w:numFmt w:val="bullet"/>
      <w:lvlText w:val="•"/>
      <w:lvlJc w:val="left"/>
      <w:pPr>
        <w:ind w:left="4116" w:hanging="397"/>
      </w:pPr>
      <w:rPr>
        <w:rFonts w:hint="default"/>
        <w:lang w:val="en-US" w:eastAsia="en-US" w:bidi="ar-SA"/>
      </w:rPr>
    </w:lvl>
    <w:lvl w:ilvl="4" w:tentative="0">
      <w:start w:val="0"/>
      <w:numFmt w:val="bullet"/>
      <w:lvlText w:val="•"/>
      <w:lvlJc w:val="left"/>
      <w:pPr>
        <w:ind w:left="5068" w:hanging="397"/>
      </w:pPr>
      <w:rPr>
        <w:rFonts w:hint="default"/>
        <w:lang w:val="en-US" w:eastAsia="en-US" w:bidi="ar-SA"/>
      </w:rPr>
    </w:lvl>
    <w:lvl w:ilvl="5" w:tentative="0">
      <w:start w:val="0"/>
      <w:numFmt w:val="bullet"/>
      <w:lvlText w:val="•"/>
      <w:lvlJc w:val="left"/>
      <w:pPr>
        <w:ind w:left="6020" w:hanging="397"/>
      </w:pPr>
      <w:rPr>
        <w:rFonts w:hint="default"/>
        <w:lang w:val="en-US" w:eastAsia="en-US" w:bidi="ar-SA"/>
      </w:rPr>
    </w:lvl>
    <w:lvl w:ilvl="6" w:tentative="0">
      <w:start w:val="0"/>
      <w:numFmt w:val="bullet"/>
      <w:lvlText w:val="•"/>
      <w:lvlJc w:val="left"/>
      <w:pPr>
        <w:ind w:left="6972" w:hanging="397"/>
      </w:pPr>
      <w:rPr>
        <w:rFonts w:hint="default"/>
        <w:lang w:val="en-US" w:eastAsia="en-US" w:bidi="ar-SA"/>
      </w:rPr>
    </w:lvl>
    <w:lvl w:ilvl="7" w:tentative="0">
      <w:start w:val="0"/>
      <w:numFmt w:val="bullet"/>
      <w:lvlText w:val="•"/>
      <w:lvlJc w:val="left"/>
      <w:pPr>
        <w:ind w:left="7924" w:hanging="397"/>
      </w:pPr>
      <w:rPr>
        <w:rFonts w:hint="default"/>
        <w:lang w:val="en-US" w:eastAsia="en-US" w:bidi="ar-SA"/>
      </w:rPr>
    </w:lvl>
    <w:lvl w:ilvl="8" w:tentative="0">
      <w:start w:val="0"/>
      <w:numFmt w:val="bullet"/>
      <w:lvlText w:val="•"/>
      <w:lvlJc w:val="left"/>
      <w:pPr>
        <w:ind w:left="8876" w:hanging="397"/>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1225" w:hanging="266"/>
        <w:jc w:val="left"/>
      </w:pPr>
      <w:rPr>
        <w:rFonts w:hint="default" w:ascii="Times New Roman" w:hAnsi="Times New Roman" w:eastAsia="Times New Roman" w:cs="Times New Roman"/>
        <w:b/>
        <w:bCs/>
        <w:i w:val="0"/>
        <w:iCs w:val="0"/>
        <w:spacing w:val="-5"/>
        <w:w w:val="99"/>
        <w:sz w:val="28"/>
        <w:szCs w:val="28"/>
        <w:lang w:val="en-US" w:eastAsia="en-US" w:bidi="ar-SA"/>
      </w:rPr>
    </w:lvl>
    <w:lvl w:ilvl="1" w:tentative="0">
      <w:start w:val="0"/>
      <w:numFmt w:val="bullet"/>
      <w:lvlText w:val="•"/>
      <w:lvlJc w:val="left"/>
      <w:pPr>
        <w:ind w:left="2176" w:hanging="266"/>
      </w:pPr>
      <w:rPr>
        <w:rFonts w:hint="default"/>
        <w:lang w:val="en-US" w:eastAsia="en-US" w:bidi="ar-SA"/>
      </w:rPr>
    </w:lvl>
    <w:lvl w:ilvl="2" w:tentative="0">
      <w:start w:val="0"/>
      <w:numFmt w:val="bullet"/>
      <w:lvlText w:val="•"/>
      <w:lvlJc w:val="left"/>
      <w:pPr>
        <w:ind w:left="3132" w:hanging="266"/>
      </w:pPr>
      <w:rPr>
        <w:rFonts w:hint="default"/>
        <w:lang w:val="en-US" w:eastAsia="en-US" w:bidi="ar-SA"/>
      </w:rPr>
    </w:lvl>
    <w:lvl w:ilvl="3" w:tentative="0">
      <w:start w:val="0"/>
      <w:numFmt w:val="bullet"/>
      <w:lvlText w:val="•"/>
      <w:lvlJc w:val="left"/>
      <w:pPr>
        <w:ind w:left="4088" w:hanging="266"/>
      </w:pPr>
      <w:rPr>
        <w:rFonts w:hint="default"/>
        <w:lang w:val="en-US" w:eastAsia="en-US" w:bidi="ar-SA"/>
      </w:rPr>
    </w:lvl>
    <w:lvl w:ilvl="4" w:tentative="0">
      <w:start w:val="0"/>
      <w:numFmt w:val="bullet"/>
      <w:lvlText w:val="•"/>
      <w:lvlJc w:val="left"/>
      <w:pPr>
        <w:ind w:left="5044" w:hanging="266"/>
      </w:pPr>
      <w:rPr>
        <w:rFonts w:hint="default"/>
        <w:lang w:val="en-US" w:eastAsia="en-US" w:bidi="ar-SA"/>
      </w:rPr>
    </w:lvl>
    <w:lvl w:ilvl="5" w:tentative="0">
      <w:start w:val="0"/>
      <w:numFmt w:val="bullet"/>
      <w:lvlText w:val="•"/>
      <w:lvlJc w:val="left"/>
      <w:pPr>
        <w:ind w:left="6000" w:hanging="266"/>
      </w:pPr>
      <w:rPr>
        <w:rFonts w:hint="default"/>
        <w:lang w:val="en-US" w:eastAsia="en-US" w:bidi="ar-SA"/>
      </w:rPr>
    </w:lvl>
    <w:lvl w:ilvl="6" w:tentative="0">
      <w:start w:val="0"/>
      <w:numFmt w:val="bullet"/>
      <w:lvlText w:val="•"/>
      <w:lvlJc w:val="left"/>
      <w:pPr>
        <w:ind w:left="6956" w:hanging="266"/>
      </w:pPr>
      <w:rPr>
        <w:rFonts w:hint="default"/>
        <w:lang w:val="en-US" w:eastAsia="en-US" w:bidi="ar-SA"/>
      </w:rPr>
    </w:lvl>
    <w:lvl w:ilvl="7" w:tentative="0">
      <w:start w:val="0"/>
      <w:numFmt w:val="bullet"/>
      <w:lvlText w:val="•"/>
      <w:lvlJc w:val="left"/>
      <w:pPr>
        <w:ind w:left="7912" w:hanging="266"/>
      </w:pPr>
      <w:rPr>
        <w:rFonts w:hint="default"/>
        <w:lang w:val="en-US" w:eastAsia="en-US" w:bidi="ar-SA"/>
      </w:rPr>
    </w:lvl>
    <w:lvl w:ilvl="8" w:tentative="0">
      <w:start w:val="0"/>
      <w:numFmt w:val="bullet"/>
      <w:lvlText w:val="•"/>
      <w:lvlJc w:val="left"/>
      <w:pPr>
        <w:ind w:left="8868" w:hanging="266"/>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1050" w:hanging="360"/>
      </w:pPr>
      <w:rPr>
        <w:rFonts w:hint="default" w:ascii="Symbol" w:hAnsi="Symbol" w:eastAsia="Symbol" w:cs="Symbol"/>
        <w:b w:val="0"/>
        <w:bCs w:val="0"/>
        <w:i w:val="0"/>
        <w:iCs w:val="0"/>
        <w:w w:val="100"/>
        <w:sz w:val="20"/>
        <w:szCs w:val="20"/>
        <w:lang w:val="en-US" w:eastAsia="en-US" w:bidi="ar-SA"/>
      </w:rPr>
    </w:lvl>
    <w:lvl w:ilvl="1" w:tentative="0">
      <w:start w:val="0"/>
      <w:numFmt w:val="bullet"/>
      <w:lvlText w:val="•"/>
      <w:lvlJc w:val="left"/>
      <w:pPr>
        <w:ind w:left="2032" w:hanging="360"/>
      </w:pPr>
      <w:rPr>
        <w:rFonts w:hint="default"/>
        <w:lang w:val="en-US" w:eastAsia="en-US" w:bidi="ar-SA"/>
      </w:rPr>
    </w:lvl>
    <w:lvl w:ilvl="2" w:tentative="0">
      <w:start w:val="0"/>
      <w:numFmt w:val="bullet"/>
      <w:lvlText w:val="•"/>
      <w:lvlJc w:val="left"/>
      <w:pPr>
        <w:ind w:left="3004" w:hanging="360"/>
      </w:pPr>
      <w:rPr>
        <w:rFonts w:hint="default"/>
        <w:lang w:val="en-US" w:eastAsia="en-US" w:bidi="ar-SA"/>
      </w:rPr>
    </w:lvl>
    <w:lvl w:ilvl="3" w:tentative="0">
      <w:start w:val="0"/>
      <w:numFmt w:val="bullet"/>
      <w:lvlText w:val="•"/>
      <w:lvlJc w:val="left"/>
      <w:pPr>
        <w:ind w:left="3976" w:hanging="360"/>
      </w:pPr>
      <w:rPr>
        <w:rFonts w:hint="default"/>
        <w:lang w:val="en-US" w:eastAsia="en-US" w:bidi="ar-SA"/>
      </w:rPr>
    </w:lvl>
    <w:lvl w:ilvl="4" w:tentative="0">
      <w:start w:val="0"/>
      <w:numFmt w:val="bullet"/>
      <w:lvlText w:val="•"/>
      <w:lvlJc w:val="left"/>
      <w:pPr>
        <w:ind w:left="4948" w:hanging="360"/>
      </w:pPr>
      <w:rPr>
        <w:rFonts w:hint="default"/>
        <w:lang w:val="en-US" w:eastAsia="en-US" w:bidi="ar-SA"/>
      </w:rPr>
    </w:lvl>
    <w:lvl w:ilvl="5" w:tentative="0">
      <w:start w:val="0"/>
      <w:numFmt w:val="bullet"/>
      <w:lvlText w:val="•"/>
      <w:lvlJc w:val="left"/>
      <w:pPr>
        <w:ind w:left="5920" w:hanging="360"/>
      </w:pPr>
      <w:rPr>
        <w:rFonts w:hint="default"/>
        <w:lang w:val="en-US" w:eastAsia="en-US" w:bidi="ar-SA"/>
      </w:rPr>
    </w:lvl>
    <w:lvl w:ilvl="6" w:tentative="0">
      <w:start w:val="0"/>
      <w:numFmt w:val="bullet"/>
      <w:lvlText w:val="•"/>
      <w:lvlJc w:val="left"/>
      <w:pPr>
        <w:ind w:left="6892" w:hanging="360"/>
      </w:pPr>
      <w:rPr>
        <w:rFonts w:hint="default"/>
        <w:lang w:val="en-US" w:eastAsia="en-US" w:bidi="ar-SA"/>
      </w:rPr>
    </w:lvl>
    <w:lvl w:ilvl="7" w:tentative="0">
      <w:start w:val="0"/>
      <w:numFmt w:val="bullet"/>
      <w:lvlText w:val="•"/>
      <w:lvlJc w:val="left"/>
      <w:pPr>
        <w:ind w:left="7864" w:hanging="360"/>
      </w:pPr>
      <w:rPr>
        <w:rFonts w:hint="default"/>
        <w:lang w:val="en-US" w:eastAsia="en-US" w:bidi="ar-SA"/>
      </w:rPr>
    </w:lvl>
    <w:lvl w:ilvl="8" w:tentative="0">
      <w:start w:val="0"/>
      <w:numFmt w:val="bullet"/>
      <w:lvlText w:val="•"/>
      <w:lvlJc w:val="left"/>
      <w:pPr>
        <w:ind w:left="8836" w:hanging="360"/>
      </w:pPr>
      <w:rPr>
        <w:rFonts w:hint="default"/>
        <w:lang w:val="en-US" w:eastAsia="en-US" w:bidi="ar-SA"/>
      </w:rPr>
    </w:lvl>
  </w:abstractNum>
  <w:abstractNum w:abstractNumId="3">
    <w:nsid w:val="C8879AEF"/>
    <w:multiLevelType w:val="multilevel"/>
    <w:tmpl w:val="C8879AEF"/>
    <w:lvl w:ilvl="0" w:tentative="0">
      <w:start w:val="1"/>
      <w:numFmt w:val="decimal"/>
      <w:lvlText w:val="%1."/>
      <w:lvlJc w:val="left"/>
      <w:pPr>
        <w:ind w:left="1045" w:hanging="266"/>
        <w:jc w:val="left"/>
      </w:pPr>
      <w:rPr>
        <w:rFonts w:hint="default" w:ascii="Times New Roman" w:hAnsi="Times New Roman" w:eastAsia="Times New Roman" w:cs="Times New Roman"/>
        <w:b/>
        <w:bCs/>
        <w:i w:val="0"/>
        <w:iCs w:val="0"/>
        <w:spacing w:val="-5"/>
        <w:w w:val="99"/>
        <w:sz w:val="28"/>
        <w:szCs w:val="28"/>
        <w:lang w:val="en-US" w:eastAsia="en-US" w:bidi="ar-SA"/>
      </w:rPr>
    </w:lvl>
    <w:lvl w:ilvl="1" w:tentative="0">
      <w:start w:val="0"/>
      <w:numFmt w:val="bullet"/>
      <w:lvlText w:val="•"/>
      <w:lvlJc w:val="left"/>
      <w:pPr>
        <w:ind w:left="2014" w:hanging="266"/>
      </w:pPr>
      <w:rPr>
        <w:rFonts w:hint="default"/>
        <w:lang w:val="en-US" w:eastAsia="en-US" w:bidi="ar-SA"/>
      </w:rPr>
    </w:lvl>
    <w:lvl w:ilvl="2" w:tentative="0">
      <w:start w:val="0"/>
      <w:numFmt w:val="bullet"/>
      <w:lvlText w:val="•"/>
      <w:lvlJc w:val="left"/>
      <w:pPr>
        <w:ind w:left="2988" w:hanging="266"/>
      </w:pPr>
      <w:rPr>
        <w:rFonts w:hint="default"/>
        <w:lang w:val="en-US" w:eastAsia="en-US" w:bidi="ar-SA"/>
      </w:rPr>
    </w:lvl>
    <w:lvl w:ilvl="3" w:tentative="0">
      <w:start w:val="0"/>
      <w:numFmt w:val="bullet"/>
      <w:lvlText w:val="•"/>
      <w:lvlJc w:val="left"/>
      <w:pPr>
        <w:ind w:left="3962" w:hanging="266"/>
      </w:pPr>
      <w:rPr>
        <w:rFonts w:hint="default"/>
        <w:lang w:val="en-US" w:eastAsia="en-US" w:bidi="ar-SA"/>
      </w:rPr>
    </w:lvl>
    <w:lvl w:ilvl="4" w:tentative="0">
      <w:start w:val="0"/>
      <w:numFmt w:val="bullet"/>
      <w:lvlText w:val="•"/>
      <w:lvlJc w:val="left"/>
      <w:pPr>
        <w:ind w:left="4936" w:hanging="266"/>
      </w:pPr>
      <w:rPr>
        <w:rFonts w:hint="default"/>
        <w:lang w:val="en-US" w:eastAsia="en-US" w:bidi="ar-SA"/>
      </w:rPr>
    </w:lvl>
    <w:lvl w:ilvl="5" w:tentative="0">
      <w:start w:val="0"/>
      <w:numFmt w:val="bullet"/>
      <w:lvlText w:val="•"/>
      <w:lvlJc w:val="left"/>
      <w:pPr>
        <w:ind w:left="5910" w:hanging="266"/>
      </w:pPr>
      <w:rPr>
        <w:rFonts w:hint="default"/>
        <w:lang w:val="en-US" w:eastAsia="en-US" w:bidi="ar-SA"/>
      </w:rPr>
    </w:lvl>
    <w:lvl w:ilvl="6" w:tentative="0">
      <w:start w:val="0"/>
      <w:numFmt w:val="bullet"/>
      <w:lvlText w:val="•"/>
      <w:lvlJc w:val="left"/>
      <w:pPr>
        <w:ind w:left="6884" w:hanging="266"/>
      </w:pPr>
      <w:rPr>
        <w:rFonts w:hint="default"/>
        <w:lang w:val="en-US" w:eastAsia="en-US" w:bidi="ar-SA"/>
      </w:rPr>
    </w:lvl>
    <w:lvl w:ilvl="7" w:tentative="0">
      <w:start w:val="0"/>
      <w:numFmt w:val="bullet"/>
      <w:lvlText w:val="•"/>
      <w:lvlJc w:val="left"/>
      <w:pPr>
        <w:ind w:left="7858" w:hanging="266"/>
      </w:pPr>
      <w:rPr>
        <w:rFonts w:hint="default"/>
        <w:lang w:val="en-US" w:eastAsia="en-US" w:bidi="ar-SA"/>
      </w:rPr>
    </w:lvl>
    <w:lvl w:ilvl="8" w:tentative="0">
      <w:start w:val="0"/>
      <w:numFmt w:val="bullet"/>
      <w:lvlText w:val="•"/>
      <w:lvlJc w:val="left"/>
      <w:pPr>
        <w:ind w:left="8832" w:hanging="266"/>
      </w:pPr>
      <w:rPr>
        <w:rFonts w:hint="default"/>
        <w:lang w:val="en-US" w:eastAsia="en-US" w:bidi="ar-SA"/>
      </w:rPr>
    </w:lvl>
  </w:abstractNum>
  <w:abstractNum w:abstractNumId="4">
    <w:nsid w:val="CF092B84"/>
    <w:multiLevelType w:val="multilevel"/>
    <w:tmpl w:val="CF092B84"/>
    <w:lvl w:ilvl="0" w:tentative="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tentative="0">
      <w:start w:val="0"/>
      <w:numFmt w:val="bullet"/>
      <w:lvlText w:val=""/>
      <w:lvlJc w:val="left"/>
      <w:pPr>
        <w:ind w:left="780" w:hanging="360"/>
      </w:pPr>
      <w:rPr>
        <w:rFonts w:hint="default" w:ascii="Symbol" w:hAnsi="Symbol" w:eastAsia="Symbol" w:cs="Symbol"/>
        <w:b w:val="0"/>
        <w:bCs w:val="0"/>
        <w:i w:val="0"/>
        <w:iCs w:val="0"/>
        <w:w w:val="100"/>
        <w:sz w:val="20"/>
        <w:szCs w:val="20"/>
        <w:lang w:val="en-US" w:eastAsia="en-US" w:bidi="ar-SA"/>
      </w:rPr>
    </w:lvl>
    <w:lvl w:ilvl="2" w:tentative="0">
      <w:start w:val="0"/>
      <w:numFmt w:val="bullet"/>
      <w:lvlText w:val="•"/>
      <w:lvlJc w:val="left"/>
      <w:pPr>
        <w:ind w:left="922" w:hanging="143"/>
      </w:pPr>
      <w:rPr>
        <w:rFonts w:hint="default" w:ascii="Times New Roman" w:hAnsi="Times New Roman" w:eastAsia="Times New Roman" w:cs="Times New Roman"/>
        <w:b w:val="0"/>
        <w:bCs w:val="0"/>
        <w:i w:val="0"/>
        <w:iCs w:val="0"/>
        <w:w w:val="100"/>
        <w:sz w:val="24"/>
        <w:szCs w:val="24"/>
        <w:lang w:val="en-US" w:eastAsia="en-US" w:bidi="ar-SA"/>
      </w:rPr>
    </w:lvl>
    <w:lvl w:ilvl="3" w:tentative="0">
      <w:start w:val="0"/>
      <w:numFmt w:val="bullet"/>
      <w:lvlText w:val=""/>
      <w:lvlJc w:val="left"/>
      <w:pPr>
        <w:ind w:left="1500" w:hanging="361"/>
      </w:pPr>
      <w:rPr>
        <w:rFonts w:hint="default" w:ascii="Symbol" w:hAnsi="Symbol" w:eastAsia="Symbol" w:cs="Symbol"/>
        <w:b w:val="0"/>
        <w:bCs w:val="0"/>
        <w:i w:val="0"/>
        <w:iCs w:val="0"/>
        <w:w w:val="100"/>
        <w:sz w:val="20"/>
        <w:szCs w:val="20"/>
        <w:lang w:val="en-US" w:eastAsia="en-US" w:bidi="ar-SA"/>
      </w:rPr>
    </w:lvl>
    <w:lvl w:ilvl="4" w:tentative="0">
      <w:start w:val="0"/>
      <w:numFmt w:val="bullet"/>
      <w:lvlText w:val="•"/>
      <w:lvlJc w:val="left"/>
      <w:pPr>
        <w:ind w:left="2825" w:hanging="361"/>
      </w:pPr>
      <w:rPr>
        <w:rFonts w:hint="default"/>
        <w:lang w:val="en-US" w:eastAsia="en-US" w:bidi="ar-SA"/>
      </w:rPr>
    </w:lvl>
    <w:lvl w:ilvl="5" w:tentative="0">
      <w:start w:val="0"/>
      <w:numFmt w:val="bullet"/>
      <w:lvlText w:val="•"/>
      <w:lvlJc w:val="left"/>
      <w:pPr>
        <w:ind w:left="4151" w:hanging="361"/>
      </w:pPr>
      <w:rPr>
        <w:rFonts w:hint="default"/>
        <w:lang w:val="en-US" w:eastAsia="en-US" w:bidi="ar-SA"/>
      </w:rPr>
    </w:lvl>
    <w:lvl w:ilvl="6" w:tentative="0">
      <w:start w:val="0"/>
      <w:numFmt w:val="bullet"/>
      <w:lvlText w:val="•"/>
      <w:lvlJc w:val="left"/>
      <w:pPr>
        <w:ind w:left="5477" w:hanging="361"/>
      </w:pPr>
      <w:rPr>
        <w:rFonts w:hint="default"/>
        <w:lang w:val="en-US" w:eastAsia="en-US" w:bidi="ar-SA"/>
      </w:rPr>
    </w:lvl>
    <w:lvl w:ilvl="7" w:tentative="0">
      <w:start w:val="0"/>
      <w:numFmt w:val="bullet"/>
      <w:lvlText w:val="•"/>
      <w:lvlJc w:val="left"/>
      <w:pPr>
        <w:ind w:left="6802" w:hanging="361"/>
      </w:pPr>
      <w:rPr>
        <w:rFonts w:hint="default"/>
        <w:lang w:val="en-US" w:eastAsia="en-US" w:bidi="ar-SA"/>
      </w:rPr>
    </w:lvl>
    <w:lvl w:ilvl="8" w:tentative="0">
      <w:start w:val="0"/>
      <w:numFmt w:val="bullet"/>
      <w:lvlText w:val="•"/>
      <w:lvlJc w:val="left"/>
      <w:pPr>
        <w:ind w:left="8128" w:hanging="361"/>
      </w:pPr>
      <w:rPr>
        <w:rFonts w:hint="default"/>
        <w:lang w:val="en-US" w:eastAsia="en-US" w:bidi="ar-SA"/>
      </w:rPr>
    </w:lvl>
  </w:abstractNum>
  <w:abstractNum w:abstractNumId="5">
    <w:nsid w:val="D7F9FE59"/>
    <w:multiLevelType w:val="multilevel"/>
    <w:tmpl w:val="D7F9FE59"/>
    <w:lvl w:ilvl="0" w:tentative="0">
      <w:start w:val="1"/>
      <w:numFmt w:val="decimal"/>
      <w:lvlText w:val="%1."/>
      <w:lvlJc w:val="left"/>
      <w:pPr>
        <w:ind w:left="1500" w:hanging="361"/>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2428" w:hanging="361"/>
      </w:pPr>
      <w:rPr>
        <w:rFonts w:hint="default"/>
        <w:lang w:val="en-US" w:eastAsia="en-US" w:bidi="ar-SA"/>
      </w:rPr>
    </w:lvl>
    <w:lvl w:ilvl="2" w:tentative="0">
      <w:start w:val="0"/>
      <w:numFmt w:val="bullet"/>
      <w:lvlText w:val="•"/>
      <w:lvlJc w:val="left"/>
      <w:pPr>
        <w:ind w:left="3356" w:hanging="361"/>
      </w:pPr>
      <w:rPr>
        <w:rFonts w:hint="default"/>
        <w:lang w:val="en-US" w:eastAsia="en-US" w:bidi="ar-SA"/>
      </w:rPr>
    </w:lvl>
    <w:lvl w:ilvl="3" w:tentative="0">
      <w:start w:val="0"/>
      <w:numFmt w:val="bullet"/>
      <w:lvlText w:val="•"/>
      <w:lvlJc w:val="left"/>
      <w:pPr>
        <w:ind w:left="4284" w:hanging="361"/>
      </w:pPr>
      <w:rPr>
        <w:rFonts w:hint="default"/>
        <w:lang w:val="en-US" w:eastAsia="en-US" w:bidi="ar-SA"/>
      </w:rPr>
    </w:lvl>
    <w:lvl w:ilvl="4" w:tentative="0">
      <w:start w:val="0"/>
      <w:numFmt w:val="bullet"/>
      <w:lvlText w:val="•"/>
      <w:lvlJc w:val="left"/>
      <w:pPr>
        <w:ind w:left="5212" w:hanging="361"/>
      </w:pPr>
      <w:rPr>
        <w:rFonts w:hint="default"/>
        <w:lang w:val="en-US" w:eastAsia="en-US" w:bidi="ar-SA"/>
      </w:rPr>
    </w:lvl>
    <w:lvl w:ilvl="5" w:tentative="0">
      <w:start w:val="0"/>
      <w:numFmt w:val="bullet"/>
      <w:lvlText w:val="•"/>
      <w:lvlJc w:val="left"/>
      <w:pPr>
        <w:ind w:left="6140" w:hanging="361"/>
      </w:pPr>
      <w:rPr>
        <w:rFonts w:hint="default"/>
        <w:lang w:val="en-US" w:eastAsia="en-US" w:bidi="ar-SA"/>
      </w:rPr>
    </w:lvl>
    <w:lvl w:ilvl="6" w:tentative="0">
      <w:start w:val="0"/>
      <w:numFmt w:val="bullet"/>
      <w:lvlText w:val="•"/>
      <w:lvlJc w:val="left"/>
      <w:pPr>
        <w:ind w:left="7068" w:hanging="361"/>
      </w:pPr>
      <w:rPr>
        <w:rFonts w:hint="default"/>
        <w:lang w:val="en-US" w:eastAsia="en-US" w:bidi="ar-SA"/>
      </w:rPr>
    </w:lvl>
    <w:lvl w:ilvl="7" w:tentative="0">
      <w:start w:val="0"/>
      <w:numFmt w:val="bullet"/>
      <w:lvlText w:val="•"/>
      <w:lvlJc w:val="left"/>
      <w:pPr>
        <w:ind w:left="7996" w:hanging="361"/>
      </w:pPr>
      <w:rPr>
        <w:rFonts w:hint="default"/>
        <w:lang w:val="en-US" w:eastAsia="en-US" w:bidi="ar-SA"/>
      </w:rPr>
    </w:lvl>
    <w:lvl w:ilvl="8" w:tentative="0">
      <w:start w:val="0"/>
      <w:numFmt w:val="bullet"/>
      <w:lvlText w:val="•"/>
      <w:lvlJc w:val="left"/>
      <w:pPr>
        <w:ind w:left="8924" w:hanging="361"/>
      </w:pPr>
      <w:rPr>
        <w:rFonts w:hint="default"/>
        <w:lang w:val="en-US" w:eastAsia="en-US" w:bidi="ar-SA"/>
      </w:rPr>
    </w:lvl>
  </w:abstractNum>
  <w:abstractNum w:abstractNumId="6">
    <w:nsid w:val="DCBA6B53"/>
    <w:multiLevelType w:val="multilevel"/>
    <w:tmpl w:val="DCBA6B53"/>
    <w:lvl w:ilvl="0" w:tentative="0">
      <w:start w:val="0"/>
      <w:numFmt w:val="bullet"/>
      <w:lvlText w:val=""/>
      <w:lvlJc w:val="left"/>
      <w:pPr>
        <w:ind w:left="1500" w:hanging="361"/>
      </w:pPr>
      <w:rPr>
        <w:rFonts w:hint="default" w:ascii="Symbol" w:hAnsi="Symbol" w:eastAsia="Symbol" w:cs="Symbol"/>
        <w:b w:val="0"/>
        <w:bCs w:val="0"/>
        <w:i w:val="0"/>
        <w:iCs w:val="0"/>
        <w:w w:val="100"/>
        <w:sz w:val="20"/>
        <w:szCs w:val="20"/>
        <w:lang w:val="en-US" w:eastAsia="en-US" w:bidi="ar-SA"/>
      </w:rPr>
    </w:lvl>
    <w:lvl w:ilvl="1" w:tentative="0">
      <w:start w:val="0"/>
      <w:numFmt w:val="bullet"/>
      <w:lvlText w:val="•"/>
      <w:lvlJc w:val="left"/>
      <w:pPr>
        <w:ind w:left="2428" w:hanging="361"/>
      </w:pPr>
      <w:rPr>
        <w:rFonts w:hint="default"/>
        <w:lang w:val="en-US" w:eastAsia="en-US" w:bidi="ar-SA"/>
      </w:rPr>
    </w:lvl>
    <w:lvl w:ilvl="2" w:tentative="0">
      <w:start w:val="0"/>
      <w:numFmt w:val="bullet"/>
      <w:lvlText w:val="•"/>
      <w:lvlJc w:val="left"/>
      <w:pPr>
        <w:ind w:left="3356" w:hanging="361"/>
      </w:pPr>
      <w:rPr>
        <w:rFonts w:hint="default"/>
        <w:lang w:val="en-US" w:eastAsia="en-US" w:bidi="ar-SA"/>
      </w:rPr>
    </w:lvl>
    <w:lvl w:ilvl="3" w:tentative="0">
      <w:start w:val="0"/>
      <w:numFmt w:val="bullet"/>
      <w:lvlText w:val="•"/>
      <w:lvlJc w:val="left"/>
      <w:pPr>
        <w:ind w:left="4284" w:hanging="361"/>
      </w:pPr>
      <w:rPr>
        <w:rFonts w:hint="default"/>
        <w:lang w:val="en-US" w:eastAsia="en-US" w:bidi="ar-SA"/>
      </w:rPr>
    </w:lvl>
    <w:lvl w:ilvl="4" w:tentative="0">
      <w:start w:val="0"/>
      <w:numFmt w:val="bullet"/>
      <w:lvlText w:val="•"/>
      <w:lvlJc w:val="left"/>
      <w:pPr>
        <w:ind w:left="5212" w:hanging="361"/>
      </w:pPr>
      <w:rPr>
        <w:rFonts w:hint="default"/>
        <w:lang w:val="en-US" w:eastAsia="en-US" w:bidi="ar-SA"/>
      </w:rPr>
    </w:lvl>
    <w:lvl w:ilvl="5" w:tentative="0">
      <w:start w:val="0"/>
      <w:numFmt w:val="bullet"/>
      <w:lvlText w:val="•"/>
      <w:lvlJc w:val="left"/>
      <w:pPr>
        <w:ind w:left="6140" w:hanging="361"/>
      </w:pPr>
      <w:rPr>
        <w:rFonts w:hint="default"/>
        <w:lang w:val="en-US" w:eastAsia="en-US" w:bidi="ar-SA"/>
      </w:rPr>
    </w:lvl>
    <w:lvl w:ilvl="6" w:tentative="0">
      <w:start w:val="0"/>
      <w:numFmt w:val="bullet"/>
      <w:lvlText w:val="•"/>
      <w:lvlJc w:val="left"/>
      <w:pPr>
        <w:ind w:left="7068" w:hanging="361"/>
      </w:pPr>
      <w:rPr>
        <w:rFonts w:hint="default"/>
        <w:lang w:val="en-US" w:eastAsia="en-US" w:bidi="ar-SA"/>
      </w:rPr>
    </w:lvl>
    <w:lvl w:ilvl="7" w:tentative="0">
      <w:start w:val="0"/>
      <w:numFmt w:val="bullet"/>
      <w:lvlText w:val="•"/>
      <w:lvlJc w:val="left"/>
      <w:pPr>
        <w:ind w:left="7996" w:hanging="361"/>
      </w:pPr>
      <w:rPr>
        <w:rFonts w:hint="default"/>
        <w:lang w:val="en-US" w:eastAsia="en-US" w:bidi="ar-SA"/>
      </w:rPr>
    </w:lvl>
    <w:lvl w:ilvl="8" w:tentative="0">
      <w:start w:val="0"/>
      <w:numFmt w:val="bullet"/>
      <w:lvlText w:val="•"/>
      <w:lvlJc w:val="left"/>
      <w:pPr>
        <w:ind w:left="8924" w:hanging="361"/>
      </w:pPr>
      <w:rPr>
        <w:rFonts w:hint="default"/>
        <w:lang w:val="en-US" w:eastAsia="en-US" w:bidi="ar-SA"/>
      </w:rPr>
    </w:lvl>
  </w:abstractNum>
  <w:abstractNum w:abstractNumId="7">
    <w:nsid w:val="F4B5D9F5"/>
    <w:multiLevelType w:val="multilevel"/>
    <w:tmpl w:val="F4B5D9F5"/>
    <w:lvl w:ilvl="0" w:tentative="0">
      <w:start w:val="0"/>
      <w:numFmt w:val="bullet"/>
      <w:lvlText w:val=""/>
      <w:lvlJc w:val="left"/>
      <w:pPr>
        <w:ind w:left="1500" w:hanging="361"/>
      </w:pPr>
      <w:rPr>
        <w:rFonts w:hint="default" w:ascii="Symbol" w:hAnsi="Symbol" w:eastAsia="Symbol" w:cs="Symbol"/>
        <w:b w:val="0"/>
        <w:bCs w:val="0"/>
        <w:i w:val="0"/>
        <w:iCs w:val="0"/>
        <w:w w:val="100"/>
        <w:sz w:val="20"/>
        <w:szCs w:val="20"/>
        <w:lang w:val="en-US" w:eastAsia="en-US" w:bidi="ar-SA"/>
      </w:rPr>
    </w:lvl>
    <w:lvl w:ilvl="1" w:tentative="0">
      <w:start w:val="0"/>
      <w:numFmt w:val="bullet"/>
      <w:lvlText w:val="•"/>
      <w:lvlJc w:val="left"/>
      <w:pPr>
        <w:ind w:left="2428" w:hanging="361"/>
      </w:pPr>
      <w:rPr>
        <w:rFonts w:hint="default"/>
        <w:lang w:val="en-US" w:eastAsia="en-US" w:bidi="ar-SA"/>
      </w:rPr>
    </w:lvl>
    <w:lvl w:ilvl="2" w:tentative="0">
      <w:start w:val="0"/>
      <w:numFmt w:val="bullet"/>
      <w:lvlText w:val="•"/>
      <w:lvlJc w:val="left"/>
      <w:pPr>
        <w:ind w:left="3356" w:hanging="361"/>
      </w:pPr>
      <w:rPr>
        <w:rFonts w:hint="default"/>
        <w:lang w:val="en-US" w:eastAsia="en-US" w:bidi="ar-SA"/>
      </w:rPr>
    </w:lvl>
    <w:lvl w:ilvl="3" w:tentative="0">
      <w:start w:val="0"/>
      <w:numFmt w:val="bullet"/>
      <w:lvlText w:val="•"/>
      <w:lvlJc w:val="left"/>
      <w:pPr>
        <w:ind w:left="4284" w:hanging="361"/>
      </w:pPr>
      <w:rPr>
        <w:rFonts w:hint="default"/>
        <w:lang w:val="en-US" w:eastAsia="en-US" w:bidi="ar-SA"/>
      </w:rPr>
    </w:lvl>
    <w:lvl w:ilvl="4" w:tentative="0">
      <w:start w:val="0"/>
      <w:numFmt w:val="bullet"/>
      <w:lvlText w:val="•"/>
      <w:lvlJc w:val="left"/>
      <w:pPr>
        <w:ind w:left="5212" w:hanging="361"/>
      </w:pPr>
      <w:rPr>
        <w:rFonts w:hint="default"/>
        <w:lang w:val="en-US" w:eastAsia="en-US" w:bidi="ar-SA"/>
      </w:rPr>
    </w:lvl>
    <w:lvl w:ilvl="5" w:tentative="0">
      <w:start w:val="0"/>
      <w:numFmt w:val="bullet"/>
      <w:lvlText w:val="•"/>
      <w:lvlJc w:val="left"/>
      <w:pPr>
        <w:ind w:left="6140" w:hanging="361"/>
      </w:pPr>
      <w:rPr>
        <w:rFonts w:hint="default"/>
        <w:lang w:val="en-US" w:eastAsia="en-US" w:bidi="ar-SA"/>
      </w:rPr>
    </w:lvl>
    <w:lvl w:ilvl="6" w:tentative="0">
      <w:start w:val="0"/>
      <w:numFmt w:val="bullet"/>
      <w:lvlText w:val="•"/>
      <w:lvlJc w:val="left"/>
      <w:pPr>
        <w:ind w:left="7068" w:hanging="361"/>
      </w:pPr>
      <w:rPr>
        <w:rFonts w:hint="default"/>
        <w:lang w:val="en-US" w:eastAsia="en-US" w:bidi="ar-SA"/>
      </w:rPr>
    </w:lvl>
    <w:lvl w:ilvl="7" w:tentative="0">
      <w:start w:val="0"/>
      <w:numFmt w:val="bullet"/>
      <w:lvlText w:val="•"/>
      <w:lvlJc w:val="left"/>
      <w:pPr>
        <w:ind w:left="7996" w:hanging="361"/>
      </w:pPr>
      <w:rPr>
        <w:rFonts w:hint="default"/>
        <w:lang w:val="en-US" w:eastAsia="en-US" w:bidi="ar-SA"/>
      </w:rPr>
    </w:lvl>
    <w:lvl w:ilvl="8" w:tentative="0">
      <w:start w:val="0"/>
      <w:numFmt w:val="bullet"/>
      <w:lvlText w:val="•"/>
      <w:lvlJc w:val="left"/>
      <w:pPr>
        <w:ind w:left="8924" w:hanging="361"/>
      </w:pPr>
      <w:rPr>
        <w:rFonts w:hint="default"/>
        <w:lang w:val="en-US" w:eastAsia="en-US" w:bidi="ar-SA"/>
      </w:rPr>
    </w:lvl>
  </w:abstractNum>
  <w:abstractNum w:abstractNumId="8">
    <w:nsid w:val="0053208E"/>
    <w:multiLevelType w:val="multilevel"/>
    <w:tmpl w:val="0053208E"/>
    <w:lvl w:ilvl="0" w:tentative="0">
      <w:start w:val="1"/>
      <w:numFmt w:val="decimal"/>
      <w:lvlText w:val="%1."/>
      <w:lvlJc w:val="left"/>
      <w:pPr>
        <w:ind w:left="1472" w:hanging="722"/>
        <w:jc w:val="left"/>
      </w:pPr>
      <w:rPr>
        <w:rFonts w:hint="default" w:ascii="Times New Roman" w:hAnsi="Times New Roman" w:eastAsia="Times New Roman" w:cs="Times New Roman"/>
        <w:b/>
        <w:bCs/>
        <w:i w:val="0"/>
        <w:iCs w:val="0"/>
        <w:spacing w:val="-1"/>
        <w:w w:val="98"/>
        <w:sz w:val="28"/>
        <w:szCs w:val="28"/>
        <w:lang w:val="en-US" w:eastAsia="en-US" w:bidi="ar-SA"/>
      </w:rPr>
    </w:lvl>
    <w:lvl w:ilvl="1" w:tentative="0">
      <w:start w:val="1"/>
      <w:numFmt w:val="decimal"/>
      <w:lvlText w:val="%1.%2"/>
      <w:lvlJc w:val="left"/>
      <w:pPr>
        <w:ind w:left="2252" w:hanging="780"/>
        <w:jc w:val="left"/>
      </w:pPr>
      <w:rPr>
        <w:rFonts w:hint="default" w:ascii="Times New Roman" w:hAnsi="Times New Roman" w:eastAsia="Times New Roman" w:cs="Times New Roman"/>
        <w:b w:val="0"/>
        <w:bCs w:val="0"/>
        <w:i w:val="0"/>
        <w:iCs w:val="0"/>
        <w:w w:val="100"/>
        <w:sz w:val="24"/>
        <w:szCs w:val="24"/>
        <w:lang w:val="en-US" w:eastAsia="en-US" w:bidi="ar-SA"/>
      </w:rPr>
    </w:lvl>
    <w:lvl w:ilvl="2" w:tentative="0">
      <w:start w:val="1"/>
      <w:numFmt w:val="decimal"/>
      <w:lvlText w:val="%1.%2.%3"/>
      <w:lvlJc w:val="left"/>
      <w:pPr>
        <w:ind w:left="2552" w:hanging="1080"/>
        <w:jc w:val="right"/>
      </w:pPr>
      <w:rPr>
        <w:rFonts w:hint="default" w:ascii="Times New Roman" w:hAnsi="Times New Roman" w:eastAsia="Times New Roman" w:cs="Times New Roman"/>
        <w:b w:val="0"/>
        <w:bCs w:val="0"/>
        <w:i w:val="0"/>
        <w:iCs w:val="0"/>
        <w:w w:val="100"/>
        <w:sz w:val="24"/>
        <w:szCs w:val="24"/>
        <w:lang w:val="en-US" w:eastAsia="en-US" w:bidi="ar-SA"/>
      </w:rPr>
    </w:lvl>
    <w:lvl w:ilvl="3" w:tentative="0">
      <w:start w:val="0"/>
      <w:numFmt w:val="bullet"/>
      <w:lvlText w:val="•"/>
      <w:lvlJc w:val="left"/>
      <w:pPr>
        <w:ind w:left="2380" w:hanging="1080"/>
      </w:pPr>
      <w:rPr>
        <w:rFonts w:hint="default"/>
        <w:lang w:val="en-US" w:eastAsia="en-US" w:bidi="ar-SA"/>
      </w:rPr>
    </w:lvl>
    <w:lvl w:ilvl="4" w:tentative="0">
      <w:start w:val="0"/>
      <w:numFmt w:val="bullet"/>
      <w:lvlText w:val="•"/>
      <w:lvlJc w:val="left"/>
      <w:pPr>
        <w:ind w:left="2560" w:hanging="1080"/>
      </w:pPr>
      <w:rPr>
        <w:rFonts w:hint="default"/>
        <w:lang w:val="en-US" w:eastAsia="en-US" w:bidi="ar-SA"/>
      </w:rPr>
    </w:lvl>
    <w:lvl w:ilvl="5" w:tentative="0">
      <w:start w:val="0"/>
      <w:numFmt w:val="bullet"/>
      <w:lvlText w:val="•"/>
      <w:lvlJc w:val="left"/>
      <w:pPr>
        <w:ind w:left="3930" w:hanging="1080"/>
      </w:pPr>
      <w:rPr>
        <w:rFonts w:hint="default"/>
        <w:lang w:val="en-US" w:eastAsia="en-US" w:bidi="ar-SA"/>
      </w:rPr>
    </w:lvl>
    <w:lvl w:ilvl="6" w:tentative="0">
      <w:start w:val="0"/>
      <w:numFmt w:val="bullet"/>
      <w:lvlText w:val="•"/>
      <w:lvlJc w:val="left"/>
      <w:pPr>
        <w:ind w:left="5300" w:hanging="1080"/>
      </w:pPr>
      <w:rPr>
        <w:rFonts w:hint="default"/>
        <w:lang w:val="en-US" w:eastAsia="en-US" w:bidi="ar-SA"/>
      </w:rPr>
    </w:lvl>
    <w:lvl w:ilvl="7" w:tentative="0">
      <w:start w:val="0"/>
      <w:numFmt w:val="bullet"/>
      <w:lvlText w:val="•"/>
      <w:lvlJc w:val="left"/>
      <w:pPr>
        <w:ind w:left="6670" w:hanging="1080"/>
      </w:pPr>
      <w:rPr>
        <w:rFonts w:hint="default"/>
        <w:lang w:val="en-US" w:eastAsia="en-US" w:bidi="ar-SA"/>
      </w:rPr>
    </w:lvl>
    <w:lvl w:ilvl="8" w:tentative="0">
      <w:start w:val="0"/>
      <w:numFmt w:val="bullet"/>
      <w:lvlText w:val="•"/>
      <w:lvlJc w:val="left"/>
      <w:pPr>
        <w:ind w:left="8040" w:hanging="1080"/>
      </w:pPr>
      <w:rPr>
        <w:rFonts w:hint="default"/>
        <w:lang w:val="en-US" w:eastAsia="en-US" w:bidi="ar-SA"/>
      </w:rPr>
    </w:lvl>
  </w:abstractNum>
  <w:abstractNum w:abstractNumId="9">
    <w:nsid w:val="0248C179"/>
    <w:multiLevelType w:val="multilevel"/>
    <w:tmpl w:val="0248C179"/>
    <w:lvl w:ilvl="0" w:tentative="0">
      <w:start w:val="1"/>
      <w:numFmt w:val="lowerLetter"/>
      <w:lvlText w:val="(%1)"/>
      <w:lvlJc w:val="left"/>
      <w:pPr>
        <w:ind w:left="1254" w:hanging="385"/>
        <w:jc w:val="left"/>
      </w:pPr>
      <w:rPr>
        <w:rFonts w:hint="default"/>
        <w:w w:val="99"/>
        <w:lang w:val="en-US" w:eastAsia="en-US" w:bidi="ar-SA"/>
      </w:rPr>
    </w:lvl>
    <w:lvl w:ilvl="1" w:tentative="0">
      <w:start w:val="0"/>
      <w:numFmt w:val="bullet"/>
      <w:lvlText w:val="•"/>
      <w:lvlJc w:val="left"/>
      <w:pPr>
        <w:ind w:left="2212" w:hanging="385"/>
      </w:pPr>
      <w:rPr>
        <w:rFonts w:hint="default"/>
        <w:lang w:val="en-US" w:eastAsia="en-US" w:bidi="ar-SA"/>
      </w:rPr>
    </w:lvl>
    <w:lvl w:ilvl="2" w:tentative="0">
      <w:start w:val="0"/>
      <w:numFmt w:val="bullet"/>
      <w:lvlText w:val="•"/>
      <w:lvlJc w:val="left"/>
      <w:pPr>
        <w:ind w:left="3164" w:hanging="385"/>
      </w:pPr>
      <w:rPr>
        <w:rFonts w:hint="default"/>
        <w:lang w:val="en-US" w:eastAsia="en-US" w:bidi="ar-SA"/>
      </w:rPr>
    </w:lvl>
    <w:lvl w:ilvl="3" w:tentative="0">
      <w:start w:val="0"/>
      <w:numFmt w:val="bullet"/>
      <w:lvlText w:val="•"/>
      <w:lvlJc w:val="left"/>
      <w:pPr>
        <w:ind w:left="4116" w:hanging="385"/>
      </w:pPr>
      <w:rPr>
        <w:rFonts w:hint="default"/>
        <w:lang w:val="en-US" w:eastAsia="en-US" w:bidi="ar-SA"/>
      </w:rPr>
    </w:lvl>
    <w:lvl w:ilvl="4" w:tentative="0">
      <w:start w:val="0"/>
      <w:numFmt w:val="bullet"/>
      <w:lvlText w:val="•"/>
      <w:lvlJc w:val="left"/>
      <w:pPr>
        <w:ind w:left="5068" w:hanging="385"/>
      </w:pPr>
      <w:rPr>
        <w:rFonts w:hint="default"/>
        <w:lang w:val="en-US" w:eastAsia="en-US" w:bidi="ar-SA"/>
      </w:rPr>
    </w:lvl>
    <w:lvl w:ilvl="5" w:tentative="0">
      <w:start w:val="0"/>
      <w:numFmt w:val="bullet"/>
      <w:lvlText w:val="•"/>
      <w:lvlJc w:val="left"/>
      <w:pPr>
        <w:ind w:left="6020" w:hanging="385"/>
      </w:pPr>
      <w:rPr>
        <w:rFonts w:hint="default"/>
        <w:lang w:val="en-US" w:eastAsia="en-US" w:bidi="ar-SA"/>
      </w:rPr>
    </w:lvl>
    <w:lvl w:ilvl="6" w:tentative="0">
      <w:start w:val="0"/>
      <w:numFmt w:val="bullet"/>
      <w:lvlText w:val="•"/>
      <w:lvlJc w:val="left"/>
      <w:pPr>
        <w:ind w:left="6972" w:hanging="385"/>
      </w:pPr>
      <w:rPr>
        <w:rFonts w:hint="default"/>
        <w:lang w:val="en-US" w:eastAsia="en-US" w:bidi="ar-SA"/>
      </w:rPr>
    </w:lvl>
    <w:lvl w:ilvl="7" w:tentative="0">
      <w:start w:val="0"/>
      <w:numFmt w:val="bullet"/>
      <w:lvlText w:val="•"/>
      <w:lvlJc w:val="left"/>
      <w:pPr>
        <w:ind w:left="7924" w:hanging="385"/>
      </w:pPr>
      <w:rPr>
        <w:rFonts w:hint="default"/>
        <w:lang w:val="en-US" w:eastAsia="en-US" w:bidi="ar-SA"/>
      </w:rPr>
    </w:lvl>
    <w:lvl w:ilvl="8" w:tentative="0">
      <w:start w:val="0"/>
      <w:numFmt w:val="bullet"/>
      <w:lvlText w:val="•"/>
      <w:lvlJc w:val="left"/>
      <w:pPr>
        <w:ind w:left="8876" w:hanging="385"/>
      </w:pPr>
      <w:rPr>
        <w:rFonts w:hint="default"/>
        <w:lang w:val="en-US" w:eastAsia="en-US" w:bidi="ar-SA"/>
      </w:rPr>
    </w:lvl>
  </w:abstractNum>
  <w:abstractNum w:abstractNumId="10">
    <w:nsid w:val="03D62ECE"/>
    <w:multiLevelType w:val="multilevel"/>
    <w:tmpl w:val="03D62ECE"/>
    <w:lvl w:ilvl="0" w:tentative="0">
      <w:start w:val="1"/>
      <w:numFmt w:val="decimal"/>
      <w:lvlText w:val="%1."/>
      <w:lvlJc w:val="left"/>
      <w:pPr>
        <w:ind w:left="1225" w:hanging="266"/>
        <w:jc w:val="left"/>
      </w:pPr>
      <w:rPr>
        <w:rFonts w:hint="default" w:ascii="Times New Roman" w:hAnsi="Times New Roman" w:eastAsia="Times New Roman" w:cs="Times New Roman"/>
        <w:b/>
        <w:bCs/>
        <w:i w:val="0"/>
        <w:iCs w:val="0"/>
        <w:spacing w:val="-5"/>
        <w:w w:val="99"/>
        <w:sz w:val="28"/>
        <w:szCs w:val="28"/>
        <w:lang w:val="en-US" w:eastAsia="en-US" w:bidi="ar-SA"/>
      </w:rPr>
    </w:lvl>
    <w:lvl w:ilvl="1" w:tentative="0">
      <w:start w:val="0"/>
      <w:numFmt w:val="bullet"/>
      <w:lvlText w:val="•"/>
      <w:lvlJc w:val="left"/>
      <w:pPr>
        <w:ind w:left="2176" w:hanging="266"/>
      </w:pPr>
      <w:rPr>
        <w:rFonts w:hint="default"/>
        <w:lang w:val="en-US" w:eastAsia="en-US" w:bidi="ar-SA"/>
      </w:rPr>
    </w:lvl>
    <w:lvl w:ilvl="2" w:tentative="0">
      <w:start w:val="0"/>
      <w:numFmt w:val="bullet"/>
      <w:lvlText w:val="•"/>
      <w:lvlJc w:val="left"/>
      <w:pPr>
        <w:ind w:left="3132" w:hanging="266"/>
      </w:pPr>
      <w:rPr>
        <w:rFonts w:hint="default"/>
        <w:lang w:val="en-US" w:eastAsia="en-US" w:bidi="ar-SA"/>
      </w:rPr>
    </w:lvl>
    <w:lvl w:ilvl="3" w:tentative="0">
      <w:start w:val="0"/>
      <w:numFmt w:val="bullet"/>
      <w:lvlText w:val="•"/>
      <w:lvlJc w:val="left"/>
      <w:pPr>
        <w:ind w:left="4088" w:hanging="266"/>
      </w:pPr>
      <w:rPr>
        <w:rFonts w:hint="default"/>
        <w:lang w:val="en-US" w:eastAsia="en-US" w:bidi="ar-SA"/>
      </w:rPr>
    </w:lvl>
    <w:lvl w:ilvl="4" w:tentative="0">
      <w:start w:val="0"/>
      <w:numFmt w:val="bullet"/>
      <w:lvlText w:val="•"/>
      <w:lvlJc w:val="left"/>
      <w:pPr>
        <w:ind w:left="5044" w:hanging="266"/>
      </w:pPr>
      <w:rPr>
        <w:rFonts w:hint="default"/>
        <w:lang w:val="en-US" w:eastAsia="en-US" w:bidi="ar-SA"/>
      </w:rPr>
    </w:lvl>
    <w:lvl w:ilvl="5" w:tentative="0">
      <w:start w:val="0"/>
      <w:numFmt w:val="bullet"/>
      <w:lvlText w:val="•"/>
      <w:lvlJc w:val="left"/>
      <w:pPr>
        <w:ind w:left="6000" w:hanging="266"/>
      </w:pPr>
      <w:rPr>
        <w:rFonts w:hint="default"/>
        <w:lang w:val="en-US" w:eastAsia="en-US" w:bidi="ar-SA"/>
      </w:rPr>
    </w:lvl>
    <w:lvl w:ilvl="6" w:tentative="0">
      <w:start w:val="0"/>
      <w:numFmt w:val="bullet"/>
      <w:lvlText w:val="•"/>
      <w:lvlJc w:val="left"/>
      <w:pPr>
        <w:ind w:left="6956" w:hanging="266"/>
      </w:pPr>
      <w:rPr>
        <w:rFonts w:hint="default"/>
        <w:lang w:val="en-US" w:eastAsia="en-US" w:bidi="ar-SA"/>
      </w:rPr>
    </w:lvl>
    <w:lvl w:ilvl="7" w:tentative="0">
      <w:start w:val="0"/>
      <w:numFmt w:val="bullet"/>
      <w:lvlText w:val="•"/>
      <w:lvlJc w:val="left"/>
      <w:pPr>
        <w:ind w:left="7912" w:hanging="266"/>
      </w:pPr>
      <w:rPr>
        <w:rFonts w:hint="default"/>
        <w:lang w:val="en-US" w:eastAsia="en-US" w:bidi="ar-SA"/>
      </w:rPr>
    </w:lvl>
    <w:lvl w:ilvl="8" w:tentative="0">
      <w:start w:val="0"/>
      <w:numFmt w:val="bullet"/>
      <w:lvlText w:val="•"/>
      <w:lvlJc w:val="left"/>
      <w:pPr>
        <w:ind w:left="8868" w:hanging="266"/>
      </w:pPr>
      <w:rPr>
        <w:rFonts w:hint="default"/>
        <w:lang w:val="en-US" w:eastAsia="en-US" w:bidi="ar-SA"/>
      </w:rPr>
    </w:lvl>
  </w:abstractNum>
  <w:abstractNum w:abstractNumId="11">
    <w:nsid w:val="2470EC97"/>
    <w:multiLevelType w:val="multilevel"/>
    <w:tmpl w:val="2470EC97"/>
    <w:lvl w:ilvl="0" w:tentative="0">
      <w:start w:val="1"/>
      <w:numFmt w:val="decimal"/>
      <w:lvlText w:val="%1)"/>
      <w:lvlJc w:val="left"/>
      <w:pPr>
        <w:ind w:left="1500" w:hanging="361"/>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2428" w:hanging="361"/>
      </w:pPr>
      <w:rPr>
        <w:rFonts w:hint="default"/>
        <w:lang w:val="en-US" w:eastAsia="en-US" w:bidi="ar-SA"/>
      </w:rPr>
    </w:lvl>
    <w:lvl w:ilvl="2" w:tentative="0">
      <w:start w:val="0"/>
      <w:numFmt w:val="bullet"/>
      <w:lvlText w:val="•"/>
      <w:lvlJc w:val="left"/>
      <w:pPr>
        <w:ind w:left="3356" w:hanging="361"/>
      </w:pPr>
      <w:rPr>
        <w:rFonts w:hint="default"/>
        <w:lang w:val="en-US" w:eastAsia="en-US" w:bidi="ar-SA"/>
      </w:rPr>
    </w:lvl>
    <w:lvl w:ilvl="3" w:tentative="0">
      <w:start w:val="0"/>
      <w:numFmt w:val="bullet"/>
      <w:lvlText w:val="•"/>
      <w:lvlJc w:val="left"/>
      <w:pPr>
        <w:ind w:left="4284" w:hanging="361"/>
      </w:pPr>
      <w:rPr>
        <w:rFonts w:hint="default"/>
        <w:lang w:val="en-US" w:eastAsia="en-US" w:bidi="ar-SA"/>
      </w:rPr>
    </w:lvl>
    <w:lvl w:ilvl="4" w:tentative="0">
      <w:start w:val="0"/>
      <w:numFmt w:val="bullet"/>
      <w:lvlText w:val="•"/>
      <w:lvlJc w:val="left"/>
      <w:pPr>
        <w:ind w:left="5212" w:hanging="361"/>
      </w:pPr>
      <w:rPr>
        <w:rFonts w:hint="default"/>
        <w:lang w:val="en-US" w:eastAsia="en-US" w:bidi="ar-SA"/>
      </w:rPr>
    </w:lvl>
    <w:lvl w:ilvl="5" w:tentative="0">
      <w:start w:val="0"/>
      <w:numFmt w:val="bullet"/>
      <w:lvlText w:val="•"/>
      <w:lvlJc w:val="left"/>
      <w:pPr>
        <w:ind w:left="6140" w:hanging="361"/>
      </w:pPr>
      <w:rPr>
        <w:rFonts w:hint="default"/>
        <w:lang w:val="en-US" w:eastAsia="en-US" w:bidi="ar-SA"/>
      </w:rPr>
    </w:lvl>
    <w:lvl w:ilvl="6" w:tentative="0">
      <w:start w:val="0"/>
      <w:numFmt w:val="bullet"/>
      <w:lvlText w:val="•"/>
      <w:lvlJc w:val="left"/>
      <w:pPr>
        <w:ind w:left="7068" w:hanging="361"/>
      </w:pPr>
      <w:rPr>
        <w:rFonts w:hint="default"/>
        <w:lang w:val="en-US" w:eastAsia="en-US" w:bidi="ar-SA"/>
      </w:rPr>
    </w:lvl>
    <w:lvl w:ilvl="7" w:tentative="0">
      <w:start w:val="0"/>
      <w:numFmt w:val="bullet"/>
      <w:lvlText w:val="•"/>
      <w:lvlJc w:val="left"/>
      <w:pPr>
        <w:ind w:left="7996" w:hanging="361"/>
      </w:pPr>
      <w:rPr>
        <w:rFonts w:hint="default"/>
        <w:lang w:val="en-US" w:eastAsia="en-US" w:bidi="ar-SA"/>
      </w:rPr>
    </w:lvl>
    <w:lvl w:ilvl="8" w:tentative="0">
      <w:start w:val="0"/>
      <w:numFmt w:val="bullet"/>
      <w:lvlText w:val="•"/>
      <w:lvlJc w:val="left"/>
      <w:pPr>
        <w:ind w:left="8924" w:hanging="361"/>
      </w:pPr>
      <w:rPr>
        <w:rFonts w:hint="default"/>
        <w:lang w:val="en-US" w:eastAsia="en-US" w:bidi="ar-SA"/>
      </w:rPr>
    </w:lvl>
  </w:abstractNum>
  <w:abstractNum w:abstractNumId="12">
    <w:nsid w:val="25B654F3"/>
    <w:multiLevelType w:val="multilevel"/>
    <w:tmpl w:val="25B654F3"/>
    <w:lvl w:ilvl="0" w:tentative="0">
      <w:start w:val="1"/>
      <w:numFmt w:val="decimal"/>
      <w:lvlText w:val="%1."/>
      <w:lvlJc w:val="left"/>
      <w:pPr>
        <w:ind w:left="1225" w:hanging="266"/>
        <w:jc w:val="left"/>
      </w:pPr>
      <w:rPr>
        <w:rFonts w:hint="default" w:ascii="Times New Roman" w:hAnsi="Times New Roman" w:eastAsia="Times New Roman" w:cs="Times New Roman"/>
        <w:b/>
        <w:bCs/>
        <w:i w:val="0"/>
        <w:iCs w:val="0"/>
        <w:spacing w:val="-5"/>
        <w:w w:val="99"/>
        <w:sz w:val="28"/>
        <w:szCs w:val="28"/>
        <w:lang w:val="en-US" w:eastAsia="en-US" w:bidi="ar-SA"/>
      </w:rPr>
    </w:lvl>
    <w:lvl w:ilvl="1" w:tentative="0">
      <w:start w:val="0"/>
      <w:numFmt w:val="bullet"/>
      <w:lvlText w:val="•"/>
      <w:lvlJc w:val="left"/>
      <w:pPr>
        <w:ind w:left="2176" w:hanging="266"/>
      </w:pPr>
      <w:rPr>
        <w:rFonts w:hint="default"/>
        <w:lang w:val="en-US" w:eastAsia="en-US" w:bidi="ar-SA"/>
      </w:rPr>
    </w:lvl>
    <w:lvl w:ilvl="2" w:tentative="0">
      <w:start w:val="0"/>
      <w:numFmt w:val="bullet"/>
      <w:lvlText w:val="•"/>
      <w:lvlJc w:val="left"/>
      <w:pPr>
        <w:ind w:left="3132" w:hanging="266"/>
      </w:pPr>
      <w:rPr>
        <w:rFonts w:hint="default"/>
        <w:lang w:val="en-US" w:eastAsia="en-US" w:bidi="ar-SA"/>
      </w:rPr>
    </w:lvl>
    <w:lvl w:ilvl="3" w:tentative="0">
      <w:start w:val="0"/>
      <w:numFmt w:val="bullet"/>
      <w:lvlText w:val="•"/>
      <w:lvlJc w:val="left"/>
      <w:pPr>
        <w:ind w:left="4088" w:hanging="266"/>
      </w:pPr>
      <w:rPr>
        <w:rFonts w:hint="default"/>
        <w:lang w:val="en-US" w:eastAsia="en-US" w:bidi="ar-SA"/>
      </w:rPr>
    </w:lvl>
    <w:lvl w:ilvl="4" w:tentative="0">
      <w:start w:val="0"/>
      <w:numFmt w:val="bullet"/>
      <w:lvlText w:val="•"/>
      <w:lvlJc w:val="left"/>
      <w:pPr>
        <w:ind w:left="5044" w:hanging="266"/>
      </w:pPr>
      <w:rPr>
        <w:rFonts w:hint="default"/>
        <w:lang w:val="en-US" w:eastAsia="en-US" w:bidi="ar-SA"/>
      </w:rPr>
    </w:lvl>
    <w:lvl w:ilvl="5" w:tentative="0">
      <w:start w:val="0"/>
      <w:numFmt w:val="bullet"/>
      <w:lvlText w:val="•"/>
      <w:lvlJc w:val="left"/>
      <w:pPr>
        <w:ind w:left="6000" w:hanging="266"/>
      </w:pPr>
      <w:rPr>
        <w:rFonts w:hint="default"/>
        <w:lang w:val="en-US" w:eastAsia="en-US" w:bidi="ar-SA"/>
      </w:rPr>
    </w:lvl>
    <w:lvl w:ilvl="6" w:tentative="0">
      <w:start w:val="0"/>
      <w:numFmt w:val="bullet"/>
      <w:lvlText w:val="•"/>
      <w:lvlJc w:val="left"/>
      <w:pPr>
        <w:ind w:left="6956" w:hanging="266"/>
      </w:pPr>
      <w:rPr>
        <w:rFonts w:hint="default"/>
        <w:lang w:val="en-US" w:eastAsia="en-US" w:bidi="ar-SA"/>
      </w:rPr>
    </w:lvl>
    <w:lvl w:ilvl="7" w:tentative="0">
      <w:start w:val="0"/>
      <w:numFmt w:val="bullet"/>
      <w:lvlText w:val="•"/>
      <w:lvlJc w:val="left"/>
      <w:pPr>
        <w:ind w:left="7912" w:hanging="266"/>
      </w:pPr>
      <w:rPr>
        <w:rFonts w:hint="default"/>
        <w:lang w:val="en-US" w:eastAsia="en-US" w:bidi="ar-SA"/>
      </w:rPr>
    </w:lvl>
    <w:lvl w:ilvl="8" w:tentative="0">
      <w:start w:val="0"/>
      <w:numFmt w:val="bullet"/>
      <w:lvlText w:val="•"/>
      <w:lvlJc w:val="left"/>
      <w:pPr>
        <w:ind w:left="8868" w:hanging="266"/>
      </w:pPr>
      <w:rPr>
        <w:rFonts w:hint="default"/>
        <w:lang w:val="en-US" w:eastAsia="en-US" w:bidi="ar-SA"/>
      </w:rPr>
    </w:lvl>
  </w:abstractNum>
  <w:abstractNum w:abstractNumId="13">
    <w:nsid w:val="2A8F537B"/>
    <w:multiLevelType w:val="multilevel"/>
    <w:tmpl w:val="2A8F537B"/>
    <w:lvl w:ilvl="0" w:tentative="0">
      <w:start w:val="0"/>
      <w:numFmt w:val="bullet"/>
      <w:lvlText w:val=""/>
      <w:lvlJc w:val="left"/>
      <w:pPr>
        <w:ind w:left="870" w:hanging="360"/>
      </w:pPr>
      <w:rPr>
        <w:rFonts w:hint="default" w:ascii="Symbol" w:hAnsi="Symbol" w:eastAsia="Symbol" w:cs="Symbol"/>
        <w:b w:val="0"/>
        <w:bCs w:val="0"/>
        <w:i w:val="0"/>
        <w:iCs w:val="0"/>
        <w:w w:val="100"/>
        <w:sz w:val="20"/>
        <w:szCs w:val="20"/>
        <w:lang w:val="en-US" w:eastAsia="en-US" w:bidi="ar-SA"/>
      </w:rPr>
    </w:lvl>
    <w:lvl w:ilvl="1" w:tentative="0">
      <w:start w:val="0"/>
      <w:numFmt w:val="bullet"/>
      <w:lvlText w:val=""/>
      <w:lvlJc w:val="left"/>
      <w:pPr>
        <w:ind w:left="960" w:hanging="360"/>
      </w:pPr>
      <w:rPr>
        <w:rFonts w:hint="default" w:ascii="Symbol" w:hAnsi="Symbol" w:eastAsia="Symbol" w:cs="Symbol"/>
        <w:w w:val="100"/>
        <w:lang w:val="en-US" w:eastAsia="en-US" w:bidi="ar-SA"/>
      </w:rPr>
    </w:lvl>
    <w:lvl w:ilvl="2" w:tentative="0">
      <w:start w:val="0"/>
      <w:numFmt w:val="bullet"/>
      <w:lvlText w:val="•"/>
      <w:lvlJc w:val="left"/>
      <w:pPr>
        <w:ind w:left="960" w:hanging="203"/>
      </w:pPr>
      <w:rPr>
        <w:rFonts w:hint="default" w:ascii="Times New Roman" w:hAnsi="Times New Roman" w:eastAsia="Times New Roman" w:cs="Times New Roman"/>
        <w:b w:val="0"/>
        <w:bCs w:val="0"/>
        <w:i w:val="0"/>
        <w:iCs w:val="0"/>
        <w:w w:val="100"/>
        <w:sz w:val="24"/>
        <w:szCs w:val="24"/>
        <w:lang w:val="en-US" w:eastAsia="en-US" w:bidi="ar-SA"/>
      </w:rPr>
    </w:lvl>
    <w:lvl w:ilvl="3" w:tentative="0">
      <w:start w:val="0"/>
      <w:numFmt w:val="bullet"/>
      <w:lvlText w:val="•"/>
      <w:lvlJc w:val="left"/>
      <w:pPr>
        <w:ind w:left="3142" w:hanging="203"/>
      </w:pPr>
      <w:rPr>
        <w:rFonts w:hint="default"/>
        <w:lang w:val="en-US" w:eastAsia="en-US" w:bidi="ar-SA"/>
      </w:rPr>
    </w:lvl>
    <w:lvl w:ilvl="4" w:tentative="0">
      <w:start w:val="0"/>
      <w:numFmt w:val="bullet"/>
      <w:lvlText w:val="•"/>
      <w:lvlJc w:val="left"/>
      <w:pPr>
        <w:ind w:left="4233" w:hanging="203"/>
      </w:pPr>
      <w:rPr>
        <w:rFonts w:hint="default"/>
        <w:lang w:val="en-US" w:eastAsia="en-US" w:bidi="ar-SA"/>
      </w:rPr>
    </w:lvl>
    <w:lvl w:ilvl="5" w:tentative="0">
      <w:start w:val="0"/>
      <w:numFmt w:val="bullet"/>
      <w:lvlText w:val="•"/>
      <w:lvlJc w:val="left"/>
      <w:pPr>
        <w:ind w:left="5324" w:hanging="203"/>
      </w:pPr>
      <w:rPr>
        <w:rFonts w:hint="default"/>
        <w:lang w:val="en-US" w:eastAsia="en-US" w:bidi="ar-SA"/>
      </w:rPr>
    </w:lvl>
    <w:lvl w:ilvl="6" w:tentative="0">
      <w:start w:val="0"/>
      <w:numFmt w:val="bullet"/>
      <w:lvlText w:val="•"/>
      <w:lvlJc w:val="left"/>
      <w:pPr>
        <w:ind w:left="6415" w:hanging="203"/>
      </w:pPr>
      <w:rPr>
        <w:rFonts w:hint="default"/>
        <w:lang w:val="en-US" w:eastAsia="en-US" w:bidi="ar-SA"/>
      </w:rPr>
    </w:lvl>
    <w:lvl w:ilvl="7" w:tentative="0">
      <w:start w:val="0"/>
      <w:numFmt w:val="bullet"/>
      <w:lvlText w:val="•"/>
      <w:lvlJc w:val="left"/>
      <w:pPr>
        <w:ind w:left="7506" w:hanging="203"/>
      </w:pPr>
      <w:rPr>
        <w:rFonts w:hint="default"/>
        <w:lang w:val="en-US" w:eastAsia="en-US" w:bidi="ar-SA"/>
      </w:rPr>
    </w:lvl>
    <w:lvl w:ilvl="8" w:tentative="0">
      <w:start w:val="0"/>
      <w:numFmt w:val="bullet"/>
      <w:lvlText w:val="•"/>
      <w:lvlJc w:val="left"/>
      <w:pPr>
        <w:ind w:left="8597" w:hanging="203"/>
      </w:pPr>
      <w:rPr>
        <w:rFonts w:hint="default"/>
        <w:lang w:val="en-US" w:eastAsia="en-US" w:bidi="ar-SA"/>
      </w:rPr>
    </w:lvl>
  </w:abstractNum>
  <w:abstractNum w:abstractNumId="14">
    <w:nsid w:val="4D4DC07F"/>
    <w:multiLevelType w:val="multilevel"/>
    <w:tmpl w:val="4D4DC07F"/>
    <w:lvl w:ilvl="0" w:tentative="0">
      <w:start w:val="0"/>
      <w:numFmt w:val="bullet"/>
      <w:lvlText w:val=""/>
      <w:lvlJc w:val="left"/>
      <w:pPr>
        <w:ind w:left="960" w:hanging="360"/>
      </w:pPr>
      <w:rPr>
        <w:rFonts w:hint="default" w:ascii="Wingdings" w:hAnsi="Wingdings" w:eastAsia="Wingdings" w:cs="Wingdings"/>
        <w:b w:val="0"/>
        <w:bCs w:val="0"/>
        <w:i w:val="0"/>
        <w:iCs w:val="0"/>
        <w:w w:val="100"/>
        <w:sz w:val="20"/>
        <w:szCs w:val="20"/>
        <w:lang w:val="en-US" w:eastAsia="en-US" w:bidi="ar-SA"/>
      </w:rPr>
    </w:lvl>
    <w:lvl w:ilvl="1" w:tentative="0">
      <w:start w:val="0"/>
      <w:numFmt w:val="bullet"/>
      <w:lvlText w:val="•"/>
      <w:lvlJc w:val="left"/>
      <w:pPr>
        <w:ind w:left="1942" w:hanging="360"/>
      </w:pPr>
      <w:rPr>
        <w:rFonts w:hint="default"/>
        <w:lang w:val="en-US" w:eastAsia="en-US" w:bidi="ar-SA"/>
      </w:rPr>
    </w:lvl>
    <w:lvl w:ilvl="2" w:tentative="0">
      <w:start w:val="0"/>
      <w:numFmt w:val="bullet"/>
      <w:lvlText w:val="•"/>
      <w:lvlJc w:val="left"/>
      <w:pPr>
        <w:ind w:left="2924" w:hanging="360"/>
      </w:pPr>
      <w:rPr>
        <w:rFonts w:hint="default"/>
        <w:lang w:val="en-US" w:eastAsia="en-US" w:bidi="ar-SA"/>
      </w:rPr>
    </w:lvl>
    <w:lvl w:ilvl="3" w:tentative="0">
      <w:start w:val="0"/>
      <w:numFmt w:val="bullet"/>
      <w:lvlText w:val="•"/>
      <w:lvlJc w:val="left"/>
      <w:pPr>
        <w:ind w:left="3906" w:hanging="360"/>
      </w:pPr>
      <w:rPr>
        <w:rFonts w:hint="default"/>
        <w:lang w:val="en-US" w:eastAsia="en-US" w:bidi="ar-SA"/>
      </w:rPr>
    </w:lvl>
    <w:lvl w:ilvl="4" w:tentative="0">
      <w:start w:val="0"/>
      <w:numFmt w:val="bullet"/>
      <w:lvlText w:val="•"/>
      <w:lvlJc w:val="left"/>
      <w:pPr>
        <w:ind w:left="4888" w:hanging="360"/>
      </w:pPr>
      <w:rPr>
        <w:rFonts w:hint="default"/>
        <w:lang w:val="en-US" w:eastAsia="en-US" w:bidi="ar-SA"/>
      </w:rPr>
    </w:lvl>
    <w:lvl w:ilvl="5" w:tentative="0">
      <w:start w:val="0"/>
      <w:numFmt w:val="bullet"/>
      <w:lvlText w:val="•"/>
      <w:lvlJc w:val="left"/>
      <w:pPr>
        <w:ind w:left="5870" w:hanging="360"/>
      </w:pPr>
      <w:rPr>
        <w:rFonts w:hint="default"/>
        <w:lang w:val="en-US" w:eastAsia="en-US" w:bidi="ar-SA"/>
      </w:rPr>
    </w:lvl>
    <w:lvl w:ilvl="6" w:tentative="0">
      <w:start w:val="0"/>
      <w:numFmt w:val="bullet"/>
      <w:lvlText w:val="•"/>
      <w:lvlJc w:val="left"/>
      <w:pPr>
        <w:ind w:left="6852" w:hanging="360"/>
      </w:pPr>
      <w:rPr>
        <w:rFonts w:hint="default"/>
        <w:lang w:val="en-US" w:eastAsia="en-US" w:bidi="ar-SA"/>
      </w:rPr>
    </w:lvl>
    <w:lvl w:ilvl="7" w:tentative="0">
      <w:start w:val="0"/>
      <w:numFmt w:val="bullet"/>
      <w:lvlText w:val="•"/>
      <w:lvlJc w:val="left"/>
      <w:pPr>
        <w:ind w:left="7834" w:hanging="360"/>
      </w:pPr>
      <w:rPr>
        <w:rFonts w:hint="default"/>
        <w:lang w:val="en-US" w:eastAsia="en-US" w:bidi="ar-SA"/>
      </w:rPr>
    </w:lvl>
    <w:lvl w:ilvl="8" w:tentative="0">
      <w:start w:val="0"/>
      <w:numFmt w:val="bullet"/>
      <w:lvlText w:val="•"/>
      <w:lvlJc w:val="left"/>
      <w:pPr>
        <w:ind w:left="8816" w:hanging="360"/>
      </w:pPr>
      <w:rPr>
        <w:rFonts w:hint="default"/>
        <w:lang w:val="en-US" w:eastAsia="en-US" w:bidi="ar-SA"/>
      </w:rPr>
    </w:lvl>
  </w:abstractNum>
  <w:abstractNum w:abstractNumId="15">
    <w:nsid w:val="59ADCABA"/>
    <w:multiLevelType w:val="multilevel"/>
    <w:tmpl w:val="59ADCABA"/>
    <w:lvl w:ilvl="0" w:tentative="0">
      <w:start w:val="0"/>
      <w:numFmt w:val="bullet"/>
      <w:lvlText w:val="•"/>
      <w:lvlJc w:val="left"/>
      <w:pPr>
        <w:ind w:left="1500" w:hanging="370"/>
      </w:pPr>
      <w:rPr>
        <w:rFonts w:hint="default" w:ascii="Times New Roman" w:hAnsi="Times New Roman" w:eastAsia="Times New Roman" w:cs="Times New Roman"/>
        <w:b w:val="0"/>
        <w:bCs w:val="0"/>
        <w:i w:val="0"/>
        <w:iCs w:val="0"/>
        <w:w w:val="99"/>
        <w:sz w:val="28"/>
        <w:szCs w:val="28"/>
        <w:lang w:val="en-US" w:eastAsia="en-US" w:bidi="ar-SA"/>
      </w:rPr>
    </w:lvl>
    <w:lvl w:ilvl="1" w:tentative="0">
      <w:start w:val="0"/>
      <w:numFmt w:val="bullet"/>
      <w:lvlText w:val="•"/>
      <w:lvlJc w:val="left"/>
      <w:pPr>
        <w:ind w:left="2428" w:hanging="370"/>
      </w:pPr>
      <w:rPr>
        <w:rFonts w:hint="default"/>
        <w:lang w:val="en-US" w:eastAsia="en-US" w:bidi="ar-SA"/>
      </w:rPr>
    </w:lvl>
    <w:lvl w:ilvl="2" w:tentative="0">
      <w:start w:val="0"/>
      <w:numFmt w:val="bullet"/>
      <w:lvlText w:val="•"/>
      <w:lvlJc w:val="left"/>
      <w:pPr>
        <w:ind w:left="3356" w:hanging="370"/>
      </w:pPr>
      <w:rPr>
        <w:rFonts w:hint="default"/>
        <w:lang w:val="en-US" w:eastAsia="en-US" w:bidi="ar-SA"/>
      </w:rPr>
    </w:lvl>
    <w:lvl w:ilvl="3" w:tentative="0">
      <w:start w:val="0"/>
      <w:numFmt w:val="bullet"/>
      <w:lvlText w:val="•"/>
      <w:lvlJc w:val="left"/>
      <w:pPr>
        <w:ind w:left="4284" w:hanging="370"/>
      </w:pPr>
      <w:rPr>
        <w:rFonts w:hint="default"/>
        <w:lang w:val="en-US" w:eastAsia="en-US" w:bidi="ar-SA"/>
      </w:rPr>
    </w:lvl>
    <w:lvl w:ilvl="4" w:tentative="0">
      <w:start w:val="0"/>
      <w:numFmt w:val="bullet"/>
      <w:lvlText w:val="•"/>
      <w:lvlJc w:val="left"/>
      <w:pPr>
        <w:ind w:left="5212" w:hanging="370"/>
      </w:pPr>
      <w:rPr>
        <w:rFonts w:hint="default"/>
        <w:lang w:val="en-US" w:eastAsia="en-US" w:bidi="ar-SA"/>
      </w:rPr>
    </w:lvl>
    <w:lvl w:ilvl="5" w:tentative="0">
      <w:start w:val="0"/>
      <w:numFmt w:val="bullet"/>
      <w:lvlText w:val="•"/>
      <w:lvlJc w:val="left"/>
      <w:pPr>
        <w:ind w:left="6140" w:hanging="370"/>
      </w:pPr>
      <w:rPr>
        <w:rFonts w:hint="default"/>
        <w:lang w:val="en-US" w:eastAsia="en-US" w:bidi="ar-SA"/>
      </w:rPr>
    </w:lvl>
    <w:lvl w:ilvl="6" w:tentative="0">
      <w:start w:val="0"/>
      <w:numFmt w:val="bullet"/>
      <w:lvlText w:val="•"/>
      <w:lvlJc w:val="left"/>
      <w:pPr>
        <w:ind w:left="7068" w:hanging="370"/>
      </w:pPr>
      <w:rPr>
        <w:rFonts w:hint="default"/>
        <w:lang w:val="en-US" w:eastAsia="en-US" w:bidi="ar-SA"/>
      </w:rPr>
    </w:lvl>
    <w:lvl w:ilvl="7" w:tentative="0">
      <w:start w:val="0"/>
      <w:numFmt w:val="bullet"/>
      <w:lvlText w:val="•"/>
      <w:lvlJc w:val="left"/>
      <w:pPr>
        <w:ind w:left="7996" w:hanging="370"/>
      </w:pPr>
      <w:rPr>
        <w:rFonts w:hint="default"/>
        <w:lang w:val="en-US" w:eastAsia="en-US" w:bidi="ar-SA"/>
      </w:rPr>
    </w:lvl>
    <w:lvl w:ilvl="8" w:tentative="0">
      <w:start w:val="0"/>
      <w:numFmt w:val="bullet"/>
      <w:lvlText w:val="•"/>
      <w:lvlJc w:val="left"/>
      <w:pPr>
        <w:ind w:left="8924" w:hanging="370"/>
      </w:pPr>
      <w:rPr>
        <w:rFonts w:hint="default"/>
        <w:lang w:val="en-US" w:eastAsia="en-US" w:bidi="ar-SA"/>
      </w:rPr>
    </w:lvl>
  </w:abstractNum>
  <w:abstractNum w:abstractNumId="16">
    <w:nsid w:val="5A241D34"/>
    <w:multiLevelType w:val="multilevel"/>
    <w:tmpl w:val="5A241D34"/>
    <w:lvl w:ilvl="0" w:tentative="0">
      <w:start w:val="1"/>
      <w:numFmt w:val="decimal"/>
      <w:lvlText w:val="%1."/>
      <w:lvlJc w:val="left"/>
      <w:pPr>
        <w:ind w:left="1045" w:hanging="266"/>
        <w:jc w:val="left"/>
      </w:pPr>
      <w:rPr>
        <w:rFonts w:hint="default" w:ascii="Times New Roman" w:hAnsi="Times New Roman" w:eastAsia="Times New Roman" w:cs="Times New Roman"/>
        <w:b/>
        <w:bCs/>
        <w:i w:val="0"/>
        <w:iCs w:val="0"/>
        <w:spacing w:val="-5"/>
        <w:w w:val="99"/>
        <w:sz w:val="28"/>
        <w:szCs w:val="28"/>
        <w:lang w:val="en-US" w:eastAsia="en-US" w:bidi="ar-SA"/>
      </w:rPr>
    </w:lvl>
    <w:lvl w:ilvl="1" w:tentative="0">
      <w:start w:val="0"/>
      <w:numFmt w:val="bullet"/>
      <w:lvlText w:val="•"/>
      <w:lvlJc w:val="left"/>
      <w:pPr>
        <w:ind w:left="2014" w:hanging="266"/>
      </w:pPr>
      <w:rPr>
        <w:rFonts w:hint="default"/>
        <w:lang w:val="en-US" w:eastAsia="en-US" w:bidi="ar-SA"/>
      </w:rPr>
    </w:lvl>
    <w:lvl w:ilvl="2" w:tentative="0">
      <w:start w:val="0"/>
      <w:numFmt w:val="bullet"/>
      <w:lvlText w:val="•"/>
      <w:lvlJc w:val="left"/>
      <w:pPr>
        <w:ind w:left="2988" w:hanging="266"/>
      </w:pPr>
      <w:rPr>
        <w:rFonts w:hint="default"/>
        <w:lang w:val="en-US" w:eastAsia="en-US" w:bidi="ar-SA"/>
      </w:rPr>
    </w:lvl>
    <w:lvl w:ilvl="3" w:tentative="0">
      <w:start w:val="0"/>
      <w:numFmt w:val="bullet"/>
      <w:lvlText w:val="•"/>
      <w:lvlJc w:val="left"/>
      <w:pPr>
        <w:ind w:left="3962" w:hanging="266"/>
      </w:pPr>
      <w:rPr>
        <w:rFonts w:hint="default"/>
        <w:lang w:val="en-US" w:eastAsia="en-US" w:bidi="ar-SA"/>
      </w:rPr>
    </w:lvl>
    <w:lvl w:ilvl="4" w:tentative="0">
      <w:start w:val="0"/>
      <w:numFmt w:val="bullet"/>
      <w:lvlText w:val="•"/>
      <w:lvlJc w:val="left"/>
      <w:pPr>
        <w:ind w:left="4936" w:hanging="266"/>
      </w:pPr>
      <w:rPr>
        <w:rFonts w:hint="default"/>
        <w:lang w:val="en-US" w:eastAsia="en-US" w:bidi="ar-SA"/>
      </w:rPr>
    </w:lvl>
    <w:lvl w:ilvl="5" w:tentative="0">
      <w:start w:val="0"/>
      <w:numFmt w:val="bullet"/>
      <w:lvlText w:val="•"/>
      <w:lvlJc w:val="left"/>
      <w:pPr>
        <w:ind w:left="5910" w:hanging="266"/>
      </w:pPr>
      <w:rPr>
        <w:rFonts w:hint="default"/>
        <w:lang w:val="en-US" w:eastAsia="en-US" w:bidi="ar-SA"/>
      </w:rPr>
    </w:lvl>
    <w:lvl w:ilvl="6" w:tentative="0">
      <w:start w:val="0"/>
      <w:numFmt w:val="bullet"/>
      <w:lvlText w:val="•"/>
      <w:lvlJc w:val="left"/>
      <w:pPr>
        <w:ind w:left="6884" w:hanging="266"/>
      </w:pPr>
      <w:rPr>
        <w:rFonts w:hint="default"/>
        <w:lang w:val="en-US" w:eastAsia="en-US" w:bidi="ar-SA"/>
      </w:rPr>
    </w:lvl>
    <w:lvl w:ilvl="7" w:tentative="0">
      <w:start w:val="0"/>
      <w:numFmt w:val="bullet"/>
      <w:lvlText w:val="•"/>
      <w:lvlJc w:val="left"/>
      <w:pPr>
        <w:ind w:left="7858" w:hanging="266"/>
      </w:pPr>
      <w:rPr>
        <w:rFonts w:hint="default"/>
        <w:lang w:val="en-US" w:eastAsia="en-US" w:bidi="ar-SA"/>
      </w:rPr>
    </w:lvl>
    <w:lvl w:ilvl="8" w:tentative="0">
      <w:start w:val="0"/>
      <w:numFmt w:val="bullet"/>
      <w:lvlText w:val="•"/>
      <w:lvlJc w:val="left"/>
      <w:pPr>
        <w:ind w:left="8832" w:hanging="266"/>
      </w:pPr>
      <w:rPr>
        <w:rFonts w:hint="default"/>
        <w:lang w:val="en-US" w:eastAsia="en-US" w:bidi="ar-SA"/>
      </w:rPr>
    </w:lvl>
  </w:abstractNum>
  <w:abstractNum w:abstractNumId="17">
    <w:nsid w:val="72183CF9"/>
    <w:multiLevelType w:val="multilevel"/>
    <w:tmpl w:val="72183CF9"/>
    <w:lvl w:ilvl="0" w:tentative="0">
      <w:start w:val="0"/>
      <w:numFmt w:val="bullet"/>
      <w:lvlText w:val=""/>
      <w:lvlJc w:val="left"/>
      <w:pPr>
        <w:ind w:left="960" w:hanging="360"/>
      </w:pPr>
      <w:rPr>
        <w:rFonts w:hint="default" w:ascii="Symbol" w:hAnsi="Symbol" w:eastAsia="Symbol" w:cs="Symbol"/>
        <w:b w:val="0"/>
        <w:bCs w:val="0"/>
        <w:i w:val="0"/>
        <w:iCs w:val="0"/>
        <w:w w:val="100"/>
        <w:sz w:val="20"/>
        <w:szCs w:val="20"/>
        <w:lang w:val="en-US" w:eastAsia="en-US" w:bidi="ar-SA"/>
      </w:rPr>
    </w:lvl>
    <w:lvl w:ilvl="1" w:tentative="0">
      <w:start w:val="0"/>
      <w:numFmt w:val="bullet"/>
      <w:lvlText w:val="•"/>
      <w:lvlJc w:val="left"/>
      <w:pPr>
        <w:ind w:left="1942" w:hanging="360"/>
      </w:pPr>
      <w:rPr>
        <w:rFonts w:hint="default"/>
        <w:lang w:val="en-US" w:eastAsia="en-US" w:bidi="ar-SA"/>
      </w:rPr>
    </w:lvl>
    <w:lvl w:ilvl="2" w:tentative="0">
      <w:start w:val="0"/>
      <w:numFmt w:val="bullet"/>
      <w:lvlText w:val="•"/>
      <w:lvlJc w:val="left"/>
      <w:pPr>
        <w:ind w:left="2924" w:hanging="360"/>
      </w:pPr>
      <w:rPr>
        <w:rFonts w:hint="default"/>
        <w:lang w:val="en-US" w:eastAsia="en-US" w:bidi="ar-SA"/>
      </w:rPr>
    </w:lvl>
    <w:lvl w:ilvl="3" w:tentative="0">
      <w:start w:val="0"/>
      <w:numFmt w:val="bullet"/>
      <w:lvlText w:val="•"/>
      <w:lvlJc w:val="left"/>
      <w:pPr>
        <w:ind w:left="3906" w:hanging="360"/>
      </w:pPr>
      <w:rPr>
        <w:rFonts w:hint="default"/>
        <w:lang w:val="en-US" w:eastAsia="en-US" w:bidi="ar-SA"/>
      </w:rPr>
    </w:lvl>
    <w:lvl w:ilvl="4" w:tentative="0">
      <w:start w:val="0"/>
      <w:numFmt w:val="bullet"/>
      <w:lvlText w:val="•"/>
      <w:lvlJc w:val="left"/>
      <w:pPr>
        <w:ind w:left="4888" w:hanging="360"/>
      </w:pPr>
      <w:rPr>
        <w:rFonts w:hint="default"/>
        <w:lang w:val="en-US" w:eastAsia="en-US" w:bidi="ar-SA"/>
      </w:rPr>
    </w:lvl>
    <w:lvl w:ilvl="5" w:tentative="0">
      <w:start w:val="0"/>
      <w:numFmt w:val="bullet"/>
      <w:lvlText w:val="•"/>
      <w:lvlJc w:val="left"/>
      <w:pPr>
        <w:ind w:left="5870" w:hanging="360"/>
      </w:pPr>
      <w:rPr>
        <w:rFonts w:hint="default"/>
        <w:lang w:val="en-US" w:eastAsia="en-US" w:bidi="ar-SA"/>
      </w:rPr>
    </w:lvl>
    <w:lvl w:ilvl="6" w:tentative="0">
      <w:start w:val="0"/>
      <w:numFmt w:val="bullet"/>
      <w:lvlText w:val="•"/>
      <w:lvlJc w:val="left"/>
      <w:pPr>
        <w:ind w:left="6852" w:hanging="360"/>
      </w:pPr>
      <w:rPr>
        <w:rFonts w:hint="default"/>
        <w:lang w:val="en-US" w:eastAsia="en-US" w:bidi="ar-SA"/>
      </w:rPr>
    </w:lvl>
    <w:lvl w:ilvl="7" w:tentative="0">
      <w:start w:val="0"/>
      <w:numFmt w:val="bullet"/>
      <w:lvlText w:val="•"/>
      <w:lvlJc w:val="left"/>
      <w:pPr>
        <w:ind w:left="7834" w:hanging="360"/>
      </w:pPr>
      <w:rPr>
        <w:rFonts w:hint="default"/>
        <w:lang w:val="en-US" w:eastAsia="en-US" w:bidi="ar-SA"/>
      </w:rPr>
    </w:lvl>
    <w:lvl w:ilvl="8" w:tentative="0">
      <w:start w:val="0"/>
      <w:numFmt w:val="bullet"/>
      <w:lvlText w:val="•"/>
      <w:lvlJc w:val="left"/>
      <w:pPr>
        <w:ind w:left="8816" w:hanging="360"/>
      </w:pPr>
      <w:rPr>
        <w:rFonts w:hint="default"/>
        <w:lang w:val="en-US" w:eastAsia="en-US" w:bidi="ar-SA"/>
      </w:rPr>
    </w:lvl>
  </w:abstractNum>
  <w:num w:numId="1">
    <w:abstractNumId w:val="8"/>
  </w:num>
  <w:num w:numId="2">
    <w:abstractNumId w:val="4"/>
  </w:num>
  <w:num w:numId="3">
    <w:abstractNumId w:val="15"/>
  </w:num>
  <w:num w:numId="4">
    <w:abstractNumId w:val="2"/>
  </w:num>
  <w:num w:numId="5">
    <w:abstractNumId w:val="1"/>
  </w:num>
  <w:num w:numId="6">
    <w:abstractNumId w:val="10"/>
  </w:num>
  <w:num w:numId="7">
    <w:abstractNumId w:val="12"/>
  </w:num>
  <w:num w:numId="8">
    <w:abstractNumId w:val="17"/>
  </w:num>
  <w:num w:numId="9">
    <w:abstractNumId w:val="9"/>
  </w:num>
  <w:num w:numId="10">
    <w:abstractNumId w:val="0"/>
  </w:num>
  <w:num w:numId="11">
    <w:abstractNumId w:val="13"/>
  </w:num>
  <w:num w:numId="12">
    <w:abstractNumId w:val="16"/>
  </w:num>
  <w:num w:numId="13">
    <w:abstractNumId w:val="3"/>
  </w:num>
  <w:num w:numId="14">
    <w:abstractNumId w:val="14"/>
  </w:num>
  <w:num w:numId="15">
    <w:abstractNumId w:val="7"/>
  </w:num>
  <w:num w:numId="16">
    <w:abstractNumId w:val="11"/>
  </w:num>
  <w:num w:numId="17">
    <w:abstractNumId w:val="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A174E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926"/>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780"/>
      <w:jc w:val="both"/>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780"/>
      <w:jc w:val="both"/>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500" w:hanging="361"/>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9"/>
    <customShpInfo spid="_x0000_s1030"/>
    <customShpInfo spid="_x0000_s1031"/>
    <customShpInfo spid="_x0000_s1032"/>
    <customShpInfo spid="_x0000_s1033"/>
    <customShpInfo spid="_x0000_s1034"/>
    <customShpInfo spid="_x0000_s1028"/>
    <customShpInfo spid="_x0000_s1036"/>
    <customShpInfo spid="_x0000_s1037"/>
    <customShpInfo spid="_x0000_s1038"/>
    <customShpInfo spid="_x0000_s1039"/>
    <customShpInfo spid="_x0000_s1040"/>
    <customShpInfo spid="_x0000_s1041"/>
    <customShpInfo spid="_x0000_s1035"/>
    <customShpInfo spid="_x0000_s1043"/>
    <customShpInfo spid="_x0000_s1044"/>
    <customShpInfo spid="_x0000_s1045"/>
    <customShpInfo spid="_x0000_s1046"/>
    <customShpInfo spid="_x0000_s1047"/>
    <customShpInfo spid="_x0000_s1048"/>
    <customShpInfo spid="_x0000_s1042"/>
    <customShpInfo spid="_x0000_s1050"/>
    <customShpInfo spid="_x0000_s1051"/>
    <customShpInfo spid="_x0000_s1052"/>
    <customShpInfo spid="_x0000_s1053"/>
    <customShpInfo spid="_x0000_s1054"/>
    <customShpInfo spid="_x0000_s1055"/>
    <customShpInfo spid="_x0000_s1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68</Pages>
  <TotalTime>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2026-06-07T22:55:00Z</dcterms:created>
  <dc:creator>venkatarao ganipisetty</dc:creator>
  <cp:lastModifiedBy>Sreehitha</cp:lastModifiedBy>
  <dcterms:modified xsi:type="dcterms:W3CDTF">2026-06-07T15:58:03Z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2026-06-07T00:00:00Z</vt:filetime>
  </property>
  <property fmtid="{D5CDD505-2E9C-101B-9397-08002B2CF9AE}" pid="3" name="Creator">
    <vt:lpwstr>Microsoft® Word 2019</vt:lpwstr>
  </property>
  <property fmtid="{D5CDD505-2E9C-101B-9397-08002B2CF9AE}" pid="4" name="LastSaved">
    <vt:filetime>2026-06-07T00:00:00Z</vt:filetime>
  </property>
  <property fmtid="{D5CDD505-2E9C-101B-9397-08002B2CF9AE}" pid="5" name="Producer">
    <vt:lpwstr>Adobe PDF Services</vt:lpwstr>
  </property>
  <property fmtid="{D5CDD505-2E9C-101B-9397-08002B2CF9AE}" pid="6" name="KSOProductBuildVer">
    <vt:lpwstr>1033-12.2.0.23196</vt:lpwstr>
  </property>
  <property fmtid="{D5CDD505-2E9C-101B-9397-08002B2CF9AE}" pid="7" name="ICV">
    <vt:lpwstr>4CB56B38EB604048835064BD25E4BB7F_12</vt:lpwstr>
  </property>
</Properties>
</file>